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B89" w:rsidRDefault="00FD2E24">
      <w:pPr>
        <w:pStyle w:val="BodyText"/>
        <w:spacing w:before="8"/>
        <w:jc w:val="center"/>
        <w:rPr>
          <w:b/>
          <w:sz w:val="44"/>
          <w:szCs w:val="44"/>
        </w:rPr>
      </w:pPr>
      <w:r>
        <w:rPr>
          <w:b/>
          <w:sz w:val="44"/>
          <w:szCs w:val="44"/>
        </w:rPr>
        <w:t>AQUA: SMART WATER SUPPLIER</w:t>
      </w:r>
    </w:p>
    <w:p w:rsidR="00415B89" w:rsidRDefault="00415B89">
      <w:pPr>
        <w:pStyle w:val="BodyText"/>
        <w:spacing w:before="8"/>
        <w:jc w:val="center"/>
        <w:rPr>
          <w:b/>
          <w:sz w:val="44"/>
          <w:szCs w:val="44"/>
        </w:rPr>
      </w:pPr>
    </w:p>
    <w:p w:rsidR="00415B89" w:rsidRDefault="00FD2E24">
      <w:pPr>
        <w:spacing w:line="480" w:lineRule="auto"/>
        <w:ind w:left="3266" w:right="3104"/>
        <w:jc w:val="center"/>
      </w:pPr>
      <w:r>
        <w:t>Submitted in partial fulfillment of the requirements of the degree of</w:t>
      </w:r>
    </w:p>
    <w:p w:rsidR="00415B89" w:rsidRDefault="00415B89">
      <w:pPr>
        <w:pStyle w:val="BodyText"/>
        <w:spacing w:before="10"/>
        <w:rPr>
          <w:sz w:val="25"/>
        </w:rPr>
      </w:pPr>
    </w:p>
    <w:p w:rsidR="00415B89" w:rsidRDefault="00FD2E24">
      <w:pPr>
        <w:pStyle w:val="Heading8"/>
        <w:spacing w:before="1"/>
        <w:ind w:left="1038" w:right="882"/>
        <w:jc w:val="center"/>
      </w:pPr>
      <w:bookmarkStart w:id="0" w:name="Bachelor_of_Engineering_in_Information_T"/>
      <w:bookmarkEnd w:id="0"/>
      <w:r>
        <w:t>Bachelor of Engineering in Information Technology</w:t>
      </w:r>
    </w:p>
    <w:p w:rsidR="00415B89" w:rsidRDefault="00415B89">
      <w:pPr>
        <w:pStyle w:val="BodyText"/>
        <w:spacing w:before="3"/>
        <w:rPr>
          <w:sz w:val="32"/>
        </w:rPr>
      </w:pPr>
    </w:p>
    <w:p w:rsidR="00415B89" w:rsidRDefault="00FD2E24">
      <w:pPr>
        <w:ind w:left="3257" w:right="3104"/>
        <w:jc w:val="center"/>
        <w:rPr>
          <w:sz w:val="26"/>
        </w:rPr>
      </w:pPr>
      <w:r>
        <w:rPr>
          <w:sz w:val="26"/>
        </w:rPr>
        <w:t>By</w:t>
      </w:r>
    </w:p>
    <w:p w:rsidR="00415B89" w:rsidRDefault="00415B89">
      <w:pPr>
        <w:pStyle w:val="BodyText"/>
        <w:rPr>
          <w:sz w:val="26"/>
        </w:rPr>
      </w:pPr>
    </w:p>
    <w:p w:rsidR="00415B89" w:rsidRDefault="00FD2E24">
      <w:pPr>
        <w:tabs>
          <w:tab w:val="left" w:pos="6564"/>
        </w:tabs>
        <w:spacing w:line="424" w:lineRule="auto"/>
        <w:ind w:left="3002" w:right="2878"/>
        <w:jc w:val="both"/>
        <w:rPr>
          <w:b/>
          <w:sz w:val="28"/>
        </w:rPr>
      </w:pPr>
      <w:r>
        <w:rPr>
          <w:b/>
          <w:sz w:val="28"/>
        </w:rPr>
        <w:t>VIVEK KHADE</w:t>
      </w:r>
      <w:r>
        <w:rPr>
          <w:b/>
          <w:sz w:val="28"/>
        </w:rPr>
        <w:tab/>
        <w:t xml:space="preserve">18101C2041 </w:t>
      </w:r>
    </w:p>
    <w:p w:rsidR="00415B89" w:rsidRDefault="00FD2E24">
      <w:pPr>
        <w:tabs>
          <w:tab w:val="left" w:pos="6564"/>
        </w:tabs>
        <w:spacing w:line="424" w:lineRule="auto"/>
        <w:ind w:left="3002" w:right="2878"/>
        <w:jc w:val="both"/>
        <w:rPr>
          <w:b/>
          <w:sz w:val="28"/>
        </w:rPr>
      </w:pPr>
      <w:r>
        <w:rPr>
          <w:b/>
          <w:sz w:val="28"/>
        </w:rPr>
        <w:t>SOHIL GURUNG</w:t>
      </w:r>
      <w:r>
        <w:rPr>
          <w:b/>
          <w:sz w:val="28"/>
        </w:rPr>
        <w:tab/>
        <w:t>18101C2042</w:t>
      </w:r>
    </w:p>
    <w:p w:rsidR="00415B89" w:rsidRDefault="00FD2E24">
      <w:pPr>
        <w:tabs>
          <w:tab w:val="left" w:pos="6564"/>
        </w:tabs>
        <w:spacing w:line="424" w:lineRule="auto"/>
        <w:ind w:left="3002" w:right="2878"/>
        <w:jc w:val="both"/>
        <w:rPr>
          <w:b/>
          <w:sz w:val="28"/>
        </w:rPr>
      </w:pPr>
      <w:r>
        <w:rPr>
          <w:b/>
          <w:sz w:val="28"/>
        </w:rPr>
        <w:t>RUCHIR TAYSHETE</w:t>
      </w:r>
      <w:r>
        <w:rPr>
          <w:b/>
          <w:sz w:val="28"/>
        </w:rPr>
        <w:tab/>
        <w:t>18103C2041</w:t>
      </w:r>
    </w:p>
    <w:p w:rsidR="00415B89" w:rsidRDefault="00415B89">
      <w:pPr>
        <w:pStyle w:val="BodyText"/>
        <w:spacing w:before="3"/>
        <w:rPr>
          <w:b/>
          <w:sz w:val="42"/>
        </w:rPr>
      </w:pPr>
    </w:p>
    <w:p w:rsidR="00415B89" w:rsidRDefault="00FD2E24">
      <w:pPr>
        <w:ind w:left="3254" w:right="3104"/>
        <w:jc w:val="center"/>
        <w:rPr>
          <w:sz w:val="26"/>
        </w:rPr>
      </w:pPr>
      <w:r>
        <w:rPr>
          <w:sz w:val="26"/>
        </w:rPr>
        <w:t>Under the Guidance of</w:t>
      </w:r>
    </w:p>
    <w:p w:rsidR="00415B89" w:rsidRDefault="00415B89">
      <w:pPr>
        <w:pStyle w:val="BodyText"/>
        <w:spacing w:before="7"/>
        <w:rPr>
          <w:sz w:val="26"/>
        </w:rPr>
      </w:pPr>
    </w:p>
    <w:p w:rsidR="00415B89" w:rsidRDefault="00FD2E24">
      <w:pPr>
        <w:spacing w:before="1"/>
        <w:ind w:left="3258" w:right="3104"/>
        <w:jc w:val="center"/>
        <w:rPr>
          <w:b/>
          <w:sz w:val="26"/>
        </w:rPr>
      </w:pPr>
      <w:r>
        <w:rPr>
          <w:b/>
          <w:sz w:val="26"/>
        </w:rPr>
        <w:t>Prof. AJITKUMAR KHACHANE</w:t>
      </w:r>
    </w:p>
    <w:p w:rsidR="00415B89" w:rsidRDefault="00FD2E24">
      <w:pPr>
        <w:spacing w:before="236"/>
        <w:ind w:left="3262" w:right="3104"/>
        <w:jc w:val="center"/>
        <w:rPr>
          <w:sz w:val="26"/>
        </w:rPr>
      </w:pPr>
      <w:r>
        <w:rPr>
          <w:sz w:val="26"/>
        </w:rPr>
        <w:t>Department of Information Technology</w:t>
      </w:r>
    </w:p>
    <w:p w:rsidR="00415B89" w:rsidRDefault="00415B89">
      <w:pPr>
        <w:pStyle w:val="BodyText"/>
        <w:rPr>
          <w:sz w:val="20"/>
        </w:rPr>
      </w:pPr>
    </w:p>
    <w:p w:rsidR="00415B89" w:rsidRDefault="00FD2E24">
      <w:pPr>
        <w:pStyle w:val="BodyText"/>
        <w:spacing w:before="5"/>
        <w:rPr>
          <w:sz w:val="21"/>
        </w:rPr>
      </w:pPr>
      <w:r>
        <w:rPr>
          <w:noProof/>
        </w:rPr>
        <w:drawing>
          <wp:anchor distT="0" distB="0" distL="0" distR="0" simplePos="0" relativeHeight="251637248" behindDoc="0" locked="0" layoutInCell="1" allowOverlap="1">
            <wp:simplePos x="0" y="0"/>
            <wp:positionH relativeFrom="page">
              <wp:posOffset>3131820</wp:posOffset>
            </wp:positionH>
            <wp:positionV relativeFrom="paragraph">
              <wp:posOffset>181610</wp:posOffset>
            </wp:positionV>
            <wp:extent cx="1863090" cy="7473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863232" cy="747426"/>
                    </a:xfrm>
                    <a:prstGeom prst="rect">
                      <a:avLst/>
                    </a:prstGeom>
                  </pic:spPr>
                </pic:pic>
              </a:graphicData>
            </a:graphic>
          </wp:anchor>
        </w:drawing>
      </w:r>
    </w:p>
    <w:p w:rsidR="00415B89" w:rsidRDefault="00415B89">
      <w:pPr>
        <w:pStyle w:val="BodyText"/>
        <w:spacing w:before="3"/>
        <w:rPr>
          <w:sz w:val="39"/>
        </w:rPr>
      </w:pPr>
    </w:p>
    <w:p w:rsidR="00415B89" w:rsidRDefault="00FD2E24">
      <w:pPr>
        <w:spacing w:before="1"/>
        <w:ind w:left="1037" w:right="882"/>
        <w:jc w:val="center"/>
        <w:rPr>
          <w:sz w:val="32"/>
        </w:rPr>
      </w:pPr>
      <w:r>
        <w:rPr>
          <w:sz w:val="32"/>
        </w:rPr>
        <w:t>Vidyalankar Institute of Technology</w:t>
      </w:r>
    </w:p>
    <w:p w:rsidR="00415B89" w:rsidRDefault="00FD2E24">
      <w:pPr>
        <w:spacing w:before="3"/>
        <w:ind w:left="3255" w:right="3104"/>
        <w:jc w:val="center"/>
        <w:rPr>
          <w:sz w:val="26"/>
        </w:rPr>
      </w:pPr>
      <w:r>
        <w:rPr>
          <w:sz w:val="26"/>
        </w:rPr>
        <w:t>Wadala(E), Mumbai - 400437</w:t>
      </w:r>
    </w:p>
    <w:p w:rsidR="00415B89" w:rsidRDefault="00415B89">
      <w:pPr>
        <w:pStyle w:val="BodyText"/>
        <w:spacing w:before="4"/>
        <w:rPr>
          <w:sz w:val="35"/>
        </w:rPr>
      </w:pPr>
    </w:p>
    <w:p w:rsidR="00415B89" w:rsidRDefault="00FD2E24">
      <w:pPr>
        <w:ind w:left="3253" w:right="3104"/>
        <w:jc w:val="center"/>
        <w:rPr>
          <w:sz w:val="36"/>
        </w:rPr>
      </w:pPr>
      <w:r>
        <w:rPr>
          <w:sz w:val="36"/>
        </w:rPr>
        <w:t>University of Mumbai</w:t>
      </w:r>
    </w:p>
    <w:p w:rsidR="00415B89" w:rsidRDefault="00415B89">
      <w:pPr>
        <w:pStyle w:val="BodyText"/>
        <w:spacing w:before="5"/>
        <w:rPr>
          <w:sz w:val="52"/>
        </w:rPr>
      </w:pPr>
    </w:p>
    <w:p w:rsidR="00415B89" w:rsidRDefault="00FD2E24">
      <w:pPr>
        <w:ind w:left="3263" w:right="3104"/>
        <w:jc w:val="center"/>
        <w:rPr>
          <w:rFonts w:ascii="Calibri"/>
        </w:rPr>
      </w:pPr>
      <w:r>
        <w:rPr>
          <w:rFonts w:ascii="Calibri"/>
        </w:rPr>
        <w:t>2020-2021</w:t>
      </w:r>
    </w:p>
    <w:p w:rsidR="00415B89" w:rsidRDefault="00415B89">
      <w:pPr>
        <w:jc w:val="center"/>
        <w:rPr>
          <w:rFonts w:ascii="Calibri"/>
        </w:rPr>
        <w:sectPr w:rsidR="00415B89">
          <w:footerReference w:type="default" r:id="rId10"/>
          <w:type w:val="continuous"/>
          <w:pgSz w:w="12240" w:h="15840"/>
          <w:pgMar w:top="1440" w:right="440" w:bottom="560" w:left="860" w:header="720" w:footer="370" w:gutter="0"/>
          <w:pgNumType w:start="1"/>
          <w:cols w:space="720"/>
        </w:sectPr>
      </w:pPr>
    </w:p>
    <w:p w:rsidR="00415B89" w:rsidRDefault="00415B89">
      <w:pPr>
        <w:pStyle w:val="BodyText"/>
        <w:rPr>
          <w:rFonts w:ascii="Calibri"/>
          <w:sz w:val="20"/>
        </w:rPr>
      </w:pPr>
    </w:p>
    <w:p w:rsidR="00415B89" w:rsidRDefault="00415B89">
      <w:pPr>
        <w:pStyle w:val="BodyText"/>
        <w:rPr>
          <w:rFonts w:ascii="Calibri"/>
          <w:sz w:val="20"/>
        </w:rPr>
      </w:pPr>
    </w:p>
    <w:p w:rsidR="00415B89" w:rsidRDefault="00415B89">
      <w:pPr>
        <w:pStyle w:val="BodyText"/>
        <w:rPr>
          <w:rFonts w:ascii="Calibri"/>
          <w:sz w:val="20"/>
        </w:rPr>
      </w:pPr>
    </w:p>
    <w:p w:rsidR="00415B89" w:rsidRDefault="00FD2E24">
      <w:pPr>
        <w:pStyle w:val="Heading2"/>
        <w:spacing w:before="203"/>
        <w:ind w:left="1036"/>
      </w:pPr>
      <w:bookmarkStart w:id="1" w:name="CERTIFICATE_OF_APPROVAL"/>
      <w:bookmarkEnd w:id="1"/>
      <w:r>
        <w:t>CERTIFICATE OF APPROVAL</w:t>
      </w:r>
    </w:p>
    <w:p w:rsidR="00415B89" w:rsidRDefault="00FD2E24">
      <w:pPr>
        <w:spacing w:before="411"/>
        <w:ind w:left="3258" w:right="3104"/>
        <w:jc w:val="center"/>
        <w:rPr>
          <w:sz w:val="26"/>
        </w:rPr>
      </w:pPr>
      <w:r>
        <w:rPr>
          <w:sz w:val="26"/>
        </w:rPr>
        <w:t>This is to certify that the project entitled</w:t>
      </w:r>
    </w:p>
    <w:p w:rsidR="00415B89" w:rsidRDefault="00415B89">
      <w:pPr>
        <w:pStyle w:val="BodyText"/>
        <w:rPr>
          <w:sz w:val="28"/>
        </w:rPr>
      </w:pPr>
    </w:p>
    <w:p w:rsidR="00415B89" w:rsidRDefault="00FD2E24">
      <w:pPr>
        <w:spacing w:before="210"/>
        <w:ind w:left="1044" w:right="879"/>
        <w:jc w:val="center"/>
        <w:rPr>
          <w:b/>
          <w:sz w:val="28"/>
        </w:rPr>
      </w:pPr>
      <w:r>
        <w:rPr>
          <w:b/>
          <w:sz w:val="28"/>
        </w:rPr>
        <w:t>“AQUA: SMART WATER SUPPIER”</w:t>
      </w:r>
    </w:p>
    <w:p w:rsidR="00415B89" w:rsidRDefault="00415B89">
      <w:pPr>
        <w:pStyle w:val="BodyText"/>
        <w:spacing w:before="9"/>
        <w:rPr>
          <w:b/>
          <w:sz w:val="23"/>
        </w:rPr>
      </w:pPr>
    </w:p>
    <w:p w:rsidR="00415B89" w:rsidRDefault="00FD2E24">
      <w:pPr>
        <w:ind w:left="3256" w:right="3104"/>
        <w:jc w:val="center"/>
        <w:rPr>
          <w:sz w:val="26"/>
        </w:rPr>
      </w:pPr>
      <w:r>
        <w:rPr>
          <w:sz w:val="26"/>
        </w:rPr>
        <w:t>is a bonafide work of</w:t>
      </w:r>
    </w:p>
    <w:p w:rsidR="00415B89" w:rsidRDefault="00415B89">
      <w:pPr>
        <w:pStyle w:val="BodyText"/>
        <w:rPr>
          <w:sz w:val="28"/>
        </w:rPr>
      </w:pPr>
    </w:p>
    <w:p w:rsidR="00415B89" w:rsidRDefault="00FD2E24">
      <w:pPr>
        <w:pStyle w:val="Heading7"/>
        <w:tabs>
          <w:tab w:val="left" w:pos="6634"/>
        </w:tabs>
        <w:spacing w:before="208" w:line="424" w:lineRule="auto"/>
        <w:ind w:left="3002" w:right="2841"/>
        <w:jc w:val="both"/>
      </w:pPr>
      <w:r>
        <w:t>VIVEK KHADE</w:t>
      </w:r>
      <w:r>
        <w:tab/>
      </w:r>
      <w:r>
        <w:rPr>
          <w:spacing w:val="-4"/>
        </w:rPr>
        <w:t>18101C2041 SOHIL GURUNG</w:t>
      </w:r>
      <w:r>
        <w:tab/>
      </w:r>
      <w:r>
        <w:rPr>
          <w:spacing w:val="-1"/>
        </w:rPr>
        <w:t xml:space="preserve">18101C2042 </w:t>
      </w:r>
      <w:r>
        <w:t>RUCHIR TAYSHETE</w:t>
      </w:r>
      <w:r>
        <w:tab/>
      </w:r>
      <w:r>
        <w:rPr>
          <w:spacing w:val="-4"/>
        </w:rPr>
        <w:t>18103C2041</w:t>
      </w:r>
    </w:p>
    <w:p w:rsidR="00415B89" w:rsidRDefault="00415B89">
      <w:pPr>
        <w:pStyle w:val="BodyText"/>
        <w:spacing w:before="7"/>
        <w:rPr>
          <w:b/>
          <w:sz w:val="27"/>
        </w:rPr>
      </w:pPr>
    </w:p>
    <w:p w:rsidR="00415B89" w:rsidRDefault="00FD2E24">
      <w:pPr>
        <w:ind w:left="1044" w:right="882"/>
        <w:jc w:val="center"/>
        <w:rPr>
          <w:sz w:val="26"/>
        </w:rPr>
      </w:pPr>
      <w:r>
        <w:rPr>
          <w:sz w:val="26"/>
        </w:rPr>
        <w:t>submitted to the University of Mumbai in partial fulfillment of the requirement for the award of the</w:t>
      </w:r>
    </w:p>
    <w:p w:rsidR="00415B89" w:rsidRDefault="00415B89">
      <w:pPr>
        <w:pStyle w:val="BodyText"/>
        <w:spacing w:before="1"/>
        <w:rPr>
          <w:sz w:val="26"/>
        </w:rPr>
      </w:pPr>
    </w:p>
    <w:p w:rsidR="00415B89" w:rsidRDefault="00FD2E24">
      <w:pPr>
        <w:ind w:left="3249" w:right="3104"/>
        <w:jc w:val="center"/>
        <w:rPr>
          <w:sz w:val="26"/>
        </w:rPr>
      </w:pPr>
      <w:r>
        <w:rPr>
          <w:sz w:val="26"/>
        </w:rPr>
        <w:t>degree of</w:t>
      </w:r>
    </w:p>
    <w:p w:rsidR="00415B89" w:rsidRDefault="00415B89">
      <w:pPr>
        <w:pStyle w:val="BodyText"/>
        <w:rPr>
          <w:sz w:val="28"/>
        </w:rPr>
      </w:pPr>
    </w:p>
    <w:p w:rsidR="00415B89" w:rsidRDefault="00FD2E24">
      <w:pPr>
        <w:spacing w:before="206"/>
        <w:ind w:left="1044" w:right="876"/>
        <w:jc w:val="center"/>
        <w:rPr>
          <w:sz w:val="30"/>
        </w:rPr>
      </w:pPr>
      <w:r>
        <w:rPr>
          <w:b/>
          <w:sz w:val="28"/>
        </w:rPr>
        <w:t xml:space="preserve">Undergraduate </w:t>
      </w:r>
      <w:r>
        <w:rPr>
          <w:sz w:val="28"/>
        </w:rPr>
        <w:t xml:space="preserve">in </w:t>
      </w:r>
      <w:r>
        <w:rPr>
          <w:b/>
          <w:sz w:val="28"/>
        </w:rPr>
        <w:t>“INFORMATION TECHNOLOGY”</w:t>
      </w:r>
      <w:r>
        <w:rPr>
          <w:sz w:val="30"/>
        </w:rPr>
        <w:t>.</w:t>
      </w: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spacing w:before="1"/>
        <w:rPr>
          <w:sz w:val="13"/>
        </w:rPr>
      </w:pPr>
    </w:p>
    <w:tbl>
      <w:tblPr>
        <w:tblW w:w="0" w:type="auto"/>
        <w:tblInd w:w="771" w:type="dxa"/>
        <w:tblLayout w:type="fixed"/>
        <w:tblCellMar>
          <w:left w:w="0" w:type="dxa"/>
          <w:right w:w="0" w:type="dxa"/>
        </w:tblCellMar>
        <w:tblLook w:val="04A0" w:firstRow="1" w:lastRow="0" w:firstColumn="1" w:lastColumn="0" w:noHBand="0" w:noVBand="1"/>
      </w:tblPr>
      <w:tblGrid>
        <w:gridCol w:w="3235"/>
        <w:gridCol w:w="3330"/>
        <w:gridCol w:w="2759"/>
      </w:tblGrid>
      <w:tr w:rsidR="00415B89">
        <w:trPr>
          <w:trHeight w:val="257"/>
        </w:trPr>
        <w:tc>
          <w:tcPr>
            <w:tcW w:w="3235" w:type="dxa"/>
          </w:tcPr>
          <w:p w:rsidR="00415B89" w:rsidRDefault="00FD2E24">
            <w:pPr>
              <w:pStyle w:val="TableParagraph"/>
              <w:spacing w:line="237" w:lineRule="exact"/>
              <w:ind w:left="1061"/>
              <w:rPr>
                <w:sz w:val="23"/>
              </w:rPr>
            </w:pPr>
            <w:r>
              <w:rPr>
                <w:sz w:val="23"/>
              </w:rPr>
              <w:t>Guide</w:t>
            </w:r>
          </w:p>
        </w:tc>
        <w:tc>
          <w:tcPr>
            <w:tcW w:w="3330" w:type="dxa"/>
          </w:tcPr>
          <w:p w:rsidR="00415B89" w:rsidRDefault="00FD2E24">
            <w:pPr>
              <w:pStyle w:val="TableParagraph"/>
              <w:spacing w:line="237" w:lineRule="exact"/>
              <w:ind w:left="447"/>
              <w:rPr>
                <w:sz w:val="23"/>
              </w:rPr>
            </w:pPr>
            <w:r>
              <w:rPr>
                <w:sz w:val="23"/>
              </w:rPr>
              <w:t>Head of Department</w:t>
            </w:r>
          </w:p>
        </w:tc>
        <w:tc>
          <w:tcPr>
            <w:tcW w:w="2759" w:type="dxa"/>
          </w:tcPr>
          <w:p w:rsidR="00415B89" w:rsidRDefault="00FD2E24">
            <w:pPr>
              <w:pStyle w:val="TableParagraph"/>
              <w:spacing w:line="237" w:lineRule="exact"/>
              <w:ind w:left="1294"/>
              <w:rPr>
                <w:sz w:val="23"/>
              </w:rPr>
            </w:pPr>
            <w:r>
              <w:rPr>
                <w:sz w:val="23"/>
              </w:rPr>
              <w:t>Principal</w:t>
            </w:r>
          </w:p>
        </w:tc>
      </w:tr>
      <w:tr w:rsidR="00415B89">
        <w:trPr>
          <w:trHeight w:val="257"/>
        </w:trPr>
        <w:tc>
          <w:tcPr>
            <w:tcW w:w="3235" w:type="dxa"/>
          </w:tcPr>
          <w:p w:rsidR="00415B89" w:rsidRDefault="00FD2E24">
            <w:pPr>
              <w:pStyle w:val="TableParagraph"/>
              <w:spacing w:line="237" w:lineRule="exact"/>
              <w:ind w:left="200"/>
              <w:rPr>
                <w:sz w:val="23"/>
              </w:rPr>
            </w:pPr>
            <w:r>
              <w:rPr>
                <w:sz w:val="23"/>
              </w:rPr>
              <w:t>(Prof. Ajitkumar Khachane)</w:t>
            </w:r>
          </w:p>
        </w:tc>
        <w:tc>
          <w:tcPr>
            <w:tcW w:w="3330" w:type="dxa"/>
          </w:tcPr>
          <w:p w:rsidR="00415B89" w:rsidRDefault="00FD2E24">
            <w:pPr>
              <w:pStyle w:val="TableParagraph"/>
              <w:spacing w:line="237" w:lineRule="exact"/>
              <w:ind w:left="476"/>
              <w:rPr>
                <w:sz w:val="23"/>
              </w:rPr>
            </w:pPr>
            <w:r>
              <w:rPr>
                <w:sz w:val="23"/>
              </w:rPr>
              <w:t>(Dr. Deepali Vora)</w:t>
            </w:r>
          </w:p>
        </w:tc>
        <w:tc>
          <w:tcPr>
            <w:tcW w:w="2759" w:type="dxa"/>
          </w:tcPr>
          <w:p w:rsidR="00415B89" w:rsidRDefault="00FD2E24">
            <w:pPr>
              <w:pStyle w:val="TableParagraph"/>
              <w:spacing w:line="237" w:lineRule="exact"/>
              <w:ind w:left="1006"/>
              <w:rPr>
                <w:sz w:val="23"/>
              </w:rPr>
            </w:pPr>
            <w:r>
              <w:rPr>
                <w:sz w:val="23"/>
              </w:rPr>
              <w:t>(Dr.S.A.Patekar)</w:t>
            </w:r>
          </w:p>
        </w:tc>
      </w:tr>
    </w:tbl>
    <w:p w:rsidR="00415B89" w:rsidRDefault="00415B89">
      <w:pPr>
        <w:spacing w:line="237" w:lineRule="exact"/>
        <w:rPr>
          <w:sz w:val="23"/>
        </w:rPr>
        <w:sectPr w:rsidR="00415B89">
          <w:pgSz w:w="12240" w:h="15840"/>
          <w:pgMar w:top="1500" w:right="440" w:bottom="640" w:left="860" w:header="0" w:footer="370" w:gutter="0"/>
          <w:cols w:space="720"/>
        </w:sectPr>
      </w:pPr>
    </w:p>
    <w:p w:rsidR="00415B89" w:rsidRDefault="00415B89">
      <w:pPr>
        <w:pStyle w:val="BodyText"/>
        <w:rPr>
          <w:sz w:val="20"/>
        </w:rPr>
      </w:pPr>
    </w:p>
    <w:p w:rsidR="00415B89" w:rsidRDefault="00415B89">
      <w:pPr>
        <w:pStyle w:val="BodyText"/>
        <w:rPr>
          <w:sz w:val="20"/>
        </w:rPr>
      </w:pPr>
    </w:p>
    <w:p w:rsidR="00415B89" w:rsidRDefault="00415B89">
      <w:pPr>
        <w:pStyle w:val="BodyText"/>
        <w:spacing w:before="3"/>
        <w:rPr>
          <w:sz w:val="28"/>
        </w:rPr>
      </w:pPr>
    </w:p>
    <w:p w:rsidR="00415B89" w:rsidRDefault="00FD2E24">
      <w:pPr>
        <w:pStyle w:val="Heading2"/>
        <w:spacing w:before="81"/>
        <w:ind w:left="1037"/>
      </w:pPr>
      <w:r>
        <w:t>Project Report Approval for B. E.</w:t>
      </w:r>
    </w:p>
    <w:p w:rsidR="00415B89" w:rsidRDefault="00415B89">
      <w:pPr>
        <w:pStyle w:val="BodyText"/>
        <w:spacing w:before="6"/>
        <w:rPr>
          <w:b/>
          <w:sz w:val="71"/>
        </w:rPr>
      </w:pPr>
    </w:p>
    <w:p w:rsidR="00415B89" w:rsidRDefault="00FD2E24">
      <w:pPr>
        <w:spacing w:before="1"/>
        <w:ind w:left="842"/>
        <w:rPr>
          <w:sz w:val="32"/>
        </w:rPr>
      </w:pPr>
      <w:r>
        <w:rPr>
          <w:sz w:val="28"/>
        </w:rPr>
        <w:t xml:space="preserve">This project report entitled </w:t>
      </w:r>
      <w:r>
        <w:rPr>
          <w:b/>
          <w:i/>
          <w:sz w:val="28"/>
        </w:rPr>
        <w:t xml:space="preserve">AQUA: SMART WATER SUPPLIER </w:t>
      </w:r>
      <w:r>
        <w:rPr>
          <w:sz w:val="32"/>
        </w:rPr>
        <w:t>by</w:t>
      </w:r>
    </w:p>
    <w:p w:rsidR="00415B89" w:rsidRDefault="00415B89">
      <w:pPr>
        <w:pStyle w:val="BodyText"/>
        <w:rPr>
          <w:sz w:val="34"/>
        </w:rPr>
      </w:pPr>
    </w:p>
    <w:p w:rsidR="00415B89" w:rsidRDefault="00415B89">
      <w:pPr>
        <w:pStyle w:val="BodyText"/>
        <w:spacing w:before="7"/>
        <w:rPr>
          <w:sz w:val="30"/>
        </w:rPr>
      </w:pPr>
    </w:p>
    <w:p w:rsidR="00415B89" w:rsidRDefault="00FD2E24">
      <w:pPr>
        <w:pStyle w:val="ListParagraph"/>
        <w:numPr>
          <w:ilvl w:val="0"/>
          <w:numId w:val="1"/>
        </w:numPr>
        <w:tabs>
          <w:tab w:val="left" w:pos="1562"/>
          <w:tab w:val="left" w:pos="5481"/>
        </w:tabs>
        <w:spacing w:before="1"/>
        <w:ind w:hanging="361"/>
        <w:rPr>
          <w:b/>
          <w:i/>
          <w:sz w:val="32"/>
        </w:rPr>
      </w:pPr>
      <w:r>
        <w:rPr>
          <w:b/>
          <w:i/>
          <w:sz w:val="32"/>
        </w:rPr>
        <w:t>VIVEK KHADE</w:t>
      </w:r>
      <w:r>
        <w:rPr>
          <w:b/>
          <w:i/>
          <w:sz w:val="32"/>
        </w:rPr>
        <w:tab/>
        <w:t>(Roll No.</w:t>
      </w:r>
      <w:r>
        <w:rPr>
          <w:b/>
          <w:i/>
          <w:spacing w:val="-7"/>
          <w:sz w:val="32"/>
        </w:rPr>
        <w:t xml:space="preserve"> </w:t>
      </w:r>
      <w:r>
        <w:rPr>
          <w:b/>
          <w:i/>
          <w:sz w:val="32"/>
        </w:rPr>
        <w:t>18101C2041)</w:t>
      </w:r>
    </w:p>
    <w:p w:rsidR="00415B89" w:rsidRDefault="00FD2E24">
      <w:pPr>
        <w:pStyle w:val="ListParagraph"/>
        <w:numPr>
          <w:ilvl w:val="0"/>
          <w:numId w:val="1"/>
        </w:numPr>
        <w:tabs>
          <w:tab w:val="left" w:pos="1562"/>
          <w:tab w:val="left" w:pos="5491"/>
        </w:tabs>
        <w:spacing w:before="184"/>
        <w:ind w:hanging="361"/>
        <w:rPr>
          <w:b/>
          <w:i/>
          <w:sz w:val="32"/>
        </w:rPr>
      </w:pPr>
      <w:r>
        <w:rPr>
          <w:b/>
          <w:i/>
          <w:sz w:val="32"/>
        </w:rPr>
        <w:t>SOHIL GURUNG</w:t>
      </w:r>
      <w:r>
        <w:rPr>
          <w:b/>
          <w:i/>
          <w:sz w:val="32"/>
        </w:rPr>
        <w:tab/>
        <w:t>(Roll No.</w:t>
      </w:r>
      <w:r>
        <w:rPr>
          <w:b/>
          <w:i/>
          <w:spacing w:val="-7"/>
          <w:sz w:val="32"/>
        </w:rPr>
        <w:t xml:space="preserve"> </w:t>
      </w:r>
      <w:r>
        <w:rPr>
          <w:b/>
          <w:i/>
          <w:sz w:val="32"/>
        </w:rPr>
        <w:t>18101C2042)</w:t>
      </w:r>
    </w:p>
    <w:p w:rsidR="00415B89" w:rsidRDefault="00FD2E24">
      <w:pPr>
        <w:pStyle w:val="ListParagraph"/>
        <w:numPr>
          <w:ilvl w:val="0"/>
          <w:numId w:val="1"/>
        </w:numPr>
        <w:tabs>
          <w:tab w:val="left" w:pos="1562"/>
          <w:tab w:val="left" w:pos="5464"/>
        </w:tabs>
        <w:spacing w:before="184"/>
        <w:ind w:hanging="361"/>
        <w:rPr>
          <w:b/>
          <w:i/>
          <w:sz w:val="32"/>
        </w:rPr>
      </w:pPr>
      <w:r>
        <w:rPr>
          <w:b/>
          <w:i/>
          <w:sz w:val="32"/>
        </w:rPr>
        <w:t>RUCHIR TAYSHETE</w:t>
      </w:r>
      <w:r>
        <w:rPr>
          <w:b/>
          <w:i/>
          <w:sz w:val="32"/>
        </w:rPr>
        <w:tab/>
        <w:t>(Roll No.</w:t>
      </w:r>
      <w:r>
        <w:rPr>
          <w:b/>
          <w:i/>
          <w:spacing w:val="-7"/>
          <w:sz w:val="32"/>
        </w:rPr>
        <w:t xml:space="preserve"> </w:t>
      </w:r>
      <w:r>
        <w:rPr>
          <w:b/>
          <w:i/>
          <w:sz w:val="32"/>
        </w:rPr>
        <w:t>18103C2041)</w:t>
      </w:r>
    </w:p>
    <w:p w:rsidR="00415B89" w:rsidRDefault="00415B89">
      <w:pPr>
        <w:pStyle w:val="BodyText"/>
        <w:rPr>
          <w:b/>
          <w:i/>
          <w:sz w:val="34"/>
        </w:rPr>
      </w:pPr>
    </w:p>
    <w:p w:rsidR="00415B89" w:rsidRDefault="00FD2E24">
      <w:pPr>
        <w:spacing w:before="275" w:line="360" w:lineRule="auto"/>
        <w:ind w:left="842"/>
        <w:rPr>
          <w:b/>
          <w:i/>
          <w:sz w:val="32"/>
        </w:rPr>
      </w:pPr>
      <w:r>
        <w:rPr>
          <w:sz w:val="28"/>
        </w:rPr>
        <w:t xml:space="preserve">is approved for the degree of </w:t>
      </w:r>
      <w:r>
        <w:rPr>
          <w:b/>
          <w:i/>
          <w:sz w:val="32"/>
        </w:rPr>
        <w:t>Bachelor of Engineering in Information Technology</w:t>
      </w:r>
    </w:p>
    <w:p w:rsidR="00415B89" w:rsidRDefault="00415B89">
      <w:pPr>
        <w:pStyle w:val="BodyText"/>
        <w:rPr>
          <w:b/>
          <w:i/>
          <w:sz w:val="34"/>
        </w:rPr>
      </w:pPr>
    </w:p>
    <w:p w:rsidR="00415B89" w:rsidRDefault="00415B89">
      <w:pPr>
        <w:pStyle w:val="BodyText"/>
        <w:spacing w:before="4"/>
        <w:rPr>
          <w:b/>
          <w:i/>
          <w:sz w:val="29"/>
        </w:rPr>
      </w:pPr>
    </w:p>
    <w:p w:rsidR="00415B89" w:rsidRDefault="00FD2E24">
      <w:pPr>
        <w:pStyle w:val="Heading8"/>
        <w:spacing w:before="1"/>
        <w:ind w:left="5883"/>
      </w:pPr>
      <w:r>
        <w:t>Examiners</w:t>
      </w:r>
    </w:p>
    <w:p w:rsidR="00415B89" w:rsidRDefault="00415B89">
      <w:pPr>
        <w:pStyle w:val="BodyText"/>
        <w:rPr>
          <w:sz w:val="30"/>
        </w:rPr>
      </w:pPr>
    </w:p>
    <w:p w:rsidR="00415B89" w:rsidRDefault="00415B89">
      <w:pPr>
        <w:pStyle w:val="BodyText"/>
        <w:spacing w:before="10"/>
        <w:rPr>
          <w:sz w:val="25"/>
        </w:rPr>
      </w:pPr>
    </w:p>
    <w:p w:rsidR="00415B89" w:rsidRDefault="00FD2E24">
      <w:pPr>
        <w:tabs>
          <w:tab w:val="left" w:pos="10393"/>
        </w:tabs>
        <w:ind w:left="5851"/>
        <w:rPr>
          <w:sz w:val="28"/>
        </w:rPr>
      </w:pPr>
      <w:r>
        <w:rPr>
          <w:sz w:val="28"/>
        </w:rPr>
        <w:t>1.</w:t>
      </w:r>
      <w:r>
        <w:rPr>
          <w:sz w:val="28"/>
          <w:u w:val="thick"/>
        </w:rPr>
        <w:t xml:space="preserve"> </w:t>
      </w:r>
      <w:r>
        <w:rPr>
          <w:sz w:val="28"/>
          <w:u w:val="thick"/>
        </w:rPr>
        <w:tab/>
      </w:r>
    </w:p>
    <w:p w:rsidR="00415B89" w:rsidRDefault="00415B89">
      <w:pPr>
        <w:pStyle w:val="BodyText"/>
        <w:rPr>
          <w:sz w:val="20"/>
        </w:rPr>
      </w:pPr>
    </w:p>
    <w:p w:rsidR="00415B89" w:rsidRDefault="00415B89">
      <w:pPr>
        <w:pStyle w:val="BodyText"/>
        <w:spacing w:before="7"/>
        <w:rPr>
          <w:sz w:val="28"/>
        </w:rPr>
      </w:pPr>
    </w:p>
    <w:p w:rsidR="00415B89" w:rsidRDefault="00FD2E24">
      <w:pPr>
        <w:pStyle w:val="Heading8"/>
        <w:tabs>
          <w:tab w:val="left" w:pos="10393"/>
        </w:tabs>
        <w:spacing w:before="89"/>
        <w:ind w:left="5851"/>
      </w:pPr>
      <w:r>
        <w:t>2.</w:t>
      </w:r>
      <w:r>
        <w:rPr>
          <w:u w:val="thick"/>
        </w:rPr>
        <w:t xml:space="preserve"> </w:t>
      </w:r>
      <w:r>
        <w:rPr>
          <w:u w:val="thick"/>
        </w:rPr>
        <w:tab/>
      </w: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spacing w:before="4"/>
      </w:pPr>
    </w:p>
    <w:p w:rsidR="00415B89" w:rsidRDefault="00FD2E24">
      <w:pPr>
        <w:spacing w:before="89"/>
        <w:ind w:left="842" w:right="9410"/>
        <w:rPr>
          <w:sz w:val="28"/>
        </w:rPr>
      </w:pPr>
      <w:r>
        <w:rPr>
          <w:sz w:val="28"/>
        </w:rPr>
        <w:t>Date:</w:t>
      </w:r>
    </w:p>
    <w:p w:rsidR="00415B89" w:rsidRDefault="00415B89">
      <w:pPr>
        <w:pStyle w:val="BodyText"/>
        <w:spacing w:before="8"/>
        <w:rPr>
          <w:sz w:val="27"/>
        </w:rPr>
      </w:pPr>
    </w:p>
    <w:p w:rsidR="00415B89" w:rsidRDefault="00FD2E24">
      <w:pPr>
        <w:ind w:left="842" w:right="9410"/>
        <w:rPr>
          <w:sz w:val="28"/>
        </w:rPr>
      </w:pPr>
      <w:r>
        <w:rPr>
          <w:sz w:val="28"/>
        </w:rPr>
        <w:t>Place:</w:t>
      </w:r>
    </w:p>
    <w:p w:rsidR="00415B89" w:rsidRDefault="00415B89">
      <w:pPr>
        <w:rPr>
          <w:sz w:val="28"/>
        </w:rPr>
        <w:sectPr w:rsidR="00415B89">
          <w:pgSz w:w="12240" w:h="15840"/>
          <w:pgMar w:top="1500" w:right="440" w:bottom="640" w:left="860" w:header="0" w:footer="370" w:gutter="0"/>
          <w:cols w:space="720"/>
        </w:sectPr>
      </w:pPr>
    </w:p>
    <w:p w:rsidR="00415B89" w:rsidRDefault="00415B89">
      <w:pPr>
        <w:pStyle w:val="BodyText"/>
        <w:rPr>
          <w:sz w:val="20"/>
        </w:rPr>
      </w:pPr>
    </w:p>
    <w:p w:rsidR="00415B89" w:rsidRDefault="00415B89">
      <w:pPr>
        <w:pStyle w:val="BodyText"/>
        <w:rPr>
          <w:sz w:val="20"/>
        </w:rPr>
      </w:pPr>
    </w:p>
    <w:p w:rsidR="00415B89" w:rsidRDefault="00FD2E24">
      <w:pPr>
        <w:spacing w:before="211"/>
        <w:ind w:left="3267" w:right="3104"/>
        <w:jc w:val="center"/>
        <w:rPr>
          <w:b/>
          <w:sz w:val="40"/>
        </w:rPr>
      </w:pPr>
      <w:r>
        <w:rPr>
          <w:b/>
          <w:sz w:val="40"/>
        </w:rPr>
        <w:t>DECLARATION</w:t>
      </w:r>
    </w:p>
    <w:p w:rsidR="00415B89" w:rsidRDefault="00415B89">
      <w:pPr>
        <w:pStyle w:val="BodyText"/>
        <w:spacing w:before="8"/>
        <w:rPr>
          <w:b/>
          <w:sz w:val="61"/>
        </w:rPr>
      </w:pPr>
    </w:p>
    <w:p w:rsidR="00415B89" w:rsidRDefault="00FD2E24">
      <w:pPr>
        <w:spacing w:line="360" w:lineRule="auto"/>
        <w:ind w:left="842" w:right="674"/>
        <w:jc w:val="both"/>
        <w:rPr>
          <w:sz w:val="26"/>
        </w:rPr>
      </w:pPr>
      <w:r>
        <w:rPr>
          <w:sz w:val="26"/>
        </w:rPr>
        <w:t>I declare that this written submission represents my ideas in my own words and where others' ideas or words have been included, I have adequately cited and referenced the original</w:t>
      </w:r>
      <w:r>
        <w:rPr>
          <w:spacing w:val="-10"/>
          <w:sz w:val="26"/>
        </w:rPr>
        <w:t xml:space="preserve"> </w:t>
      </w:r>
      <w:r>
        <w:rPr>
          <w:sz w:val="26"/>
        </w:rPr>
        <w:t>sources.</w:t>
      </w:r>
      <w:r>
        <w:rPr>
          <w:spacing w:val="-9"/>
          <w:sz w:val="26"/>
        </w:rPr>
        <w:t xml:space="preserve"> </w:t>
      </w:r>
      <w:r>
        <w:rPr>
          <w:sz w:val="26"/>
        </w:rPr>
        <w:t>I</w:t>
      </w:r>
      <w:r>
        <w:rPr>
          <w:spacing w:val="-9"/>
          <w:sz w:val="26"/>
        </w:rPr>
        <w:t xml:space="preserve"> </w:t>
      </w:r>
      <w:r>
        <w:rPr>
          <w:sz w:val="26"/>
        </w:rPr>
        <w:t>also</w:t>
      </w:r>
      <w:r>
        <w:rPr>
          <w:spacing w:val="-9"/>
          <w:sz w:val="26"/>
        </w:rPr>
        <w:t xml:space="preserve"> </w:t>
      </w:r>
      <w:r>
        <w:rPr>
          <w:sz w:val="26"/>
        </w:rPr>
        <w:t>declare</w:t>
      </w:r>
      <w:r>
        <w:rPr>
          <w:spacing w:val="-8"/>
          <w:sz w:val="26"/>
        </w:rPr>
        <w:t xml:space="preserve"> </w:t>
      </w:r>
      <w:r>
        <w:rPr>
          <w:sz w:val="26"/>
        </w:rPr>
        <w:t>that</w:t>
      </w:r>
      <w:r>
        <w:rPr>
          <w:spacing w:val="-9"/>
          <w:sz w:val="26"/>
        </w:rPr>
        <w:t xml:space="preserve"> </w:t>
      </w:r>
      <w:r>
        <w:rPr>
          <w:sz w:val="26"/>
        </w:rPr>
        <w:t>I</w:t>
      </w:r>
      <w:r>
        <w:rPr>
          <w:spacing w:val="-10"/>
          <w:sz w:val="26"/>
        </w:rPr>
        <w:t xml:space="preserve"> </w:t>
      </w:r>
      <w:r>
        <w:rPr>
          <w:sz w:val="26"/>
        </w:rPr>
        <w:t>have</w:t>
      </w:r>
      <w:r>
        <w:rPr>
          <w:spacing w:val="-9"/>
          <w:sz w:val="26"/>
        </w:rPr>
        <w:t xml:space="preserve"> </w:t>
      </w:r>
      <w:r>
        <w:rPr>
          <w:sz w:val="26"/>
        </w:rPr>
        <w:t>adhered</w:t>
      </w:r>
      <w:r>
        <w:rPr>
          <w:spacing w:val="-9"/>
          <w:sz w:val="26"/>
        </w:rPr>
        <w:t xml:space="preserve"> </w:t>
      </w:r>
      <w:r>
        <w:rPr>
          <w:sz w:val="26"/>
        </w:rPr>
        <w:t>to</w:t>
      </w:r>
      <w:r>
        <w:rPr>
          <w:spacing w:val="-9"/>
          <w:sz w:val="26"/>
        </w:rPr>
        <w:t xml:space="preserve"> </w:t>
      </w:r>
      <w:r>
        <w:rPr>
          <w:sz w:val="26"/>
        </w:rPr>
        <w:t>all</w:t>
      </w:r>
      <w:r>
        <w:rPr>
          <w:spacing w:val="-9"/>
          <w:sz w:val="26"/>
        </w:rPr>
        <w:t xml:space="preserve"> </w:t>
      </w:r>
      <w:r>
        <w:rPr>
          <w:sz w:val="26"/>
        </w:rPr>
        <w:t>principles</w:t>
      </w:r>
      <w:r>
        <w:rPr>
          <w:spacing w:val="-9"/>
          <w:sz w:val="26"/>
        </w:rPr>
        <w:t xml:space="preserve"> </w:t>
      </w:r>
      <w:r>
        <w:rPr>
          <w:sz w:val="26"/>
        </w:rPr>
        <w:t>of</w:t>
      </w:r>
      <w:r>
        <w:rPr>
          <w:spacing w:val="-8"/>
          <w:sz w:val="26"/>
        </w:rPr>
        <w:t xml:space="preserve"> </w:t>
      </w:r>
      <w:r>
        <w:rPr>
          <w:sz w:val="26"/>
        </w:rPr>
        <w:t>academic</w:t>
      </w:r>
      <w:r>
        <w:rPr>
          <w:spacing w:val="-9"/>
          <w:sz w:val="26"/>
        </w:rPr>
        <w:t xml:space="preserve"> </w:t>
      </w:r>
      <w:r>
        <w:rPr>
          <w:sz w:val="26"/>
        </w:rPr>
        <w:t>honesty</w:t>
      </w:r>
      <w:r>
        <w:rPr>
          <w:spacing w:val="-14"/>
          <w:sz w:val="26"/>
        </w:rPr>
        <w:t xml:space="preserve"> </w:t>
      </w:r>
      <w:r>
        <w:rPr>
          <w:sz w:val="26"/>
        </w:rPr>
        <w:t xml:space="preserve">and integrity and have not misrepresented or fabricated or falsified any idea/data/fact/source in my submission. I understand that </w:t>
      </w:r>
      <w:r>
        <w:rPr>
          <w:spacing w:val="2"/>
          <w:sz w:val="26"/>
        </w:rPr>
        <w:t xml:space="preserve">any </w:t>
      </w:r>
      <w:r>
        <w:rPr>
          <w:sz w:val="26"/>
        </w:rPr>
        <w:t>violation of the above will be cause for disciplinary action by the Institute and can also evoke penal action from the sources which have thus not been properly cited or from whom proper permission has not been taken when</w:t>
      </w:r>
      <w:r>
        <w:rPr>
          <w:spacing w:val="-14"/>
          <w:sz w:val="26"/>
        </w:rPr>
        <w:t xml:space="preserve"> </w:t>
      </w:r>
      <w:r>
        <w:rPr>
          <w:sz w:val="26"/>
        </w:rPr>
        <w:t>needed.</w:t>
      </w:r>
    </w:p>
    <w:p w:rsidR="00415B89" w:rsidRDefault="00415B89">
      <w:pPr>
        <w:pStyle w:val="BodyText"/>
        <w:rPr>
          <w:sz w:val="28"/>
        </w:rPr>
      </w:pPr>
    </w:p>
    <w:p w:rsidR="00415B89" w:rsidRDefault="00FD2E24">
      <w:pPr>
        <w:tabs>
          <w:tab w:val="left" w:pos="3357"/>
          <w:tab w:val="left" w:pos="5649"/>
        </w:tabs>
        <w:spacing w:before="180"/>
        <w:ind w:left="498"/>
        <w:jc w:val="center"/>
        <w:rPr>
          <w:sz w:val="26"/>
        </w:rPr>
      </w:pPr>
      <w:r>
        <w:rPr>
          <w:sz w:val="26"/>
        </w:rPr>
        <w:t>Name</w:t>
      </w:r>
      <w:r>
        <w:rPr>
          <w:spacing w:val="-3"/>
          <w:sz w:val="26"/>
        </w:rPr>
        <w:t xml:space="preserve"> </w:t>
      </w:r>
      <w:r>
        <w:rPr>
          <w:sz w:val="26"/>
        </w:rPr>
        <w:t>of</w:t>
      </w:r>
      <w:r>
        <w:rPr>
          <w:spacing w:val="-1"/>
          <w:sz w:val="26"/>
        </w:rPr>
        <w:t xml:space="preserve"> </w:t>
      </w:r>
      <w:r>
        <w:rPr>
          <w:sz w:val="26"/>
        </w:rPr>
        <w:t>Student</w:t>
      </w:r>
      <w:r>
        <w:rPr>
          <w:sz w:val="26"/>
        </w:rPr>
        <w:tab/>
        <w:t>Roll</w:t>
      </w:r>
      <w:r>
        <w:rPr>
          <w:spacing w:val="-5"/>
          <w:sz w:val="26"/>
        </w:rPr>
        <w:t xml:space="preserve"> </w:t>
      </w:r>
      <w:r>
        <w:rPr>
          <w:sz w:val="26"/>
        </w:rPr>
        <w:t>No.</w:t>
      </w:r>
      <w:r>
        <w:rPr>
          <w:sz w:val="26"/>
        </w:rPr>
        <w:tab/>
        <w:t>Signature</w:t>
      </w:r>
    </w:p>
    <w:p w:rsidR="00415B89" w:rsidRDefault="00415B89">
      <w:pPr>
        <w:pStyle w:val="BodyText"/>
        <w:spacing w:before="4"/>
        <w:rPr>
          <w:sz w:val="25"/>
        </w:rPr>
      </w:pPr>
    </w:p>
    <w:p w:rsidR="00415B89" w:rsidRDefault="00FD2E24">
      <w:pPr>
        <w:pStyle w:val="ListParagraph"/>
        <w:numPr>
          <w:ilvl w:val="0"/>
          <w:numId w:val="2"/>
        </w:numPr>
        <w:tabs>
          <w:tab w:val="left" w:pos="2673"/>
          <w:tab w:val="left" w:pos="2674"/>
          <w:tab w:val="left" w:pos="5392"/>
        </w:tabs>
        <w:ind w:hanging="683"/>
        <w:rPr>
          <w:sz w:val="26"/>
        </w:rPr>
      </w:pPr>
      <w:r>
        <w:rPr>
          <w:sz w:val="26"/>
        </w:rPr>
        <w:t>Vivek Khade</w:t>
      </w:r>
      <w:r>
        <w:rPr>
          <w:sz w:val="26"/>
        </w:rPr>
        <w:tab/>
        <w:t>18101C2041</w:t>
      </w:r>
    </w:p>
    <w:p w:rsidR="00415B89" w:rsidRDefault="00415B89">
      <w:pPr>
        <w:pStyle w:val="BodyText"/>
        <w:spacing w:before="5"/>
        <w:rPr>
          <w:sz w:val="25"/>
        </w:rPr>
      </w:pPr>
    </w:p>
    <w:p w:rsidR="00415B89" w:rsidRDefault="00FD2E24">
      <w:pPr>
        <w:pStyle w:val="ListParagraph"/>
        <w:numPr>
          <w:ilvl w:val="0"/>
          <w:numId w:val="2"/>
        </w:numPr>
        <w:tabs>
          <w:tab w:val="left" w:pos="2673"/>
          <w:tab w:val="left" w:pos="2674"/>
          <w:tab w:val="left" w:pos="5392"/>
        </w:tabs>
        <w:ind w:hanging="683"/>
        <w:rPr>
          <w:sz w:val="26"/>
        </w:rPr>
      </w:pPr>
      <w:r>
        <w:rPr>
          <w:sz w:val="26"/>
        </w:rPr>
        <w:t>Sohil Gurung</w:t>
      </w:r>
      <w:r>
        <w:rPr>
          <w:sz w:val="26"/>
        </w:rPr>
        <w:tab/>
        <w:t>18101C2042</w:t>
      </w:r>
    </w:p>
    <w:p w:rsidR="00415B89" w:rsidRDefault="00415B89">
      <w:pPr>
        <w:pStyle w:val="BodyText"/>
        <w:spacing w:before="3"/>
        <w:rPr>
          <w:sz w:val="25"/>
        </w:rPr>
      </w:pPr>
    </w:p>
    <w:p w:rsidR="00415B89" w:rsidRDefault="00FD2E24">
      <w:pPr>
        <w:pStyle w:val="ListParagraph"/>
        <w:numPr>
          <w:ilvl w:val="0"/>
          <w:numId w:val="2"/>
        </w:numPr>
        <w:tabs>
          <w:tab w:val="left" w:pos="2651"/>
          <w:tab w:val="left" w:pos="2652"/>
          <w:tab w:val="left" w:pos="5392"/>
        </w:tabs>
        <w:spacing w:before="1"/>
        <w:ind w:left="2651" w:hanging="661"/>
        <w:rPr>
          <w:sz w:val="26"/>
        </w:rPr>
      </w:pPr>
      <w:r>
        <w:rPr>
          <w:sz w:val="26"/>
        </w:rPr>
        <w:t>Ruchir Tayshete</w:t>
      </w:r>
      <w:r>
        <w:rPr>
          <w:sz w:val="26"/>
        </w:rPr>
        <w:tab/>
        <w:t>18103C2041</w:t>
      </w:r>
    </w:p>
    <w:p w:rsidR="00415B89" w:rsidRDefault="00415B89">
      <w:pPr>
        <w:pStyle w:val="BodyText"/>
        <w:rPr>
          <w:sz w:val="28"/>
        </w:rPr>
      </w:pPr>
    </w:p>
    <w:p w:rsidR="00415B89" w:rsidRDefault="00415B89">
      <w:pPr>
        <w:pStyle w:val="BodyText"/>
        <w:rPr>
          <w:sz w:val="28"/>
        </w:rPr>
      </w:pPr>
    </w:p>
    <w:p w:rsidR="00415B89" w:rsidRDefault="00415B89">
      <w:pPr>
        <w:pStyle w:val="BodyText"/>
        <w:rPr>
          <w:sz w:val="28"/>
        </w:rPr>
      </w:pPr>
    </w:p>
    <w:p w:rsidR="00415B89" w:rsidRDefault="00415B89">
      <w:pPr>
        <w:pStyle w:val="BodyText"/>
        <w:spacing w:before="2"/>
        <w:rPr>
          <w:sz w:val="30"/>
        </w:rPr>
      </w:pPr>
    </w:p>
    <w:p w:rsidR="00415B89" w:rsidRDefault="00FD2E24">
      <w:pPr>
        <w:spacing w:before="1"/>
        <w:ind w:left="842"/>
        <w:rPr>
          <w:sz w:val="26"/>
        </w:rPr>
      </w:pPr>
      <w:r>
        <w:rPr>
          <w:sz w:val="26"/>
        </w:rPr>
        <w:t>Date:</w:t>
      </w:r>
    </w:p>
    <w:p w:rsidR="00415B89" w:rsidRDefault="00415B89">
      <w:pPr>
        <w:rPr>
          <w:sz w:val="26"/>
        </w:rPr>
        <w:sectPr w:rsidR="00415B89">
          <w:pgSz w:w="12240" w:h="15840"/>
          <w:pgMar w:top="1500" w:right="440" w:bottom="640" w:left="860" w:header="0" w:footer="370" w:gutter="0"/>
          <w:cols w:space="720"/>
        </w:sectPr>
      </w:pPr>
    </w:p>
    <w:p w:rsidR="00415B89" w:rsidRDefault="00FD2E24">
      <w:pPr>
        <w:pStyle w:val="Heading4"/>
      </w:pPr>
      <w:bookmarkStart w:id="2" w:name="_bookmark0"/>
      <w:bookmarkStart w:id="3" w:name="ACKNOWLEDGEMENT"/>
      <w:bookmarkEnd w:id="2"/>
      <w:bookmarkEnd w:id="3"/>
      <w:r>
        <w:lastRenderedPageBreak/>
        <w:t>ACKNOWLEDGEMENT</w:t>
      </w:r>
    </w:p>
    <w:p w:rsidR="00415B89" w:rsidRDefault="00415B89">
      <w:pPr>
        <w:pStyle w:val="BodyText"/>
        <w:rPr>
          <w:sz w:val="44"/>
        </w:rPr>
      </w:pPr>
    </w:p>
    <w:p w:rsidR="00415B89" w:rsidRDefault="00415B89">
      <w:pPr>
        <w:pStyle w:val="BodyText"/>
        <w:rPr>
          <w:sz w:val="44"/>
        </w:rPr>
      </w:pPr>
    </w:p>
    <w:p w:rsidR="00415B89" w:rsidRDefault="00415B89">
      <w:pPr>
        <w:pStyle w:val="BodyText"/>
        <w:spacing w:before="5"/>
        <w:rPr>
          <w:sz w:val="35"/>
        </w:rPr>
      </w:pPr>
    </w:p>
    <w:p w:rsidR="00415B89" w:rsidRDefault="00FD2E24">
      <w:pPr>
        <w:spacing w:before="1"/>
        <w:ind w:left="1101" w:right="671" w:firstLine="719"/>
        <w:jc w:val="both"/>
        <w:rPr>
          <w:sz w:val="26"/>
        </w:rPr>
      </w:pPr>
      <w:r>
        <w:rPr>
          <w:sz w:val="26"/>
        </w:rPr>
        <w:t>We</w:t>
      </w:r>
      <w:r>
        <w:rPr>
          <w:spacing w:val="-7"/>
          <w:sz w:val="26"/>
        </w:rPr>
        <w:t xml:space="preserve"> </w:t>
      </w:r>
      <w:r>
        <w:rPr>
          <w:sz w:val="26"/>
        </w:rPr>
        <w:t>are</w:t>
      </w:r>
      <w:r>
        <w:rPr>
          <w:spacing w:val="-6"/>
          <w:sz w:val="26"/>
        </w:rPr>
        <w:t xml:space="preserve"> </w:t>
      </w:r>
      <w:r>
        <w:rPr>
          <w:sz w:val="26"/>
        </w:rPr>
        <w:t>honored</w:t>
      </w:r>
      <w:r>
        <w:rPr>
          <w:spacing w:val="-6"/>
          <w:sz w:val="26"/>
        </w:rPr>
        <w:t xml:space="preserve"> </w:t>
      </w:r>
      <w:r>
        <w:rPr>
          <w:sz w:val="26"/>
        </w:rPr>
        <w:t>to</w:t>
      </w:r>
      <w:r>
        <w:rPr>
          <w:spacing w:val="-8"/>
          <w:sz w:val="26"/>
        </w:rPr>
        <w:t xml:space="preserve"> </w:t>
      </w:r>
      <w:r>
        <w:rPr>
          <w:sz w:val="26"/>
        </w:rPr>
        <w:t>present</w:t>
      </w:r>
      <w:r>
        <w:rPr>
          <w:spacing w:val="-6"/>
          <w:sz w:val="26"/>
        </w:rPr>
        <w:t xml:space="preserve"> </w:t>
      </w:r>
      <w:r>
        <w:rPr>
          <w:sz w:val="26"/>
        </w:rPr>
        <w:t>“</w:t>
      </w:r>
      <w:r>
        <w:rPr>
          <w:b/>
          <w:sz w:val="26"/>
        </w:rPr>
        <w:t>AQUA: SMART WATER SUPPLIER</w:t>
      </w:r>
      <w:r>
        <w:rPr>
          <w:sz w:val="26"/>
        </w:rPr>
        <w:t>”</w:t>
      </w:r>
      <w:r>
        <w:rPr>
          <w:spacing w:val="-6"/>
          <w:sz w:val="26"/>
        </w:rPr>
        <w:t xml:space="preserve"> </w:t>
      </w:r>
      <w:r>
        <w:rPr>
          <w:sz w:val="26"/>
        </w:rPr>
        <w:t>as</w:t>
      </w:r>
      <w:r>
        <w:rPr>
          <w:spacing w:val="-6"/>
          <w:sz w:val="26"/>
        </w:rPr>
        <w:t xml:space="preserve"> </w:t>
      </w:r>
      <w:r>
        <w:rPr>
          <w:sz w:val="26"/>
        </w:rPr>
        <w:t>our</w:t>
      </w:r>
      <w:r>
        <w:rPr>
          <w:spacing w:val="-8"/>
          <w:sz w:val="26"/>
        </w:rPr>
        <w:t xml:space="preserve"> </w:t>
      </w:r>
      <w:r>
        <w:rPr>
          <w:sz w:val="26"/>
        </w:rPr>
        <w:t>B.E Final Year Project. We are using this opportunity to express our profound gratitude to our</w:t>
      </w:r>
      <w:r>
        <w:rPr>
          <w:spacing w:val="-7"/>
          <w:sz w:val="26"/>
        </w:rPr>
        <w:t xml:space="preserve"> </w:t>
      </w:r>
      <w:r>
        <w:rPr>
          <w:sz w:val="26"/>
        </w:rPr>
        <w:t>principal</w:t>
      </w:r>
      <w:r>
        <w:rPr>
          <w:spacing w:val="-6"/>
          <w:sz w:val="26"/>
        </w:rPr>
        <w:t xml:space="preserve"> </w:t>
      </w:r>
      <w:r>
        <w:rPr>
          <w:sz w:val="26"/>
        </w:rPr>
        <w:t>“</w:t>
      </w:r>
      <w:r>
        <w:rPr>
          <w:b/>
          <w:sz w:val="26"/>
        </w:rPr>
        <w:t>Dr.</w:t>
      </w:r>
      <w:r>
        <w:rPr>
          <w:b/>
          <w:spacing w:val="-7"/>
          <w:sz w:val="26"/>
        </w:rPr>
        <w:t xml:space="preserve"> </w:t>
      </w:r>
      <w:r>
        <w:rPr>
          <w:b/>
          <w:sz w:val="26"/>
        </w:rPr>
        <w:t>Sunil</w:t>
      </w:r>
      <w:r>
        <w:rPr>
          <w:b/>
          <w:spacing w:val="-7"/>
          <w:sz w:val="26"/>
        </w:rPr>
        <w:t xml:space="preserve"> </w:t>
      </w:r>
      <w:r>
        <w:rPr>
          <w:b/>
          <w:sz w:val="26"/>
        </w:rPr>
        <w:t>Patekar</w:t>
      </w:r>
      <w:r>
        <w:rPr>
          <w:sz w:val="26"/>
        </w:rPr>
        <w:t>”</w:t>
      </w:r>
      <w:r>
        <w:rPr>
          <w:spacing w:val="-6"/>
          <w:sz w:val="26"/>
        </w:rPr>
        <w:t xml:space="preserve"> </w:t>
      </w:r>
      <w:r>
        <w:rPr>
          <w:sz w:val="26"/>
        </w:rPr>
        <w:t>for</w:t>
      </w:r>
      <w:r>
        <w:rPr>
          <w:spacing w:val="-7"/>
          <w:sz w:val="26"/>
        </w:rPr>
        <w:t xml:space="preserve"> </w:t>
      </w:r>
      <w:r>
        <w:rPr>
          <w:sz w:val="26"/>
        </w:rPr>
        <w:t>providing</w:t>
      </w:r>
      <w:r>
        <w:rPr>
          <w:spacing w:val="-7"/>
          <w:sz w:val="26"/>
        </w:rPr>
        <w:t xml:space="preserve"> </w:t>
      </w:r>
      <w:r>
        <w:rPr>
          <w:sz w:val="26"/>
        </w:rPr>
        <w:t>us</w:t>
      </w:r>
      <w:r>
        <w:rPr>
          <w:spacing w:val="-7"/>
          <w:sz w:val="26"/>
        </w:rPr>
        <w:t xml:space="preserve"> </w:t>
      </w:r>
      <w:r>
        <w:rPr>
          <w:sz w:val="26"/>
        </w:rPr>
        <w:t>with</w:t>
      </w:r>
      <w:r>
        <w:rPr>
          <w:spacing w:val="-8"/>
          <w:sz w:val="26"/>
        </w:rPr>
        <w:t xml:space="preserve"> </w:t>
      </w:r>
      <w:r>
        <w:rPr>
          <w:sz w:val="26"/>
        </w:rPr>
        <w:t>all</w:t>
      </w:r>
      <w:r>
        <w:rPr>
          <w:spacing w:val="-7"/>
          <w:sz w:val="26"/>
        </w:rPr>
        <w:t xml:space="preserve"> </w:t>
      </w:r>
      <w:r>
        <w:rPr>
          <w:sz w:val="26"/>
        </w:rPr>
        <w:t>proper</w:t>
      </w:r>
      <w:r>
        <w:rPr>
          <w:spacing w:val="-6"/>
          <w:sz w:val="26"/>
        </w:rPr>
        <w:t xml:space="preserve"> </w:t>
      </w:r>
      <w:r>
        <w:rPr>
          <w:sz w:val="26"/>
        </w:rPr>
        <w:t>facilities</w:t>
      </w:r>
      <w:r>
        <w:rPr>
          <w:spacing w:val="-7"/>
          <w:sz w:val="26"/>
        </w:rPr>
        <w:t xml:space="preserve"> </w:t>
      </w:r>
      <w:r>
        <w:rPr>
          <w:sz w:val="26"/>
        </w:rPr>
        <w:t>and</w:t>
      </w:r>
      <w:r>
        <w:rPr>
          <w:spacing w:val="-6"/>
          <w:sz w:val="26"/>
        </w:rPr>
        <w:t xml:space="preserve"> </w:t>
      </w:r>
      <w:r>
        <w:rPr>
          <w:sz w:val="26"/>
        </w:rPr>
        <w:t>support.</w:t>
      </w:r>
    </w:p>
    <w:p w:rsidR="00415B89" w:rsidRDefault="00FD2E24">
      <w:pPr>
        <w:spacing w:before="200"/>
        <w:ind w:left="1101" w:right="667" w:firstLine="724"/>
        <w:jc w:val="both"/>
        <w:rPr>
          <w:sz w:val="26"/>
        </w:rPr>
      </w:pPr>
      <w:r>
        <w:rPr>
          <w:sz w:val="26"/>
        </w:rPr>
        <w:t xml:space="preserve">We express our deepest gratitude towards our HOD </w:t>
      </w:r>
      <w:r>
        <w:rPr>
          <w:b/>
          <w:sz w:val="26"/>
        </w:rPr>
        <w:t xml:space="preserve">“Dr. Deepali Vora” </w:t>
      </w:r>
      <w:r>
        <w:rPr>
          <w:sz w:val="26"/>
        </w:rPr>
        <w:t xml:space="preserve">for his valuable and timely advice during the various phases in our project. We would like to thank our project guide </w:t>
      </w:r>
      <w:r>
        <w:rPr>
          <w:b/>
          <w:sz w:val="26"/>
        </w:rPr>
        <w:t xml:space="preserve">“Prof. Ajitkumar Khachane” </w:t>
      </w:r>
      <w:r>
        <w:rPr>
          <w:sz w:val="26"/>
        </w:rPr>
        <w:t>for support, patience and faith</w:t>
      </w:r>
      <w:r>
        <w:rPr>
          <w:spacing w:val="-44"/>
          <w:sz w:val="26"/>
        </w:rPr>
        <w:t xml:space="preserve"> </w:t>
      </w:r>
      <w:r>
        <w:rPr>
          <w:sz w:val="26"/>
        </w:rPr>
        <w:t>in our</w:t>
      </w:r>
      <w:r>
        <w:rPr>
          <w:spacing w:val="-7"/>
          <w:sz w:val="26"/>
        </w:rPr>
        <w:t xml:space="preserve"> </w:t>
      </w:r>
      <w:r>
        <w:rPr>
          <w:sz w:val="26"/>
        </w:rPr>
        <w:t>capabilities</w:t>
      </w:r>
      <w:r>
        <w:rPr>
          <w:spacing w:val="-6"/>
          <w:sz w:val="26"/>
        </w:rPr>
        <w:t xml:space="preserve"> </w:t>
      </w:r>
      <w:r>
        <w:rPr>
          <w:sz w:val="26"/>
        </w:rPr>
        <w:t>and</w:t>
      </w:r>
      <w:r>
        <w:rPr>
          <w:spacing w:val="-6"/>
          <w:sz w:val="26"/>
        </w:rPr>
        <w:t xml:space="preserve"> </w:t>
      </w:r>
      <w:r>
        <w:rPr>
          <w:sz w:val="26"/>
        </w:rPr>
        <w:t>for</w:t>
      </w:r>
      <w:r>
        <w:rPr>
          <w:spacing w:val="-6"/>
          <w:sz w:val="26"/>
        </w:rPr>
        <w:t xml:space="preserve"> </w:t>
      </w:r>
      <w:r>
        <w:rPr>
          <w:sz w:val="26"/>
        </w:rPr>
        <w:t>giving</w:t>
      </w:r>
      <w:r>
        <w:rPr>
          <w:spacing w:val="-7"/>
          <w:sz w:val="26"/>
        </w:rPr>
        <w:t xml:space="preserve"> </w:t>
      </w:r>
      <w:r>
        <w:rPr>
          <w:sz w:val="26"/>
        </w:rPr>
        <w:t>us</w:t>
      </w:r>
      <w:r>
        <w:rPr>
          <w:spacing w:val="-7"/>
          <w:sz w:val="26"/>
        </w:rPr>
        <w:t xml:space="preserve"> </w:t>
      </w:r>
      <w:r>
        <w:rPr>
          <w:sz w:val="26"/>
        </w:rPr>
        <w:t>flexibility</w:t>
      </w:r>
      <w:r>
        <w:rPr>
          <w:spacing w:val="-11"/>
          <w:sz w:val="26"/>
        </w:rPr>
        <w:t xml:space="preserve"> </w:t>
      </w:r>
      <w:r>
        <w:rPr>
          <w:sz w:val="26"/>
        </w:rPr>
        <w:t>in</w:t>
      </w:r>
      <w:r>
        <w:rPr>
          <w:spacing w:val="-7"/>
          <w:sz w:val="26"/>
        </w:rPr>
        <w:t xml:space="preserve"> </w:t>
      </w:r>
      <w:r>
        <w:rPr>
          <w:sz w:val="26"/>
        </w:rPr>
        <w:t>terms</w:t>
      </w:r>
      <w:r>
        <w:rPr>
          <w:spacing w:val="-6"/>
          <w:sz w:val="26"/>
        </w:rPr>
        <w:t xml:space="preserve"> </w:t>
      </w:r>
      <w:r>
        <w:rPr>
          <w:sz w:val="26"/>
        </w:rPr>
        <w:t>of</w:t>
      </w:r>
      <w:r>
        <w:rPr>
          <w:spacing w:val="-4"/>
          <w:sz w:val="26"/>
        </w:rPr>
        <w:t xml:space="preserve"> </w:t>
      </w:r>
      <w:r>
        <w:rPr>
          <w:sz w:val="26"/>
        </w:rPr>
        <w:t>working</w:t>
      </w:r>
      <w:r>
        <w:rPr>
          <w:spacing w:val="-6"/>
          <w:sz w:val="26"/>
        </w:rPr>
        <w:t xml:space="preserve"> </w:t>
      </w:r>
      <w:r>
        <w:rPr>
          <w:sz w:val="26"/>
        </w:rPr>
        <w:t>and</w:t>
      </w:r>
      <w:r>
        <w:rPr>
          <w:spacing w:val="-6"/>
          <w:sz w:val="26"/>
        </w:rPr>
        <w:t xml:space="preserve"> </w:t>
      </w:r>
      <w:r>
        <w:rPr>
          <w:sz w:val="26"/>
        </w:rPr>
        <w:t>reporting</w:t>
      </w:r>
      <w:r>
        <w:rPr>
          <w:spacing w:val="-6"/>
          <w:sz w:val="26"/>
        </w:rPr>
        <w:t xml:space="preserve"> </w:t>
      </w:r>
      <w:r>
        <w:rPr>
          <w:sz w:val="26"/>
        </w:rPr>
        <w:t>schedules. Finally,</w:t>
      </w:r>
      <w:r>
        <w:rPr>
          <w:spacing w:val="-9"/>
          <w:sz w:val="26"/>
        </w:rPr>
        <w:t xml:space="preserve"> </w:t>
      </w:r>
      <w:r>
        <w:rPr>
          <w:sz w:val="26"/>
        </w:rPr>
        <w:t>we</w:t>
      </w:r>
      <w:r>
        <w:rPr>
          <w:spacing w:val="-8"/>
          <w:sz w:val="26"/>
        </w:rPr>
        <w:t xml:space="preserve"> </w:t>
      </w:r>
      <w:r>
        <w:rPr>
          <w:sz w:val="26"/>
        </w:rPr>
        <w:t>would</w:t>
      </w:r>
      <w:r>
        <w:rPr>
          <w:spacing w:val="-9"/>
          <w:sz w:val="26"/>
        </w:rPr>
        <w:t xml:space="preserve"> </w:t>
      </w:r>
      <w:r>
        <w:rPr>
          <w:sz w:val="26"/>
        </w:rPr>
        <w:t>like</w:t>
      </w:r>
      <w:r>
        <w:rPr>
          <w:spacing w:val="-9"/>
          <w:sz w:val="26"/>
        </w:rPr>
        <w:t xml:space="preserve"> </w:t>
      </w:r>
      <w:r>
        <w:rPr>
          <w:sz w:val="26"/>
        </w:rPr>
        <w:t>to</w:t>
      </w:r>
      <w:r>
        <w:rPr>
          <w:spacing w:val="-8"/>
          <w:sz w:val="26"/>
        </w:rPr>
        <w:t xml:space="preserve"> </w:t>
      </w:r>
      <w:r>
        <w:rPr>
          <w:sz w:val="26"/>
        </w:rPr>
        <w:t>thank</w:t>
      </w:r>
      <w:r>
        <w:rPr>
          <w:spacing w:val="-9"/>
          <w:sz w:val="26"/>
        </w:rPr>
        <w:t xml:space="preserve"> </w:t>
      </w:r>
      <w:r>
        <w:rPr>
          <w:sz w:val="26"/>
        </w:rPr>
        <w:t>everyone</w:t>
      </w:r>
      <w:r>
        <w:rPr>
          <w:spacing w:val="-5"/>
          <w:sz w:val="26"/>
        </w:rPr>
        <w:t xml:space="preserve"> </w:t>
      </w:r>
      <w:r>
        <w:rPr>
          <w:sz w:val="26"/>
        </w:rPr>
        <w:t>who</w:t>
      </w:r>
      <w:r>
        <w:rPr>
          <w:spacing w:val="-6"/>
          <w:sz w:val="26"/>
        </w:rPr>
        <w:t xml:space="preserve"> </w:t>
      </w:r>
      <w:r>
        <w:rPr>
          <w:sz w:val="26"/>
        </w:rPr>
        <w:t>have</w:t>
      </w:r>
      <w:r>
        <w:rPr>
          <w:spacing w:val="-8"/>
          <w:sz w:val="26"/>
        </w:rPr>
        <w:t xml:space="preserve"> </w:t>
      </w:r>
      <w:r>
        <w:rPr>
          <w:sz w:val="26"/>
        </w:rPr>
        <w:t>helped</w:t>
      </w:r>
      <w:r>
        <w:rPr>
          <w:spacing w:val="-7"/>
          <w:sz w:val="26"/>
        </w:rPr>
        <w:t xml:space="preserve"> </w:t>
      </w:r>
      <w:r>
        <w:rPr>
          <w:sz w:val="26"/>
        </w:rPr>
        <w:t>us</w:t>
      </w:r>
      <w:r>
        <w:rPr>
          <w:spacing w:val="-8"/>
          <w:sz w:val="26"/>
        </w:rPr>
        <w:t xml:space="preserve"> </w:t>
      </w:r>
      <w:r>
        <w:rPr>
          <w:sz w:val="26"/>
        </w:rPr>
        <w:t>directly</w:t>
      </w:r>
      <w:r>
        <w:rPr>
          <w:spacing w:val="-12"/>
          <w:sz w:val="26"/>
        </w:rPr>
        <w:t xml:space="preserve"> </w:t>
      </w:r>
      <w:r>
        <w:rPr>
          <w:sz w:val="26"/>
        </w:rPr>
        <w:t>or</w:t>
      </w:r>
      <w:r>
        <w:rPr>
          <w:spacing w:val="-8"/>
          <w:sz w:val="26"/>
        </w:rPr>
        <w:t xml:space="preserve"> </w:t>
      </w:r>
      <w:r>
        <w:rPr>
          <w:sz w:val="26"/>
        </w:rPr>
        <w:t>indirectly</w:t>
      </w:r>
      <w:r>
        <w:rPr>
          <w:spacing w:val="-12"/>
          <w:sz w:val="26"/>
        </w:rPr>
        <w:t xml:space="preserve"> </w:t>
      </w:r>
      <w:r>
        <w:rPr>
          <w:sz w:val="26"/>
        </w:rPr>
        <w:t>in</w:t>
      </w:r>
      <w:r>
        <w:rPr>
          <w:spacing w:val="-8"/>
          <w:sz w:val="26"/>
        </w:rPr>
        <w:t xml:space="preserve"> </w:t>
      </w:r>
      <w:r>
        <w:rPr>
          <w:sz w:val="26"/>
        </w:rPr>
        <w:t>our project.</w:t>
      </w:r>
    </w:p>
    <w:p w:rsidR="00415B89" w:rsidRDefault="00FD2E24">
      <w:pPr>
        <w:spacing w:before="201"/>
        <w:ind w:left="1101" w:right="673" w:firstLine="719"/>
        <w:jc w:val="both"/>
        <w:rPr>
          <w:sz w:val="26"/>
        </w:rPr>
      </w:pPr>
      <w:r>
        <w:rPr>
          <w:sz w:val="26"/>
        </w:rPr>
        <w:t>We would also like to thank our staff members and lab assistant for permitting</w:t>
      </w:r>
      <w:r>
        <w:rPr>
          <w:spacing w:val="-38"/>
          <w:sz w:val="26"/>
        </w:rPr>
        <w:t xml:space="preserve"> </w:t>
      </w:r>
      <w:r>
        <w:rPr>
          <w:sz w:val="26"/>
        </w:rPr>
        <w:t>us to use computer in the lab as when required. We thank our college for providing us with excellent facilities that helped us to complete and present this</w:t>
      </w:r>
      <w:r>
        <w:rPr>
          <w:spacing w:val="-1"/>
          <w:sz w:val="26"/>
        </w:rPr>
        <w:t xml:space="preserve"> </w:t>
      </w:r>
      <w:r>
        <w:rPr>
          <w:sz w:val="26"/>
        </w:rPr>
        <w:t>project.</w:t>
      </w:r>
    </w:p>
    <w:p w:rsidR="00415B89" w:rsidRDefault="00415B89">
      <w:pPr>
        <w:pStyle w:val="BodyText"/>
        <w:rPr>
          <w:sz w:val="28"/>
        </w:rPr>
      </w:pPr>
    </w:p>
    <w:p w:rsidR="00415B89" w:rsidRDefault="00415B89">
      <w:pPr>
        <w:pStyle w:val="BodyText"/>
        <w:rPr>
          <w:sz w:val="28"/>
        </w:rPr>
      </w:pPr>
    </w:p>
    <w:p w:rsidR="00415B89" w:rsidRDefault="00415B89">
      <w:pPr>
        <w:pStyle w:val="BodyText"/>
        <w:rPr>
          <w:sz w:val="28"/>
        </w:rPr>
      </w:pPr>
    </w:p>
    <w:p w:rsidR="00415B89" w:rsidRDefault="00FD2E24">
      <w:pPr>
        <w:spacing w:before="235" w:line="400" w:lineRule="auto"/>
        <w:ind w:left="1101" w:right="7310"/>
        <w:rPr>
          <w:sz w:val="26"/>
        </w:rPr>
      </w:pPr>
      <w:r>
        <w:rPr>
          <w:sz w:val="26"/>
        </w:rPr>
        <w:t>Vivek Khade</w:t>
      </w:r>
    </w:p>
    <w:p w:rsidR="00415B89" w:rsidRDefault="00FD2E24">
      <w:pPr>
        <w:spacing w:before="235" w:line="400" w:lineRule="auto"/>
        <w:ind w:left="1101" w:right="7310"/>
        <w:rPr>
          <w:sz w:val="26"/>
        </w:rPr>
      </w:pPr>
      <w:r>
        <w:rPr>
          <w:sz w:val="26"/>
        </w:rPr>
        <w:t>Sohil Gurung</w:t>
      </w:r>
    </w:p>
    <w:p w:rsidR="00415B89" w:rsidRDefault="00FD2E24">
      <w:pPr>
        <w:spacing w:before="235" w:line="400" w:lineRule="auto"/>
        <w:ind w:left="1101" w:right="7310"/>
        <w:rPr>
          <w:sz w:val="26"/>
        </w:rPr>
      </w:pPr>
      <w:r>
        <w:rPr>
          <w:sz w:val="26"/>
        </w:rPr>
        <w:t>Ruchir Tayshete</w:t>
      </w:r>
    </w:p>
    <w:p w:rsidR="00415B89" w:rsidRDefault="00415B89">
      <w:pPr>
        <w:spacing w:line="400" w:lineRule="auto"/>
        <w:rPr>
          <w:sz w:val="26"/>
        </w:rPr>
      </w:pPr>
    </w:p>
    <w:p w:rsidR="00415B89" w:rsidRDefault="00FD2E24">
      <w:pPr>
        <w:spacing w:line="400" w:lineRule="auto"/>
        <w:rPr>
          <w:sz w:val="26"/>
        </w:rPr>
        <w:sectPr w:rsidR="00415B89">
          <w:pgSz w:w="12240" w:h="15840"/>
          <w:pgMar w:top="1420" w:right="440" w:bottom="640" w:left="860" w:header="0" w:footer="370" w:gutter="0"/>
          <w:cols w:space="720"/>
        </w:sectPr>
      </w:pPr>
      <w:r>
        <w:rPr>
          <w:sz w:val="26"/>
        </w:rPr>
        <w:tab/>
      </w:r>
    </w:p>
    <w:p w:rsidR="00415B89" w:rsidRDefault="00415B89">
      <w:pPr>
        <w:pStyle w:val="BodyText"/>
        <w:spacing w:before="2"/>
        <w:rPr>
          <w:sz w:val="17"/>
        </w:rPr>
      </w:pPr>
    </w:p>
    <w:p w:rsidR="00415B89" w:rsidRDefault="00FD2E24">
      <w:pPr>
        <w:pStyle w:val="Heading3"/>
        <w:ind w:left="3295" w:right="2924"/>
      </w:pPr>
      <w:bookmarkStart w:id="4" w:name="_bookmark1"/>
      <w:bookmarkEnd w:id="4"/>
      <w:r>
        <w:t>ABSTRACT</w:t>
      </w:r>
    </w:p>
    <w:p w:rsidR="00415B89" w:rsidRDefault="00415B89">
      <w:pPr>
        <w:pStyle w:val="BodyText"/>
        <w:spacing w:before="1"/>
        <w:rPr>
          <w:b/>
          <w:sz w:val="37"/>
        </w:rPr>
      </w:pPr>
    </w:p>
    <w:p w:rsidR="00415B89" w:rsidRDefault="00415B89">
      <w:pPr>
        <w:pStyle w:val="Heading3"/>
        <w:spacing w:before="78"/>
        <w:ind w:left="3267"/>
      </w:pPr>
      <w:bookmarkStart w:id="5" w:name="_bookmark2"/>
      <w:bookmarkEnd w:id="5"/>
    </w:p>
    <w:p w:rsidR="00415B89" w:rsidRDefault="00FD2E24" w:rsidP="00CA0E2E">
      <w:pPr>
        <w:spacing w:line="360" w:lineRule="auto"/>
        <w:ind w:left="540" w:right="680"/>
        <w:jc w:val="both"/>
        <w:rPr>
          <w:sz w:val="24"/>
          <w:szCs w:val="24"/>
        </w:rPr>
      </w:pPr>
      <w:r>
        <w:rPr>
          <w:sz w:val="24"/>
          <w:szCs w:val="24"/>
        </w:rPr>
        <w:t>Online shopping advancements have been so drastic that it has evolved to be a part of our life. Today customer does not drive down to some shop for buying a product but preferably check over the internet for price, offers, reviews and order online. In most of the metro Politian cities water containers are purchased from shops for their basic needs of day today life.</w:t>
      </w:r>
    </w:p>
    <w:p w:rsidR="00415B89" w:rsidRDefault="00415B89">
      <w:pPr>
        <w:jc w:val="both"/>
        <w:rPr>
          <w:sz w:val="24"/>
          <w:szCs w:val="24"/>
        </w:rPr>
      </w:pPr>
    </w:p>
    <w:p w:rsidR="00415B89" w:rsidRDefault="00FD2E24" w:rsidP="00CA0E2E">
      <w:pPr>
        <w:spacing w:line="360" w:lineRule="auto"/>
        <w:ind w:left="540" w:right="680"/>
        <w:jc w:val="both"/>
        <w:rPr>
          <w:sz w:val="24"/>
          <w:szCs w:val="24"/>
        </w:rPr>
      </w:pPr>
      <w:r>
        <w:rPr>
          <w:sz w:val="24"/>
          <w:szCs w:val="24"/>
        </w:rPr>
        <w:t>The current system working procedure in those cities is where customer calls/drives down to shop to order the water container by providing the shopkeeper a deliverable address and then a delivery person delivers the order to customer’s doorstep, as this system works totally offline and has lot of drawbacks. The major drawbacks in current offline system are repeated calls from and to customer, if multiple orders are placed from same locality the delivery person travels multiple times, there is no track of order, etc.</w:t>
      </w:r>
    </w:p>
    <w:p w:rsidR="00415B89" w:rsidRDefault="00415B89">
      <w:pPr>
        <w:jc w:val="both"/>
        <w:rPr>
          <w:sz w:val="24"/>
          <w:szCs w:val="24"/>
        </w:rPr>
      </w:pPr>
    </w:p>
    <w:p w:rsidR="00415B89" w:rsidRDefault="00FD2E24" w:rsidP="00CA0E2E">
      <w:pPr>
        <w:spacing w:line="360" w:lineRule="auto"/>
        <w:ind w:left="540" w:right="680"/>
        <w:jc w:val="both"/>
        <w:rPr>
          <w:sz w:val="24"/>
          <w:szCs w:val="24"/>
        </w:rPr>
      </w:pPr>
      <w:r>
        <w:rPr>
          <w:sz w:val="24"/>
          <w:szCs w:val="24"/>
        </w:rPr>
        <w:t>This paper proposes an android application for water container ordering and delivery management system, where customer can order over an application by searching the nearby shops which provide the service and make payment online. This proposed system helps in overcoming the major drawbacks of current system. This application provides assistance modules for shopkeeper; it moderately helps in developing digitally empowered society.</w:t>
      </w:r>
    </w:p>
    <w:p w:rsidR="00415B89" w:rsidRDefault="00415B89">
      <w:pPr>
        <w:pStyle w:val="Heading3"/>
        <w:spacing w:before="78"/>
        <w:ind w:left="3267"/>
      </w:pPr>
    </w:p>
    <w:p w:rsidR="00415B89" w:rsidRDefault="00415B89">
      <w:pPr>
        <w:pStyle w:val="Heading3"/>
        <w:spacing w:before="78"/>
        <w:ind w:left="3267"/>
      </w:pPr>
    </w:p>
    <w:p w:rsidR="00415B89" w:rsidRDefault="00415B89">
      <w:pPr>
        <w:pStyle w:val="Heading3"/>
        <w:spacing w:before="78"/>
        <w:ind w:left="3267"/>
      </w:pPr>
    </w:p>
    <w:p w:rsidR="00415B89" w:rsidRDefault="00415B89">
      <w:pPr>
        <w:pStyle w:val="Heading3"/>
        <w:spacing w:before="78"/>
        <w:ind w:left="3267"/>
      </w:pPr>
    </w:p>
    <w:p w:rsidR="00415B89" w:rsidRDefault="00415B89">
      <w:pPr>
        <w:pStyle w:val="Heading3"/>
        <w:spacing w:before="78"/>
        <w:ind w:left="3267"/>
      </w:pPr>
    </w:p>
    <w:p w:rsidR="00415B89" w:rsidRDefault="00415B89">
      <w:pPr>
        <w:pStyle w:val="Heading3"/>
        <w:spacing w:before="78"/>
        <w:ind w:left="3267"/>
      </w:pPr>
    </w:p>
    <w:p w:rsidR="00415B89" w:rsidRDefault="00415B89">
      <w:pPr>
        <w:pStyle w:val="Heading3"/>
        <w:spacing w:before="78"/>
        <w:ind w:left="3267"/>
      </w:pPr>
    </w:p>
    <w:p w:rsidR="00415B89" w:rsidRDefault="00415B89">
      <w:pPr>
        <w:pStyle w:val="Heading3"/>
        <w:spacing w:before="78"/>
        <w:ind w:left="3267"/>
      </w:pPr>
    </w:p>
    <w:p w:rsidR="00415B89" w:rsidRDefault="00415B89">
      <w:pPr>
        <w:pStyle w:val="Heading3"/>
        <w:spacing w:before="78"/>
        <w:ind w:left="3267"/>
      </w:pPr>
    </w:p>
    <w:p w:rsidR="00415B89" w:rsidRDefault="00415B89">
      <w:pPr>
        <w:pStyle w:val="Heading3"/>
        <w:spacing w:before="78"/>
        <w:ind w:left="3267"/>
      </w:pPr>
    </w:p>
    <w:p w:rsidR="00415B89" w:rsidRDefault="00415B89">
      <w:pPr>
        <w:pStyle w:val="Heading3"/>
        <w:spacing w:before="78"/>
        <w:ind w:left="0"/>
        <w:jc w:val="both"/>
      </w:pPr>
    </w:p>
    <w:p w:rsidR="00415B89" w:rsidRDefault="00415B89">
      <w:pPr>
        <w:pStyle w:val="Heading3"/>
        <w:spacing w:before="78"/>
        <w:ind w:left="3267"/>
      </w:pPr>
    </w:p>
    <w:p w:rsidR="00415B89" w:rsidRDefault="00FD2E24">
      <w:pPr>
        <w:pStyle w:val="Heading3"/>
        <w:spacing w:before="78"/>
        <w:ind w:left="3267"/>
      </w:pPr>
      <w:r>
        <w:t>TABLE OF CONTENTS</w:t>
      </w:r>
    </w:p>
    <w:p w:rsidR="00415B89" w:rsidRDefault="00415B89">
      <w:pPr>
        <w:sectPr w:rsidR="00415B89">
          <w:pgSz w:w="12240" w:h="15840"/>
          <w:pgMar w:top="1500" w:right="440" w:bottom="1779" w:left="860" w:header="0" w:footer="370" w:gutter="0"/>
          <w:cols w:space="720"/>
        </w:sectPr>
      </w:pPr>
    </w:p>
    <w:sdt>
      <w:sdtPr>
        <w:rPr>
          <w:b w:val="0"/>
          <w:bCs w:val="0"/>
        </w:rPr>
        <w:id w:val="-189528131"/>
        <w:docPartObj>
          <w:docPartGallery w:val="Table of Contents"/>
          <w:docPartUnique/>
        </w:docPartObj>
      </w:sdtPr>
      <w:sdtContent>
        <w:p w:rsidR="00415B89" w:rsidRDefault="00FD2E24">
          <w:pPr>
            <w:pStyle w:val="TOC2"/>
            <w:tabs>
              <w:tab w:val="right" w:leader="dot" w:pos="9764"/>
            </w:tabs>
            <w:rPr>
              <w:b w:val="0"/>
            </w:rPr>
          </w:pPr>
          <w:hyperlink w:anchor="_bookmark0" w:history="1">
            <w:r>
              <w:t>Acknowledgement</w:t>
            </w:r>
            <w:r>
              <w:tab/>
            </w:r>
            <w:r>
              <w:rPr>
                <w:b w:val="0"/>
              </w:rPr>
              <w:t>vi</w:t>
            </w:r>
          </w:hyperlink>
        </w:p>
        <w:p w:rsidR="00415B89" w:rsidRDefault="00FD2E24">
          <w:pPr>
            <w:pStyle w:val="TOC5"/>
            <w:tabs>
              <w:tab w:val="right" w:leader="dot" w:pos="9836"/>
            </w:tabs>
            <w:rPr>
              <w:b w:val="0"/>
              <w:i w:val="0"/>
              <w:sz w:val="26"/>
            </w:rPr>
          </w:pPr>
          <w:hyperlink w:anchor="_bookmark1" w:history="1">
            <w:r>
              <w:rPr>
                <w:i w:val="0"/>
                <w:sz w:val="26"/>
              </w:rPr>
              <w:t>Abstract</w:t>
            </w:r>
            <w:r>
              <w:rPr>
                <w:i w:val="0"/>
                <w:sz w:val="26"/>
              </w:rPr>
              <w:tab/>
            </w:r>
            <w:r>
              <w:rPr>
                <w:b w:val="0"/>
                <w:i w:val="0"/>
                <w:sz w:val="26"/>
              </w:rPr>
              <w:t>vii</w:t>
            </w:r>
          </w:hyperlink>
        </w:p>
        <w:p w:rsidR="00415B89" w:rsidRDefault="00FD2E24">
          <w:pPr>
            <w:pStyle w:val="TOC3"/>
            <w:tabs>
              <w:tab w:val="right" w:leader="dot" w:pos="9908"/>
            </w:tabs>
            <w:spacing w:before="150"/>
            <w:rPr>
              <w:b w:val="0"/>
            </w:rPr>
          </w:pPr>
          <w:hyperlink w:anchor="_bookmark2" w:history="1">
            <w:r>
              <w:t>Table</w:t>
            </w:r>
            <w:r>
              <w:rPr>
                <w:spacing w:val="1"/>
              </w:rPr>
              <w:t xml:space="preserve"> </w:t>
            </w:r>
            <w:r>
              <w:t>of</w:t>
            </w:r>
            <w:r>
              <w:rPr>
                <w:spacing w:val="2"/>
              </w:rPr>
              <w:t xml:space="preserve"> </w:t>
            </w:r>
            <w:r>
              <w:t>Contents</w:t>
            </w:r>
            <w:r>
              <w:tab/>
            </w:r>
            <w:r>
              <w:rPr>
                <w:b w:val="0"/>
              </w:rPr>
              <w:t>viii</w:t>
            </w:r>
          </w:hyperlink>
        </w:p>
        <w:p w:rsidR="00415B89" w:rsidRDefault="00FD2E24">
          <w:pPr>
            <w:pStyle w:val="TOC3"/>
            <w:tabs>
              <w:tab w:val="right" w:leader="dot" w:pos="9764"/>
            </w:tabs>
            <w:rPr>
              <w:b w:val="0"/>
            </w:rPr>
          </w:pPr>
          <w:r>
            <w:t>List</w:t>
          </w:r>
          <w:r>
            <w:rPr>
              <w:spacing w:val="-1"/>
            </w:rPr>
            <w:t xml:space="preserve"> </w:t>
          </w:r>
          <w:r>
            <w:t>of</w:t>
          </w:r>
          <w:r>
            <w:rPr>
              <w:spacing w:val="-1"/>
            </w:rPr>
            <w:t xml:space="preserve"> </w:t>
          </w:r>
          <w:r>
            <w:t>Figures</w:t>
          </w:r>
          <w:r>
            <w:tab/>
          </w:r>
          <w:r>
            <w:rPr>
              <w:b w:val="0"/>
            </w:rPr>
            <w:t>ix</w:t>
          </w:r>
        </w:p>
        <w:p w:rsidR="00415B89" w:rsidRDefault="00FD2E24">
          <w:pPr>
            <w:pStyle w:val="TOC1"/>
            <w:numPr>
              <w:ilvl w:val="0"/>
              <w:numId w:val="3"/>
            </w:numPr>
            <w:tabs>
              <w:tab w:val="left" w:pos="1562"/>
              <w:tab w:val="right" w:leader="dot" w:pos="9692"/>
            </w:tabs>
            <w:spacing w:before="600"/>
            <w:ind w:hanging="361"/>
            <w:rPr>
              <w:b w:val="0"/>
            </w:rPr>
          </w:pPr>
          <w:r>
            <w:t>Introduction</w:t>
          </w:r>
          <w:r>
            <w:tab/>
          </w:r>
          <w:r>
            <w:rPr>
              <w:b w:val="0"/>
            </w:rPr>
            <w:t>1</w:t>
          </w:r>
        </w:p>
        <w:p w:rsidR="00415B89" w:rsidRDefault="00FD2E24">
          <w:pPr>
            <w:pStyle w:val="TOC7"/>
            <w:numPr>
              <w:ilvl w:val="1"/>
              <w:numId w:val="3"/>
            </w:numPr>
            <w:tabs>
              <w:tab w:val="left" w:pos="2205"/>
              <w:tab w:val="left" w:pos="2206"/>
              <w:tab w:val="right" w:leader="dot" w:pos="9692"/>
            </w:tabs>
            <w:spacing w:before="44"/>
          </w:pPr>
          <w:hyperlink w:anchor="_bookmark3" w:history="1">
            <w:r>
              <w:t>Basic</w:t>
            </w:r>
            <w:r>
              <w:rPr>
                <w:spacing w:val="-2"/>
              </w:rPr>
              <w:t xml:space="preserve"> </w:t>
            </w:r>
            <w:r>
              <w:t>Concept</w:t>
            </w:r>
            <w:r>
              <w:tab/>
              <w:t>2</w:t>
            </w:r>
          </w:hyperlink>
        </w:p>
        <w:p w:rsidR="00415B89" w:rsidRDefault="00FD2E24">
          <w:pPr>
            <w:pStyle w:val="TOC7"/>
            <w:numPr>
              <w:ilvl w:val="1"/>
              <w:numId w:val="3"/>
            </w:numPr>
            <w:tabs>
              <w:tab w:val="left" w:pos="2205"/>
              <w:tab w:val="left" w:pos="2206"/>
              <w:tab w:val="right" w:leader="dot" w:pos="9692"/>
            </w:tabs>
          </w:pPr>
          <w:hyperlink w:anchor="_TOC_250004" w:history="1">
            <w:r>
              <w:t>Problem</w:t>
            </w:r>
            <w:r>
              <w:rPr>
                <w:spacing w:val="-4"/>
              </w:rPr>
              <w:t xml:space="preserve"> </w:t>
            </w:r>
            <w:r>
              <w:t>Statement</w:t>
            </w:r>
            <w:r>
              <w:tab/>
              <w:t>3</w:t>
            </w:r>
          </w:hyperlink>
        </w:p>
        <w:p w:rsidR="00415B89" w:rsidRDefault="00FD2E24">
          <w:pPr>
            <w:pStyle w:val="TOC7"/>
            <w:numPr>
              <w:ilvl w:val="1"/>
              <w:numId w:val="3"/>
            </w:numPr>
            <w:tabs>
              <w:tab w:val="left" w:pos="2205"/>
              <w:tab w:val="left" w:pos="2206"/>
              <w:tab w:val="right" w:leader="dot" w:pos="9692"/>
            </w:tabs>
            <w:spacing w:before="241"/>
          </w:pPr>
          <w:hyperlink w:anchor="_TOC_250003" w:history="1">
            <w:r>
              <w:t>Need</w:t>
            </w:r>
            <w:r>
              <w:tab/>
              <w:t>3</w:t>
            </w:r>
          </w:hyperlink>
        </w:p>
        <w:p w:rsidR="00415B89" w:rsidRDefault="00FD2E24">
          <w:pPr>
            <w:pStyle w:val="TOC7"/>
            <w:numPr>
              <w:ilvl w:val="1"/>
              <w:numId w:val="3"/>
            </w:numPr>
            <w:tabs>
              <w:tab w:val="left" w:pos="2205"/>
              <w:tab w:val="left" w:pos="2206"/>
              <w:tab w:val="right" w:leader="dot" w:pos="9692"/>
            </w:tabs>
            <w:spacing w:before="246"/>
          </w:pPr>
          <w:hyperlink w:anchor="_TOC_250002" w:history="1">
            <w:r>
              <w:t>Aim</w:t>
            </w:r>
            <w:r>
              <w:rPr>
                <w:spacing w:val="-4"/>
              </w:rPr>
              <w:t xml:space="preserve"> </w:t>
            </w:r>
            <w:r>
              <w:t>and</w:t>
            </w:r>
            <w:r>
              <w:rPr>
                <w:spacing w:val="-1"/>
              </w:rPr>
              <w:t xml:space="preserve"> </w:t>
            </w:r>
            <w:r>
              <w:t>Objective</w:t>
            </w:r>
            <w:r>
              <w:tab/>
              <w:t>4</w:t>
            </w:r>
          </w:hyperlink>
        </w:p>
        <w:p w:rsidR="00415B89" w:rsidRDefault="00FD2E24">
          <w:pPr>
            <w:pStyle w:val="TOC6"/>
            <w:numPr>
              <w:ilvl w:val="1"/>
              <w:numId w:val="3"/>
            </w:numPr>
            <w:tabs>
              <w:tab w:val="left" w:pos="2116"/>
              <w:tab w:val="left" w:pos="2117"/>
              <w:tab w:val="right" w:leader="dot" w:pos="9692"/>
            </w:tabs>
            <w:ind w:left="2116" w:hanging="555"/>
          </w:pPr>
          <w:hyperlink w:anchor="_bookmark4" w:history="1">
            <w:r>
              <w:t>Overview</w:t>
            </w:r>
            <w:r>
              <w:rPr>
                <w:spacing w:val="-2"/>
              </w:rPr>
              <w:t xml:space="preserve"> </w:t>
            </w:r>
            <w:r>
              <w:t xml:space="preserve">of </w:t>
            </w:r>
            <w:r>
              <w:rPr>
                <w:spacing w:val="1"/>
              </w:rPr>
              <w:t xml:space="preserve"> </w:t>
            </w:r>
            <w:r>
              <w:t>Project</w:t>
            </w:r>
            <w:r>
              <w:tab/>
              <w:t>4</w:t>
            </w:r>
          </w:hyperlink>
        </w:p>
        <w:p w:rsidR="00415B89" w:rsidRDefault="00FD2E24">
          <w:pPr>
            <w:pStyle w:val="TOC1"/>
            <w:numPr>
              <w:ilvl w:val="0"/>
              <w:numId w:val="3"/>
            </w:numPr>
            <w:tabs>
              <w:tab w:val="left" w:pos="1562"/>
              <w:tab w:val="right" w:leader="dot" w:pos="9692"/>
            </w:tabs>
            <w:spacing w:before="391"/>
            <w:ind w:hanging="361"/>
            <w:rPr>
              <w:b w:val="0"/>
            </w:rPr>
          </w:pPr>
          <w:r>
            <w:t>Literature</w:t>
          </w:r>
          <w:r>
            <w:rPr>
              <w:spacing w:val="1"/>
            </w:rPr>
            <w:t xml:space="preserve"> </w:t>
          </w:r>
          <w:r>
            <w:t>Survey</w:t>
          </w:r>
          <w:r>
            <w:tab/>
          </w:r>
          <w:r>
            <w:rPr>
              <w:b w:val="0"/>
            </w:rPr>
            <w:t>5</w:t>
          </w:r>
        </w:p>
        <w:p w:rsidR="00415B89" w:rsidRDefault="00FD2E24">
          <w:pPr>
            <w:pStyle w:val="TOC1"/>
            <w:numPr>
              <w:ilvl w:val="0"/>
              <w:numId w:val="3"/>
            </w:numPr>
            <w:tabs>
              <w:tab w:val="left" w:pos="1562"/>
              <w:tab w:val="right" w:leader="dot" w:pos="9821"/>
            </w:tabs>
            <w:spacing w:before="421"/>
            <w:ind w:hanging="361"/>
            <w:rPr>
              <w:b w:val="0"/>
            </w:rPr>
          </w:pPr>
          <w:r>
            <w:t>System</w:t>
          </w:r>
          <w:r>
            <w:rPr>
              <w:spacing w:val="-4"/>
            </w:rPr>
            <w:t xml:space="preserve"> </w:t>
          </w:r>
          <w:r>
            <w:t>Design</w:t>
          </w:r>
          <w:r>
            <w:tab/>
          </w:r>
          <w:r>
            <w:rPr>
              <w:b w:val="0"/>
            </w:rPr>
            <w:t>8</w:t>
          </w:r>
        </w:p>
        <w:p w:rsidR="00415B89" w:rsidRDefault="00FD2E24">
          <w:pPr>
            <w:pStyle w:val="TOC7"/>
            <w:numPr>
              <w:ilvl w:val="1"/>
              <w:numId w:val="3"/>
            </w:numPr>
            <w:tabs>
              <w:tab w:val="left" w:pos="2205"/>
              <w:tab w:val="left" w:pos="2206"/>
              <w:tab w:val="right" w:leader="dot" w:pos="9821"/>
            </w:tabs>
            <w:spacing w:before="61"/>
          </w:pPr>
          <w:hyperlink w:anchor="_bookmark5" w:history="1">
            <w:r>
              <w:t>Block</w:t>
            </w:r>
            <w:r>
              <w:rPr>
                <w:spacing w:val="1"/>
              </w:rPr>
              <w:t xml:space="preserve"> </w:t>
            </w:r>
            <w:r>
              <w:t>Diagram</w:t>
            </w:r>
            <w:r>
              <w:tab/>
              <w:t>9</w:t>
            </w:r>
          </w:hyperlink>
        </w:p>
        <w:p w:rsidR="00415B89" w:rsidRDefault="00FD2E24">
          <w:pPr>
            <w:pStyle w:val="TOC7"/>
            <w:numPr>
              <w:ilvl w:val="1"/>
              <w:numId w:val="3"/>
            </w:numPr>
            <w:tabs>
              <w:tab w:val="left" w:pos="2205"/>
              <w:tab w:val="left" w:pos="2206"/>
              <w:tab w:val="right" w:leader="dot" w:pos="9824"/>
            </w:tabs>
            <w:spacing w:before="246"/>
          </w:pPr>
          <w:hyperlink w:anchor="_bookmark6" w:history="1">
            <w:r>
              <w:t>Proposed</w:t>
            </w:r>
            <w:r>
              <w:rPr>
                <w:spacing w:val="-1"/>
              </w:rPr>
              <w:t xml:space="preserve"> </w:t>
            </w:r>
            <w:r>
              <w:t>System</w:t>
            </w:r>
            <w:r>
              <w:tab/>
              <w:t>11</w:t>
            </w:r>
          </w:hyperlink>
        </w:p>
        <w:p w:rsidR="00415B89" w:rsidRDefault="00FD2E24">
          <w:pPr>
            <w:pStyle w:val="TOC7"/>
            <w:numPr>
              <w:ilvl w:val="1"/>
              <w:numId w:val="3"/>
            </w:numPr>
            <w:tabs>
              <w:tab w:val="left" w:pos="2205"/>
              <w:tab w:val="left" w:pos="2206"/>
              <w:tab w:val="right" w:leader="dot" w:pos="9821"/>
            </w:tabs>
          </w:pPr>
          <w:r>
            <w:t>Hardware &amp;</w:t>
          </w:r>
          <w:r>
            <w:rPr>
              <w:spacing w:val="3"/>
            </w:rPr>
            <w:t xml:space="preserve"> </w:t>
          </w:r>
          <w:r>
            <w:t>Software</w:t>
          </w:r>
          <w:r>
            <w:rPr>
              <w:spacing w:val="2"/>
            </w:rPr>
            <w:t xml:space="preserve"> </w:t>
          </w:r>
          <w:r>
            <w:t>Analysis</w:t>
          </w:r>
          <w:r>
            <w:tab/>
            <w:t>14</w:t>
          </w:r>
        </w:p>
        <w:p w:rsidR="00415B89" w:rsidRDefault="00FD2E24">
          <w:pPr>
            <w:numPr>
              <w:ilvl w:val="2"/>
              <w:numId w:val="3"/>
            </w:numPr>
            <w:tabs>
              <w:tab w:val="left" w:pos="2985"/>
              <w:tab w:val="left" w:pos="2986"/>
              <w:tab w:val="right" w:leader="dot" w:pos="9821"/>
            </w:tabs>
            <w:spacing w:before="246"/>
            <w:rPr>
              <w:sz w:val="26"/>
            </w:rPr>
          </w:pPr>
          <w:hyperlink w:anchor="_TOC_250001" w:history="1">
            <w:r>
              <w:rPr>
                <w:sz w:val="26"/>
              </w:rPr>
              <w:t>Requirement</w:t>
            </w:r>
            <w:r>
              <w:rPr>
                <w:spacing w:val="-1"/>
                <w:sz w:val="26"/>
              </w:rPr>
              <w:t xml:space="preserve"> </w:t>
            </w:r>
            <w:r>
              <w:rPr>
                <w:sz w:val="26"/>
              </w:rPr>
              <w:t>Analysis</w:t>
            </w:r>
            <w:r>
              <w:rPr>
                <w:sz w:val="26"/>
              </w:rPr>
              <w:tab/>
              <w:t>14</w:t>
            </w:r>
          </w:hyperlink>
        </w:p>
        <w:p w:rsidR="00415B89" w:rsidRDefault="00FD2E24">
          <w:pPr>
            <w:numPr>
              <w:ilvl w:val="2"/>
              <w:numId w:val="3"/>
            </w:numPr>
            <w:tabs>
              <w:tab w:val="left" w:pos="2985"/>
              <w:tab w:val="left" w:pos="2986"/>
              <w:tab w:val="right" w:leader="dot" w:pos="9821"/>
            </w:tabs>
            <w:spacing w:before="244"/>
            <w:rPr>
              <w:sz w:val="26"/>
            </w:rPr>
          </w:pPr>
          <w:r>
            <w:rPr>
              <w:sz w:val="26"/>
            </w:rPr>
            <w:t>System</w:t>
          </w:r>
          <w:r>
            <w:rPr>
              <w:spacing w:val="-1"/>
              <w:sz w:val="26"/>
            </w:rPr>
            <w:t xml:space="preserve"> </w:t>
          </w:r>
          <w:r>
            <w:rPr>
              <w:sz w:val="26"/>
            </w:rPr>
            <w:t>Design</w:t>
          </w:r>
          <w:r>
            <w:rPr>
              <w:sz w:val="26"/>
            </w:rPr>
            <w:tab/>
            <w:t>14</w:t>
          </w:r>
        </w:p>
        <w:p w:rsidR="00415B89" w:rsidRDefault="00FD2E24">
          <w:pPr>
            <w:pStyle w:val="TOC7"/>
            <w:numPr>
              <w:ilvl w:val="1"/>
              <w:numId w:val="3"/>
            </w:numPr>
            <w:tabs>
              <w:tab w:val="left" w:pos="2205"/>
              <w:tab w:val="left" w:pos="2206"/>
              <w:tab w:val="right" w:leader="dot" w:pos="9821"/>
            </w:tabs>
            <w:spacing w:before="246"/>
          </w:pPr>
          <w:hyperlink w:anchor="_bookmark7" w:history="1">
            <w:r>
              <w:t xml:space="preserve">Process </w:t>
            </w:r>
            <w:r>
              <w:rPr>
                <w:spacing w:val="1"/>
              </w:rPr>
              <w:t xml:space="preserve"> </w:t>
            </w:r>
            <w:r>
              <w:t>Model</w:t>
            </w:r>
            <w:r>
              <w:tab/>
              <w:t>22</w:t>
            </w:r>
          </w:hyperlink>
        </w:p>
        <w:p w:rsidR="00415B89" w:rsidRDefault="00FD2E24">
          <w:pPr>
            <w:pStyle w:val="TOC6"/>
            <w:numPr>
              <w:ilvl w:val="1"/>
              <w:numId w:val="3"/>
            </w:numPr>
            <w:tabs>
              <w:tab w:val="left" w:pos="2140"/>
              <w:tab w:val="left" w:pos="2141"/>
              <w:tab w:val="right" w:leader="dot" w:pos="9821"/>
            </w:tabs>
            <w:spacing w:before="68"/>
            <w:ind w:left="2140"/>
          </w:pPr>
          <w:hyperlink w:anchor="_bookmark8" w:history="1">
            <w:r>
              <w:t>Feasibility</w:t>
            </w:r>
            <w:r>
              <w:rPr>
                <w:spacing w:val="-2"/>
              </w:rPr>
              <w:t xml:space="preserve"> </w:t>
            </w:r>
            <w:r>
              <w:t>Study</w:t>
            </w:r>
            <w:r>
              <w:tab/>
              <w:t>26</w:t>
            </w:r>
          </w:hyperlink>
        </w:p>
        <w:p w:rsidR="00415B89" w:rsidRDefault="00FD2E24">
          <w:pPr>
            <w:pStyle w:val="TOC6"/>
            <w:numPr>
              <w:ilvl w:val="1"/>
              <w:numId w:val="3"/>
            </w:numPr>
            <w:tabs>
              <w:tab w:val="left" w:pos="2140"/>
              <w:tab w:val="left" w:pos="2141"/>
              <w:tab w:val="right" w:leader="dot" w:pos="9821"/>
            </w:tabs>
            <w:ind w:left="2140"/>
          </w:pPr>
          <w:hyperlink w:anchor="_bookmark9" w:history="1">
            <w:r>
              <w:t>Data</w:t>
            </w:r>
            <w:r>
              <w:rPr>
                <w:spacing w:val="-2"/>
              </w:rPr>
              <w:t xml:space="preserve"> </w:t>
            </w:r>
            <w:r>
              <w:t>Flow</w:t>
            </w:r>
            <w:r>
              <w:rPr>
                <w:spacing w:val="3"/>
              </w:rPr>
              <w:t xml:space="preserve"> </w:t>
            </w:r>
            <w:r>
              <w:t>Diagrams</w:t>
            </w:r>
            <w:r>
              <w:tab/>
              <w:t>28</w:t>
            </w:r>
          </w:hyperlink>
        </w:p>
        <w:p w:rsidR="00415B89" w:rsidRDefault="00FD2E24">
          <w:pPr>
            <w:pStyle w:val="TOC4"/>
            <w:numPr>
              <w:ilvl w:val="1"/>
              <w:numId w:val="3"/>
            </w:numPr>
            <w:tabs>
              <w:tab w:val="left" w:pos="2010"/>
              <w:tab w:val="left" w:pos="2011"/>
              <w:tab w:val="right" w:leader="dot" w:pos="9821"/>
            </w:tabs>
            <w:spacing w:before="246" w:after="20"/>
            <w:ind w:left="2010" w:hanging="586"/>
          </w:pPr>
          <w:hyperlink w:anchor="_bookmark10" w:history="1">
            <w:r>
              <w:t>UML</w:t>
            </w:r>
            <w:r>
              <w:rPr>
                <w:spacing w:val="-2"/>
              </w:rPr>
              <w:t xml:space="preserve"> </w:t>
            </w:r>
            <w:r>
              <w:t>Diagrsams</w:t>
            </w:r>
            <w:r>
              <w:tab/>
              <w:t>29</w:t>
            </w:r>
          </w:hyperlink>
        </w:p>
        <w:p w:rsidR="00415B89" w:rsidRDefault="00FD2E24">
          <w:pPr>
            <w:pStyle w:val="TOC8"/>
            <w:numPr>
              <w:ilvl w:val="2"/>
              <w:numId w:val="3"/>
            </w:numPr>
            <w:tabs>
              <w:tab w:val="left" w:pos="2896"/>
              <w:tab w:val="left" w:pos="2897"/>
              <w:tab w:val="right" w:leader="dot" w:pos="9821"/>
            </w:tabs>
            <w:ind w:left="2896" w:hanging="915"/>
          </w:pPr>
          <w:hyperlink w:anchor="_bookmark11" w:history="1">
            <w:r>
              <w:t>Use</w:t>
            </w:r>
            <w:r>
              <w:rPr>
                <w:spacing w:val="-1"/>
              </w:rPr>
              <w:t xml:space="preserve"> </w:t>
            </w:r>
            <w:r>
              <w:t>Case</w:t>
            </w:r>
            <w:r>
              <w:rPr>
                <w:spacing w:val="2"/>
              </w:rPr>
              <w:t xml:space="preserve"> </w:t>
            </w:r>
            <w:r>
              <w:t>Diagram</w:t>
            </w:r>
            <w:r>
              <w:tab/>
              <w:t>29</w:t>
            </w:r>
          </w:hyperlink>
        </w:p>
        <w:p w:rsidR="00415B89" w:rsidRDefault="00FD2E24">
          <w:pPr>
            <w:pStyle w:val="TOC9"/>
            <w:numPr>
              <w:ilvl w:val="2"/>
              <w:numId w:val="3"/>
            </w:numPr>
            <w:tabs>
              <w:tab w:val="left" w:pos="2985"/>
              <w:tab w:val="left" w:pos="2986"/>
              <w:tab w:val="right" w:leader="dot" w:pos="9821"/>
            </w:tabs>
            <w:ind w:hanging="911"/>
          </w:pPr>
          <w:hyperlink w:anchor="_bookmark12" w:history="1">
            <w:r>
              <w:t>Sequence</w:t>
            </w:r>
            <w:r>
              <w:rPr>
                <w:spacing w:val="1"/>
              </w:rPr>
              <w:t xml:space="preserve"> </w:t>
            </w:r>
            <w:r>
              <w:t>Diagram</w:t>
            </w:r>
            <w:r>
              <w:tab/>
              <w:t>31</w:t>
            </w:r>
          </w:hyperlink>
        </w:p>
        <w:p w:rsidR="00415B89" w:rsidRDefault="00FD2E24">
          <w:pPr>
            <w:pStyle w:val="TOC9"/>
            <w:numPr>
              <w:ilvl w:val="2"/>
              <w:numId w:val="3"/>
            </w:numPr>
            <w:tabs>
              <w:tab w:val="left" w:pos="2985"/>
              <w:tab w:val="left" w:pos="2986"/>
              <w:tab w:val="right" w:leader="dot" w:pos="9821"/>
            </w:tabs>
            <w:spacing w:before="247"/>
            <w:ind w:hanging="911"/>
          </w:pPr>
          <w:hyperlink w:anchor="_bookmark12" w:history="1">
            <w:r>
              <w:t>State</w:t>
            </w:r>
            <w:r>
              <w:rPr>
                <w:spacing w:val="-2"/>
              </w:rPr>
              <w:t xml:space="preserve"> </w:t>
            </w:r>
            <w:r>
              <w:t>Level</w:t>
            </w:r>
            <w:r>
              <w:rPr>
                <w:spacing w:val="2"/>
              </w:rPr>
              <w:t xml:space="preserve"> </w:t>
            </w:r>
            <w:r>
              <w:t>Diagram</w:t>
            </w:r>
            <w:r>
              <w:tab/>
              <w:t>32</w:t>
            </w:r>
          </w:hyperlink>
        </w:p>
        <w:p w:rsidR="00415B89" w:rsidRDefault="00FD2E24">
          <w:pPr>
            <w:pStyle w:val="TOC9"/>
            <w:numPr>
              <w:ilvl w:val="2"/>
              <w:numId w:val="3"/>
            </w:numPr>
            <w:tabs>
              <w:tab w:val="left" w:pos="2985"/>
              <w:tab w:val="left" w:pos="2986"/>
              <w:tab w:val="right" w:leader="dot" w:pos="9821"/>
            </w:tabs>
            <w:ind w:hanging="911"/>
          </w:pPr>
          <w:hyperlink w:anchor="_bookmark12" w:history="1">
            <w:r>
              <w:t>Component</w:t>
            </w:r>
            <w:r>
              <w:rPr>
                <w:spacing w:val="-2"/>
              </w:rPr>
              <w:t xml:space="preserve"> </w:t>
            </w:r>
            <w:r>
              <w:t>Diagram</w:t>
            </w:r>
            <w:r>
              <w:tab/>
              <w:t>33</w:t>
            </w:r>
          </w:hyperlink>
        </w:p>
        <w:p w:rsidR="00415B89" w:rsidRDefault="00FD2E24">
          <w:pPr>
            <w:pStyle w:val="TOC9"/>
            <w:numPr>
              <w:ilvl w:val="2"/>
              <w:numId w:val="3"/>
            </w:numPr>
            <w:tabs>
              <w:tab w:val="left" w:pos="2985"/>
              <w:tab w:val="left" w:pos="2986"/>
              <w:tab w:val="right" w:leader="dot" w:pos="9821"/>
            </w:tabs>
            <w:spacing w:before="246"/>
            <w:ind w:hanging="911"/>
          </w:pPr>
          <w:hyperlink w:anchor="_bookmark12" w:history="1">
            <w:r>
              <w:t>Activity</w:t>
            </w:r>
            <w:r>
              <w:rPr>
                <w:spacing w:val="-6"/>
              </w:rPr>
              <w:t xml:space="preserve"> </w:t>
            </w:r>
            <w:r>
              <w:t>Diagram</w:t>
            </w:r>
            <w:r>
              <w:tab/>
              <w:t>34</w:t>
            </w:r>
          </w:hyperlink>
        </w:p>
        <w:p w:rsidR="00415B89" w:rsidRDefault="00FD2E24">
          <w:pPr>
            <w:pStyle w:val="TOC1"/>
            <w:numPr>
              <w:ilvl w:val="0"/>
              <w:numId w:val="3"/>
            </w:numPr>
            <w:tabs>
              <w:tab w:val="left" w:pos="1562"/>
              <w:tab w:val="right" w:leader="dot" w:pos="9821"/>
            </w:tabs>
            <w:spacing w:before="390"/>
            <w:ind w:hanging="361"/>
            <w:rPr>
              <w:b w:val="0"/>
            </w:rPr>
          </w:pPr>
          <w:r>
            <w:t>Planning</w:t>
          </w:r>
          <w:r>
            <w:rPr>
              <w:spacing w:val="-2"/>
            </w:rPr>
            <w:t xml:space="preserve"> </w:t>
          </w:r>
          <w:r>
            <w:t>&amp;</w:t>
          </w:r>
          <w:r>
            <w:rPr>
              <w:spacing w:val="-1"/>
            </w:rPr>
            <w:t xml:space="preserve"> </w:t>
          </w:r>
          <w:r>
            <w:t>Scheduling</w:t>
          </w:r>
          <w:r>
            <w:tab/>
          </w:r>
          <w:r>
            <w:rPr>
              <w:b w:val="0"/>
            </w:rPr>
            <w:t>35</w:t>
          </w:r>
        </w:p>
        <w:p w:rsidR="00415B89" w:rsidRDefault="00FD2E24">
          <w:pPr>
            <w:pStyle w:val="TOC7"/>
            <w:numPr>
              <w:ilvl w:val="1"/>
              <w:numId w:val="3"/>
            </w:numPr>
            <w:tabs>
              <w:tab w:val="left" w:pos="2205"/>
              <w:tab w:val="left" w:pos="2206"/>
              <w:tab w:val="right" w:leader="dot" w:pos="9821"/>
            </w:tabs>
            <w:spacing w:before="44"/>
          </w:pPr>
          <w:hyperlink w:anchor="_bookmark13" w:history="1">
            <w:r>
              <w:t>Gantt</w:t>
            </w:r>
            <w:r>
              <w:rPr>
                <w:spacing w:val="-2"/>
              </w:rPr>
              <w:t xml:space="preserve"> </w:t>
            </w:r>
            <w:r>
              <w:t>Chart</w:t>
            </w:r>
            <w:r>
              <w:tab/>
              <w:t>36</w:t>
            </w:r>
          </w:hyperlink>
        </w:p>
        <w:p w:rsidR="00415B89" w:rsidRDefault="00FD2E24">
          <w:pPr>
            <w:pStyle w:val="TOC7"/>
            <w:numPr>
              <w:ilvl w:val="1"/>
              <w:numId w:val="3"/>
            </w:numPr>
            <w:tabs>
              <w:tab w:val="left" w:pos="2205"/>
              <w:tab w:val="left" w:pos="2206"/>
              <w:tab w:val="right" w:leader="dot" w:pos="9821"/>
            </w:tabs>
            <w:spacing w:before="244"/>
          </w:pPr>
          <w:r>
            <w:t>PERT</w:t>
          </w:r>
          <w:r>
            <w:tab/>
            <w:t>37</w:t>
          </w:r>
        </w:p>
        <w:p w:rsidR="00415B89" w:rsidRDefault="00FD2E24">
          <w:pPr>
            <w:pStyle w:val="TOC7"/>
            <w:numPr>
              <w:ilvl w:val="1"/>
              <w:numId w:val="3"/>
            </w:numPr>
            <w:tabs>
              <w:tab w:val="left" w:pos="2205"/>
              <w:tab w:val="left" w:pos="2206"/>
              <w:tab w:val="right" w:leader="dot" w:pos="9821"/>
            </w:tabs>
            <w:spacing w:before="244"/>
          </w:pPr>
          <w:hyperlink w:anchor="_bookmark14" w:history="1">
            <w:r>
              <w:t>Timeline</w:t>
            </w:r>
            <w:r>
              <w:tab/>
              <w:t>38</w:t>
            </w:r>
          </w:hyperlink>
        </w:p>
        <w:p w:rsidR="00415B89" w:rsidRDefault="00FD2E24">
          <w:pPr>
            <w:pStyle w:val="TOC6"/>
            <w:numPr>
              <w:ilvl w:val="1"/>
              <w:numId w:val="3"/>
            </w:numPr>
            <w:tabs>
              <w:tab w:val="left" w:pos="2116"/>
              <w:tab w:val="left" w:pos="2117"/>
              <w:tab w:val="right" w:leader="dot" w:pos="9821"/>
            </w:tabs>
            <w:ind w:left="2116" w:hanging="555"/>
          </w:pPr>
          <w:hyperlink w:anchor="_bookmark15" w:history="1">
            <w:r>
              <w:t>Work</w:t>
            </w:r>
            <w:r>
              <w:rPr>
                <w:spacing w:val="-4"/>
              </w:rPr>
              <w:t xml:space="preserve"> </w:t>
            </w:r>
            <w:r>
              <w:t>Breakdown</w:t>
            </w:r>
            <w:r>
              <w:rPr>
                <w:spacing w:val="5"/>
              </w:rPr>
              <w:t xml:space="preserve"> </w:t>
            </w:r>
            <w:r>
              <w:t>Structure</w:t>
            </w:r>
            <w:r>
              <w:tab/>
              <w:t>38</w:t>
            </w:r>
          </w:hyperlink>
        </w:p>
        <w:p w:rsidR="00415B89" w:rsidRDefault="00FD2E24">
          <w:pPr>
            <w:pStyle w:val="TOC1"/>
            <w:numPr>
              <w:ilvl w:val="0"/>
              <w:numId w:val="3"/>
            </w:numPr>
            <w:tabs>
              <w:tab w:val="left" w:pos="1562"/>
              <w:tab w:val="right" w:leader="dot" w:pos="9821"/>
            </w:tabs>
            <w:ind w:hanging="361"/>
            <w:rPr>
              <w:b w:val="0"/>
            </w:rPr>
          </w:pPr>
          <w:r>
            <w:t>Testing</w:t>
          </w:r>
          <w:r>
            <w:rPr>
              <w:spacing w:val="1"/>
            </w:rPr>
            <w:t xml:space="preserve"> </w:t>
          </w:r>
          <w:r>
            <w:t>&amp;</w:t>
          </w:r>
          <w:r>
            <w:rPr>
              <w:spacing w:val="-1"/>
            </w:rPr>
            <w:t xml:space="preserve"> </w:t>
          </w:r>
          <w:r>
            <w:t>Maintenance</w:t>
          </w:r>
          <w:r>
            <w:tab/>
          </w:r>
          <w:r>
            <w:rPr>
              <w:b w:val="0"/>
            </w:rPr>
            <w:t>39</w:t>
          </w:r>
        </w:p>
        <w:p w:rsidR="00415B89" w:rsidRDefault="00FD2E24">
          <w:pPr>
            <w:pStyle w:val="TOC7"/>
            <w:numPr>
              <w:ilvl w:val="1"/>
              <w:numId w:val="3"/>
            </w:numPr>
            <w:tabs>
              <w:tab w:val="left" w:pos="2205"/>
              <w:tab w:val="left" w:pos="2206"/>
              <w:tab w:val="right" w:leader="dot" w:pos="9821"/>
            </w:tabs>
            <w:spacing w:before="47"/>
          </w:pPr>
          <w:hyperlink w:anchor="_bookmark16" w:history="1">
            <w:r>
              <w:t>Testing</w:t>
            </w:r>
            <w:r>
              <w:tab/>
              <w:t>40</w:t>
            </w:r>
          </w:hyperlink>
        </w:p>
        <w:p w:rsidR="00415B89" w:rsidRDefault="00FD2E24">
          <w:pPr>
            <w:pStyle w:val="TOC7"/>
            <w:numPr>
              <w:ilvl w:val="1"/>
              <w:numId w:val="3"/>
            </w:numPr>
            <w:tabs>
              <w:tab w:val="left" w:pos="2205"/>
              <w:tab w:val="left" w:pos="2206"/>
              <w:tab w:val="right" w:leader="dot" w:pos="9821"/>
            </w:tabs>
          </w:pPr>
          <w:hyperlink w:anchor="_TOC_250000" w:history="1">
            <w:r>
              <w:t>Maintenance</w:t>
            </w:r>
            <w:r>
              <w:tab/>
              <w:t>46</w:t>
            </w:r>
          </w:hyperlink>
        </w:p>
        <w:p w:rsidR="00415B89" w:rsidRDefault="00FD2E24">
          <w:pPr>
            <w:pStyle w:val="TOC1"/>
            <w:numPr>
              <w:ilvl w:val="0"/>
              <w:numId w:val="3"/>
            </w:numPr>
            <w:tabs>
              <w:tab w:val="left" w:pos="1562"/>
              <w:tab w:val="right" w:leader="dot" w:pos="9821"/>
            </w:tabs>
            <w:spacing w:before="789"/>
            <w:ind w:hanging="361"/>
            <w:rPr>
              <w:b w:val="0"/>
            </w:rPr>
          </w:pPr>
          <w:r>
            <w:t>System</w:t>
          </w:r>
          <w:r>
            <w:rPr>
              <w:spacing w:val="-4"/>
            </w:rPr>
            <w:t xml:space="preserve"> </w:t>
          </w:r>
          <w:r>
            <w:t>Implementation</w:t>
          </w:r>
          <w:r>
            <w:tab/>
          </w:r>
          <w:r>
            <w:rPr>
              <w:b w:val="0"/>
            </w:rPr>
            <w:t>48</w:t>
          </w:r>
        </w:p>
        <w:p w:rsidR="00415B89" w:rsidRDefault="00FD2E24">
          <w:pPr>
            <w:pStyle w:val="TOC7"/>
            <w:numPr>
              <w:ilvl w:val="1"/>
              <w:numId w:val="3"/>
            </w:numPr>
            <w:tabs>
              <w:tab w:val="left" w:pos="2205"/>
              <w:tab w:val="left" w:pos="2206"/>
              <w:tab w:val="right" w:leader="dot" w:pos="9821"/>
            </w:tabs>
            <w:spacing w:before="47"/>
          </w:pPr>
          <w:hyperlink w:anchor="_bookmark17" w:history="1">
            <w:r>
              <w:t>Results</w:t>
            </w:r>
            <w:r>
              <w:tab/>
              <w:t>49</w:t>
            </w:r>
          </w:hyperlink>
        </w:p>
        <w:p w:rsidR="00415B89" w:rsidRDefault="00FD2E24">
          <w:pPr>
            <w:pStyle w:val="TOC1"/>
            <w:numPr>
              <w:ilvl w:val="0"/>
              <w:numId w:val="3"/>
            </w:numPr>
            <w:tabs>
              <w:tab w:val="left" w:pos="1562"/>
              <w:tab w:val="right" w:leader="dot" w:pos="9821"/>
            </w:tabs>
            <w:spacing w:before="937"/>
            <w:ind w:hanging="361"/>
            <w:rPr>
              <w:b w:val="0"/>
            </w:rPr>
          </w:pPr>
          <w:r>
            <w:t>Conclusion &amp;</w:t>
          </w:r>
          <w:r>
            <w:rPr>
              <w:spacing w:val="-3"/>
            </w:rPr>
            <w:t xml:space="preserve"> </w:t>
          </w:r>
          <w:r>
            <w:t>Future</w:t>
          </w:r>
          <w:r>
            <w:rPr>
              <w:spacing w:val="5"/>
            </w:rPr>
            <w:t xml:space="preserve"> </w:t>
          </w:r>
          <w:r>
            <w:t>Scope</w:t>
          </w:r>
          <w:r>
            <w:tab/>
          </w:r>
          <w:r>
            <w:rPr>
              <w:b w:val="0"/>
            </w:rPr>
            <w:t>57</w:t>
          </w:r>
        </w:p>
        <w:p w:rsidR="00415B89" w:rsidRDefault="00FD2E24">
          <w:pPr>
            <w:pStyle w:val="TOC7"/>
            <w:numPr>
              <w:ilvl w:val="1"/>
              <w:numId w:val="3"/>
            </w:numPr>
            <w:tabs>
              <w:tab w:val="left" w:pos="2205"/>
              <w:tab w:val="left" w:pos="2206"/>
              <w:tab w:val="right" w:leader="dot" w:pos="9821"/>
            </w:tabs>
            <w:spacing w:before="46"/>
          </w:pPr>
          <w:hyperlink w:anchor="_bookmark18" w:history="1">
            <w:r>
              <w:t>Conclusion</w:t>
            </w:r>
            <w:r>
              <w:tab/>
              <w:t>58</w:t>
            </w:r>
          </w:hyperlink>
        </w:p>
        <w:p w:rsidR="00415B89" w:rsidRDefault="00FD2E24">
          <w:pPr>
            <w:pStyle w:val="TOC7"/>
            <w:numPr>
              <w:ilvl w:val="1"/>
              <w:numId w:val="3"/>
            </w:numPr>
            <w:tabs>
              <w:tab w:val="left" w:pos="2205"/>
              <w:tab w:val="left" w:pos="2206"/>
              <w:tab w:val="right" w:leader="dot" w:pos="9821"/>
            </w:tabs>
            <w:spacing w:before="244"/>
          </w:pPr>
          <w:hyperlink w:anchor="_bookmark19" w:history="1">
            <w:r>
              <w:t>Future</w:t>
            </w:r>
            <w:r>
              <w:rPr>
                <w:spacing w:val="1"/>
              </w:rPr>
              <w:t xml:space="preserve"> </w:t>
            </w:r>
            <w:r>
              <w:t>Scope</w:t>
            </w:r>
            <w:r>
              <w:tab/>
              <w:t>58</w:t>
            </w:r>
          </w:hyperlink>
        </w:p>
      </w:sdtContent>
    </w:sdt>
    <w:p w:rsidR="00415B89" w:rsidRDefault="00415B89">
      <w:pPr>
        <w:sectPr w:rsidR="00415B89">
          <w:type w:val="continuous"/>
          <w:pgSz w:w="12240" w:h="15840"/>
          <w:pgMar w:top="699" w:right="440" w:bottom="1779" w:left="860" w:header="720" w:footer="720" w:gutter="0"/>
          <w:cols w:space="720"/>
        </w:sectPr>
      </w:pPr>
    </w:p>
    <w:p w:rsidR="00415B89" w:rsidRDefault="00FD2E24">
      <w:pPr>
        <w:spacing w:before="589"/>
        <w:ind w:left="1201"/>
        <w:rPr>
          <w:sz w:val="26"/>
        </w:rPr>
      </w:pPr>
      <w:r>
        <w:rPr>
          <w:b/>
          <w:sz w:val="26"/>
        </w:rPr>
        <w:lastRenderedPageBreak/>
        <w:t>8. References</w:t>
      </w:r>
      <w:r>
        <w:rPr>
          <w:sz w:val="26"/>
        </w:rPr>
        <w:t>………..…….……..........................................................................</w:t>
      </w:r>
    </w:p>
    <w:p w:rsidR="00415B89" w:rsidRDefault="00415B89">
      <w:pPr>
        <w:rPr>
          <w:sz w:val="26"/>
        </w:rPr>
        <w:sectPr w:rsidR="00415B89">
          <w:type w:val="continuous"/>
          <w:pgSz w:w="12240" w:h="15840"/>
          <w:pgMar w:top="700" w:right="440" w:bottom="640" w:left="860" w:header="720" w:footer="720" w:gutter="0"/>
          <w:cols w:space="720"/>
        </w:sectPr>
      </w:pPr>
    </w:p>
    <w:p w:rsidR="00415B89" w:rsidRDefault="00FD2E24">
      <w:pPr>
        <w:spacing w:before="64"/>
        <w:ind w:left="1295"/>
        <w:rPr>
          <w:sz w:val="26"/>
        </w:rPr>
      </w:pPr>
      <w:r>
        <w:rPr>
          <w:b/>
          <w:sz w:val="26"/>
        </w:rPr>
        <w:lastRenderedPageBreak/>
        <w:t>Paper Published</w:t>
      </w:r>
      <w:r>
        <w:rPr>
          <w:sz w:val="26"/>
        </w:rPr>
        <w:t>……............................................................................................</w:t>
      </w:r>
    </w:p>
    <w:p w:rsidR="00415B89" w:rsidRDefault="00FD2E24">
      <w:pPr>
        <w:spacing w:before="390"/>
        <w:ind w:left="1295"/>
        <w:rPr>
          <w:sz w:val="26"/>
        </w:rPr>
      </w:pPr>
      <w:r>
        <w:rPr>
          <w:b/>
          <w:sz w:val="26"/>
        </w:rPr>
        <w:t>Certificates</w:t>
      </w:r>
      <w:r>
        <w:rPr>
          <w:sz w:val="26"/>
        </w:rPr>
        <w:t>…………............................................................................................</w:t>
      </w:r>
    </w:p>
    <w:p w:rsidR="00415B89" w:rsidRDefault="00415B89">
      <w:pPr>
        <w:rPr>
          <w:sz w:val="26"/>
        </w:rPr>
        <w:sectPr w:rsidR="00415B89">
          <w:pgSz w:w="12240" w:h="15840"/>
          <w:pgMar w:top="780" w:right="440" w:bottom="640" w:left="860" w:header="0" w:footer="370" w:gutter="0"/>
          <w:cols w:space="720"/>
        </w:sectPr>
      </w:pPr>
    </w:p>
    <w:p w:rsidR="00415B89" w:rsidRDefault="00FD2E24">
      <w:pPr>
        <w:pStyle w:val="Heading3"/>
        <w:spacing w:before="70" w:line="463" w:lineRule="auto"/>
        <w:ind w:left="4901" w:right="3317" w:hanging="1409"/>
        <w:jc w:val="left"/>
      </w:pPr>
      <w:r>
        <w:lastRenderedPageBreak/>
        <w:t>List Of Figures &amp; Table Figures</w:t>
      </w:r>
    </w:p>
    <w:p w:rsidR="00415B89" w:rsidRDefault="00415B89">
      <w:pPr>
        <w:pStyle w:val="BodyText"/>
        <w:spacing w:before="11"/>
        <w:rPr>
          <w:b/>
          <w:sz w:val="17"/>
        </w:rPr>
      </w:pPr>
    </w:p>
    <w:tbl>
      <w:tblPr>
        <w:tblW w:w="0" w:type="auto"/>
        <w:tblInd w:w="8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60"/>
        <w:gridCol w:w="5559"/>
        <w:gridCol w:w="2806"/>
      </w:tblGrid>
      <w:tr w:rsidR="00415B89">
        <w:trPr>
          <w:trHeight w:val="1655"/>
        </w:trPr>
        <w:tc>
          <w:tcPr>
            <w:tcW w:w="1560" w:type="dxa"/>
          </w:tcPr>
          <w:p w:rsidR="00415B89" w:rsidRDefault="00FD2E24">
            <w:pPr>
              <w:pStyle w:val="TableParagraph"/>
              <w:spacing w:before="550"/>
              <w:ind w:left="323" w:right="314"/>
              <w:jc w:val="center"/>
              <w:rPr>
                <w:b/>
                <w:sz w:val="32"/>
              </w:rPr>
            </w:pPr>
            <w:r>
              <w:rPr>
                <w:b/>
                <w:sz w:val="32"/>
              </w:rPr>
              <w:t>Sr No.</w:t>
            </w:r>
          </w:p>
        </w:tc>
        <w:tc>
          <w:tcPr>
            <w:tcW w:w="5559" w:type="dxa"/>
          </w:tcPr>
          <w:p w:rsidR="00415B89" w:rsidRDefault="00415B89">
            <w:pPr>
              <w:pStyle w:val="TableParagraph"/>
              <w:spacing w:before="10"/>
              <w:ind w:left="0"/>
              <w:rPr>
                <w:b/>
                <w:sz w:val="47"/>
              </w:rPr>
            </w:pPr>
          </w:p>
          <w:p w:rsidR="00415B89" w:rsidRDefault="00FD2E24">
            <w:pPr>
              <w:pStyle w:val="TableParagraph"/>
              <w:ind w:left="2210" w:right="2195"/>
              <w:jc w:val="center"/>
              <w:rPr>
                <w:b/>
                <w:sz w:val="32"/>
              </w:rPr>
            </w:pPr>
            <w:r>
              <w:rPr>
                <w:b/>
                <w:sz w:val="32"/>
              </w:rPr>
              <w:t>Content</w:t>
            </w:r>
          </w:p>
        </w:tc>
        <w:tc>
          <w:tcPr>
            <w:tcW w:w="2806" w:type="dxa"/>
          </w:tcPr>
          <w:p w:rsidR="00415B89" w:rsidRDefault="00415B89">
            <w:pPr>
              <w:pStyle w:val="TableParagraph"/>
              <w:spacing w:before="10"/>
              <w:ind w:left="0"/>
              <w:rPr>
                <w:b/>
                <w:sz w:val="47"/>
              </w:rPr>
            </w:pPr>
          </w:p>
          <w:p w:rsidR="00415B89" w:rsidRDefault="00FD2E24">
            <w:pPr>
              <w:pStyle w:val="TableParagraph"/>
              <w:ind w:left="809"/>
              <w:rPr>
                <w:b/>
                <w:sz w:val="32"/>
              </w:rPr>
            </w:pPr>
            <w:r>
              <w:rPr>
                <w:b/>
                <w:sz w:val="32"/>
              </w:rPr>
              <w:t>Page No.</w:t>
            </w:r>
          </w:p>
        </w:tc>
      </w:tr>
      <w:tr w:rsidR="00415B89">
        <w:trPr>
          <w:trHeight w:val="446"/>
        </w:trPr>
        <w:tc>
          <w:tcPr>
            <w:tcW w:w="1560" w:type="dxa"/>
          </w:tcPr>
          <w:p w:rsidR="00415B89" w:rsidRDefault="00FD2E24">
            <w:pPr>
              <w:pStyle w:val="TableParagraph"/>
              <w:spacing w:line="294" w:lineRule="exact"/>
              <w:ind w:left="323" w:right="312"/>
              <w:jc w:val="center"/>
              <w:rPr>
                <w:sz w:val="26"/>
              </w:rPr>
            </w:pPr>
            <w:r>
              <w:rPr>
                <w:sz w:val="26"/>
              </w:rPr>
              <w:t>3.1</w:t>
            </w:r>
          </w:p>
        </w:tc>
        <w:tc>
          <w:tcPr>
            <w:tcW w:w="5559" w:type="dxa"/>
          </w:tcPr>
          <w:p w:rsidR="00415B89" w:rsidRDefault="00FD2E24">
            <w:pPr>
              <w:pStyle w:val="TableParagraph"/>
              <w:spacing w:line="294" w:lineRule="exact"/>
              <w:rPr>
                <w:sz w:val="26"/>
              </w:rPr>
            </w:pPr>
            <w:r>
              <w:rPr>
                <w:sz w:val="26"/>
              </w:rPr>
              <w:t>Block Diagram</w:t>
            </w:r>
          </w:p>
        </w:tc>
        <w:tc>
          <w:tcPr>
            <w:tcW w:w="2806" w:type="dxa"/>
          </w:tcPr>
          <w:p w:rsidR="00415B89" w:rsidRDefault="00FD2E24">
            <w:pPr>
              <w:pStyle w:val="TableParagraph"/>
              <w:spacing w:line="294" w:lineRule="exact"/>
              <w:rPr>
                <w:sz w:val="26"/>
              </w:rPr>
            </w:pPr>
            <w:r>
              <w:rPr>
                <w:w w:val="99"/>
                <w:sz w:val="26"/>
              </w:rPr>
              <w:t>9</w:t>
            </w:r>
          </w:p>
        </w:tc>
      </w:tr>
      <w:tr w:rsidR="00415B89">
        <w:trPr>
          <w:trHeight w:val="448"/>
        </w:trPr>
        <w:tc>
          <w:tcPr>
            <w:tcW w:w="1560" w:type="dxa"/>
          </w:tcPr>
          <w:p w:rsidR="00415B89" w:rsidRDefault="00FD2E24">
            <w:pPr>
              <w:pStyle w:val="TableParagraph"/>
              <w:spacing w:line="296" w:lineRule="exact"/>
              <w:ind w:left="323" w:right="312"/>
              <w:jc w:val="center"/>
              <w:rPr>
                <w:sz w:val="26"/>
              </w:rPr>
            </w:pPr>
            <w:r>
              <w:rPr>
                <w:sz w:val="26"/>
              </w:rPr>
              <w:t>3.4</w:t>
            </w:r>
          </w:p>
        </w:tc>
        <w:tc>
          <w:tcPr>
            <w:tcW w:w="5559" w:type="dxa"/>
          </w:tcPr>
          <w:p w:rsidR="00415B89" w:rsidRDefault="00FD2E24">
            <w:pPr>
              <w:pStyle w:val="TableParagraph"/>
              <w:spacing w:line="296" w:lineRule="exact"/>
              <w:rPr>
                <w:sz w:val="26"/>
              </w:rPr>
            </w:pPr>
            <w:r>
              <w:rPr>
                <w:sz w:val="26"/>
              </w:rPr>
              <w:t>3.4.1 System Development Lifecycle</w:t>
            </w:r>
          </w:p>
        </w:tc>
        <w:tc>
          <w:tcPr>
            <w:tcW w:w="2806" w:type="dxa"/>
          </w:tcPr>
          <w:p w:rsidR="00415B89" w:rsidRDefault="00FD2E24">
            <w:pPr>
              <w:pStyle w:val="TableParagraph"/>
              <w:spacing w:line="296" w:lineRule="exact"/>
              <w:rPr>
                <w:sz w:val="26"/>
              </w:rPr>
            </w:pPr>
            <w:r>
              <w:rPr>
                <w:sz w:val="26"/>
              </w:rPr>
              <w:t>19</w:t>
            </w:r>
          </w:p>
        </w:tc>
      </w:tr>
      <w:tr w:rsidR="00415B89">
        <w:trPr>
          <w:trHeight w:val="448"/>
        </w:trPr>
        <w:tc>
          <w:tcPr>
            <w:tcW w:w="1560" w:type="dxa"/>
          </w:tcPr>
          <w:p w:rsidR="00415B89" w:rsidRDefault="00FD2E24">
            <w:pPr>
              <w:pStyle w:val="TableParagraph"/>
              <w:spacing w:line="294" w:lineRule="exact"/>
              <w:ind w:left="323" w:right="312"/>
              <w:jc w:val="center"/>
              <w:rPr>
                <w:sz w:val="26"/>
              </w:rPr>
            </w:pPr>
            <w:r>
              <w:rPr>
                <w:sz w:val="26"/>
              </w:rPr>
              <w:t>3.5</w:t>
            </w:r>
          </w:p>
        </w:tc>
        <w:tc>
          <w:tcPr>
            <w:tcW w:w="5559" w:type="dxa"/>
          </w:tcPr>
          <w:p w:rsidR="00415B89" w:rsidRDefault="00FD2E24">
            <w:pPr>
              <w:pStyle w:val="TableParagraph"/>
              <w:spacing w:line="294" w:lineRule="exact"/>
              <w:rPr>
                <w:sz w:val="26"/>
              </w:rPr>
            </w:pPr>
            <w:r>
              <w:rPr>
                <w:sz w:val="26"/>
              </w:rPr>
              <w:t>Process Model</w:t>
            </w:r>
          </w:p>
        </w:tc>
        <w:tc>
          <w:tcPr>
            <w:tcW w:w="2806" w:type="dxa"/>
          </w:tcPr>
          <w:p w:rsidR="00415B89" w:rsidRDefault="00FD2E24">
            <w:pPr>
              <w:pStyle w:val="TableParagraph"/>
              <w:spacing w:line="294" w:lineRule="exact"/>
              <w:rPr>
                <w:sz w:val="26"/>
              </w:rPr>
            </w:pPr>
            <w:r>
              <w:rPr>
                <w:sz w:val="26"/>
              </w:rPr>
              <w:t>23</w:t>
            </w:r>
          </w:p>
        </w:tc>
      </w:tr>
      <w:tr w:rsidR="00415B89">
        <w:trPr>
          <w:trHeight w:val="372"/>
        </w:trPr>
        <w:tc>
          <w:tcPr>
            <w:tcW w:w="1560" w:type="dxa"/>
            <w:vMerge w:val="restart"/>
          </w:tcPr>
          <w:p w:rsidR="00415B89" w:rsidRDefault="00FD2E24">
            <w:pPr>
              <w:pStyle w:val="TableParagraph"/>
              <w:spacing w:line="294" w:lineRule="exact"/>
              <w:ind w:left="323" w:right="312"/>
              <w:jc w:val="center"/>
              <w:rPr>
                <w:sz w:val="26"/>
              </w:rPr>
            </w:pPr>
            <w:r>
              <w:rPr>
                <w:sz w:val="26"/>
              </w:rPr>
              <w:t>3.7</w:t>
            </w:r>
          </w:p>
        </w:tc>
        <w:tc>
          <w:tcPr>
            <w:tcW w:w="5559" w:type="dxa"/>
            <w:tcBorders>
              <w:bottom w:val="nil"/>
            </w:tcBorders>
          </w:tcPr>
          <w:p w:rsidR="00415B89" w:rsidRDefault="00FD2E24">
            <w:pPr>
              <w:pStyle w:val="TableParagraph"/>
              <w:spacing w:before="6"/>
              <w:rPr>
                <w:sz w:val="26"/>
              </w:rPr>
            </w:pPr>
            <w:r>
              <w:rPr>
                <w:sz w:val="26"/>
              </w:rPr>
              <w:t>3.7.1 Admin DFD Diagram</w:t>
            </w:r>
          </w:p>
        </w:tc>
        <w:tc>
          <w:tcPr>
            <w:tcW w:w="2806" w:type="dxa"/>
            <w:tcBorders>
              <w:bottom w:val="nil"/>
            </w:tcBorders>
          </w:tcPr>
          <w:p w:rsidR="00415B89" w:rsidRDefault="00FD2E24">
            <w:pPr>
              <w:pStyle w:val="TableParagraph"/>
              <w:spacing w:line="294" w:lineRule="exact"/>
              <w:rPr>
                <w:sz w:val="26"/>
              </w:rPr>
            </w:pPr>
            <w:r>
              <w:rPr>
                <w:sz w:val="26"/>
              </w:rPr>
              <w:t>28</w:t>
            </w:r>
          </w:p>
        </w:tc>
      </w:tr>
      <w:tr w:rsidR="00415B89">
        <w:trPr>
          <w:trHeight w:val="545"/>
        </w:trPr>
        <w:tc>
          <w:tcPr>
            <w:tcW w:w="1560" w:type="dxa"/>
            <w:vMerge/>
            <w:tcBorders>
              <w:top w:val="nil"/>
            </w:tcBorders>
          </w:tcPr>
          <w:p w:rsidR="00415B89" w:rsidRDefault="00415B89">
            <w:pPr>
              <w:rPr>
                <w:sz w:val="2"/>
                <w:szCs w:val="2"/>
              </w:rPr>
            </w:pPr>
          </w:p>
        </w:tc>
        <w:tc>
          <w:tcPr>
            <w:tcW w:w="5559" w:type="dxa"/>
            <w:tcBorders>
              <w:top w:val="nil"/>
            </w:tcBorders>
          </w:tcPr>
          <w:p w:rsidR="00415B89" w:rsidRDefault="00FD2E24">
            <w:pPr>
              <w:pStyle w:val="TableParagraph"/>
              <w:spacing w:before="89"/>
              <w:rPr>
                <w:sz w:val="26"/>
              </w:rPr>
            </w:pPr>
            <w:r>
              <w:rPr>
                <w:sz w:val="26"/>
              </w:rPr>
              <w:t>3.7.2 Traffic Police DFD Diagram</w:t>
            </w:r>
          </w:p>
        </w:tc>
        <w:tc>
          <w:tcPr>
            <w:tcW w:w="2806" w:type="dxa"/>
            <w:tcBorders>
              <w:top w:val="nil"/>
            </w:tcBorders>
          </w:tcPr>
          <w:p w:rsidR="00415B89" w:rsidRDefault="00FD2E24">
            <w:pPr>
              <w:pStyle w:val="TableParagraph"/>
              <w:spacing w:before="55"/>
              <w:rPr>
                <w:sz w:val="26"/>
              </w:rPr>
            </w:pPr>
            <w:r>
              <w:rPr>
                <w:sz w:val="26"/>
              </w:rPr>
              <w:t>28</w:t>
            </w:r>
          </w:p>
        </w:tc>
      </w:tr>
      <w:tr w:rsidR="00415B89">
        <w:trPr>
          <w:trHeight w:val="381"/>
        </w:trPr>
        <w:tc>
          <w:tcPr>
            <w:tcW w:w="1560" w:type="dxa"/>
            <w:tcBorders>
              <w:bottom w:val="nil"/>
            </w:tcBorders>
          </w:tcPr>
          <w:p w:rsidR="00415B89" w:rsidRDefault="00FD2E24">
            <w:pPr>
              <w:pStyle w:val="TableParagraph"/>
              <w:spacing w:line="291" w:lineRule="exact"/>
              <w:ind w:left="323" w:right="312"/>
              <w:jc w:val="center"/>
              <w:rPr>
                <w:sz w:val="26"/>
              </w:rPr>
            </w:pPr>
            <w:r>
              <w:rPr>
                <w:sz w:val="26"/>
              </w:rPr>
              <w:t>3.8</w:t>
            </w:r>
          </w:p>
        </w:tc>
        <w:tc>
          <w:tcPr>
            <w:tcW w:w="5559" w:type="dxa"/>
            <w:tcBorders>
              <w:bottom w:val="nil"/>
            </w:tcBorders>
          </w:tcPr>
          <w:p w:rsidR="00415B89" w:rsidRDefault="00FD2E24">
            <w:pPr>
              <w:pStyle w:val="TableParagraph"/>
              <w:spacing w:before="11"/>
              <w:ind w:left="134"/>
              <w:rPr>
                <w:rFonts w:ascii="Georgia"/>
              </w:rPr>
            </w:pPr>
            <w:r>
              <w:rPr>
                <w:sz w:val="26"/>
              </w:rPr>
              <w:t xml:space="preserve">3.8.1(a) </w:t>
            </w:r>
            <w:r>
              <w:rPr>
                <w:rFonts w:ascii="Georgia"/>
              </w:rPr>
              <w:t>Admin Use Case Diagram</w:t>
            </w:r>
          </w:p>
        </w:tc>
        <w:tc>
          <w:tcPr>
            <w:tcW w:w="2806" w:type="dxa"/>
            <w:tcBorders>
              <w:bottom w:val="nil"/>
            </w:tcBorders>
          </w:tcPr>
          <w:p w:rsidR="00415B89" w:rsidRDefault="00FD2E24">
            <w:pPr>
              <w:pStyle w:val="TableParagraph"/>
              <w:spacing w:line="294" w:lineRule="exact"/>
              <w:rPr>
                <w:sz w:val="26"/>
              </w:rPr>
            </w:pPr>
            <w:r>
              <w:rPr>
                <w:sz w:val="26"/>
              </w:rPr>
              <w:t>29</w:t>
            </w:r>
          </w:p>
        </w:tc>
      </w:tr>
      <w:tr w:rsidR="00415B89">
        <w:trPr>
          <w:trHeight w:val="520"/>
        </w:trPr>
        <w:tc>
          <w:tcPr>
            <w:tcW w:w="1560" w:type="dxa"/>
            <w:tcBorders>
              <w:top w:val="nil"/>
              <w:bottom w:val="nil"/>
            </w:tcBorders>
          </w:tcPr>
          <w:p w:rsidR="00415B89" w:rsidRDefault="00415B89">
            <w:pPr>
              <w:pStyle w:val="TableParagraph"/>
              <w:ind w:left="0"/>
              <w:rPr>
                <w:sz w:val="26"/>
              </w:rPr>
            </w:pPr>
          </w:p>
        </w:tc>
        <w:tc>
          <w:tcPr>
            <w:tcW w:w="5559" w:type="dxa"/>
            <w:tcBorders>
              <w:top w:val="nil"/>
              <w:bottom w:val="nil"/>
            </w:tcBorders>
          </w:tcPr>
          <w:p w:rsidR="00415B89" w:rsidRDefault="00FD2E24">
            <w:pPr>
              <w:pStyle w:val="TableParagraph"/>
              <w:spacing w:before="95"/>
              <w:ind w:left="134"/>
              <w:rPr>
                <w:rFonts w:ascii="Georgia"/>
              </w:rPr>
            </w:pPr>
            <w:r>
              <w:rPr>
                <w:sz w:val="26"/>
              </w:rPr>
              <w:t xml:space="preserve">3.8.1(b) </w:t>
            </w:r>
            <w:r>
              <w:rPr>
                <w:rFonts w:ascii="Georgia"/>
              </w:rPr>
              <w:t>Traffic Police Use Case Diagram</w:t>
            </w:r>
          </w:p>
        </w:tc>
        <w:tc>
          <w:tcPr>
            <w:tcW w:w="2806" w:type="dxa"/>
            <w:tcBorders>
              <w:top w:val="nil"/>
              <w:bottom w:val="nil"/>
            </w:tcBorders>
          </w:tcPr>
          <w:p w:rsidR="00415B89" w:rsidRDefault="00FD2E24">
            <w:pPr>
              <w:pStyle w:val="TableParagraph"/>
              <w:spacing w:before="59"/>
              <w:rPr>
                <w:sz w:val="26"/>
              </w:rPr>
            </w:pPr>
            <w:r>
              <w:rPr>
                <w:sz w:val="26"/>
              </w:rPr>
              <w:t>30</w:t>
            </w:r>
          </w:p>
        </w:tc>
      </w:tr>
      <w:tr w:rsidR="00415B89">
        <w:trPr>
          <w:trHeight w:val="517"/>
        </w:trPr>
        <w:tc>
          <w:tcPr>
            <w:tcW w:w="1560" w:type="dxa"/>
            <w:tcBorders>
              <w:top w:val="nil"/>
              <w:bottom w:val="nil"/>
            </w:tcBorders>
          </w:tcPr>
          <w:p w:rsidR="00415B89" w:rsidRDefault="00415B89">
            <w:pPr>
              <w:pStyle w:val="TableParagraph"/>
              <w:ind w:left="0"/>
              <w:rPr>
                <w:sz w:val="26"/>
              </w:rPr>
            </w:pPr>
          </w:p>
        </w:tc>
        <w:tc>
          <w:tcPr>
            <w:tcW w:w="5559" w:type="dxa"/>
            <w:tcBorders>
              <w:top w:val="nil"/>
              <w:bottom w:val="nil"/>
            </w:tcBorders>
          </w:tcPr>
          <w:p w:rsidR="00415B89" w:rsidRDefault="00FD2E24">
            <w:pPr>
              <w:pStyle w:val="TableParagraph"/>
              <w:spacing w:before="114"/>
              <w:rPr>
                <w:sz w:val="26"/>
              </w:rPr>
            </w:pPr>
            <w:r>
              <w:rPr>
                <w:sz w:val="26"/>
              </w:rPr>
              <w:t>3.8.2 Sequence Diagram</w:t>
            </w:r>
          </w:p>
        </w:tc>
        <w:tc>
          <w:tcPr>
            <w:tcW w:w="2806" w:type="dxa"/>
            <w:tcBorders>
              <w:top w:val="nil"/>
              <w:bottom w:val="nil"/>
            </w:tcBorders>
          </w:tcPr>
          <w:p w:rsidR="00415B89" w:rsidRDefault="00FD2E24">
            <w:pPr>
              <w:pStyle w:val="TableParagraph"/>
              <w:spacing w:before="138"/>
              <w:ind w:left="115"/>
              <w:rPr>
                <w:sz w:val="26"/>
              </w:rPr>
            </w:pPr>
            <w:r>
              <w:rPr>
                <w:sz w:val="26"/>
              </w:rPr>
              <w:t>31</w:t>
            </w:r>
          </w:p>
        </w:tc>
      </w:tr>
      <w:tr w:rsidR="00415B89">
        <w:trPr>
          <w:trHeight w:val="557"/>
        </w:trPr>
        <w:tc>
          <w:tcPr>
            <w:tcW w:w="1560" w:type="dxa"/>
            <w:tcBorders>
              <w:top w:val="nil"/>
              <w:bottom w:val="nil"/>
            </w:tcBorders>
          </w:tcPr>
          <w:p w:rsidR="00415B89" w:rsidRDefault="00415B89">
            <w:pPr>
              <w:pStyle w:val="TableParagraph"/>
              <w:ind w:left="0"/>
              <w:rPr>
                <w:sz w:val="26"/>
              </w:rPr>
            </w:pPr>
          </w:p>
        </w:tc>
        <w:tc>
          <w:tcPr>
            <w:tcW w:w="5559" w:type="dxa"/>
            <w:tcBorders>
              <w:top w:val="nil"/>
              <w:bottom w:val="nil"/>
            </w:tcBorders>
          </w:tcPr>
          <w:p w:rsidR="00415B89" w:rsidRDefault="00FD2E24">
            <w:pPr>
              <w:pStyle w:val="TableParagraph"/>
              <w:spacing w:before="137"/>
              <w:rPr>
                <w:sz w:val="26"/>
              </w:rPr>
            </w:pPr>
            <w:r>
              <w:rPr>
                <w:sz w:val="26"/>
              </w:rPr>
              <w:t>3.8.3 State Level Diagram</w:t>
            </w:r>
          </w:p>
        </w:tc>
        <w:tc>
          <w:tcPr>
            <w:tcW w:w="2806" w:type="dxa"/>
            <w:tcBorders>
              <w:top w:val="nil"/>
              <w:bottom w:val="nil"/>
            </w:tcBorders>
          </w:tcPr>
          <w:p w:rsidR="00415B89" w:rsidRDefault="00FD2E24">
            <w:pPr>
              <w:pStyle w:val="TableParagraph"/>
              <w:spacing w:before="68"/>
              <w:ind w:left="135"/>
              <w:rPr>
                <w:sz w:val="26"/>
              </w:rPr>
            </w:pPr>
            <w:r>
              <w:rPr>
                <w:sz w:val="26"/>
              </w:rPr>
              <w:t>32</w:t>
            </w:r>
          </w:p>
        </w:tc>
      </w:tr>
      <w:tr w:rsidR="00415B89">
        <w:trPr>
          <w:trHeight w:val="546"/>
        </w:trPr>
        <w:tc>
          <w:tcPr>
            <w:tcW w:w="1560" w:type="dxa"/>
            <w:tcBorders>
              <w:top w:val="nil"/>
              <w:bottom w:val="nil"/>
            </w:tcBorders>
          </w:tcPr>
          <w:p w:rsidR="00415B89" w:rsidRDefault="00415B89">
            <w:pPr>
              <w:pStyle w:val="TableParagraph"/>
              <w:ind w:left="0"/>
              <w:rPr>
                <w:sz w:val="26"/>
              </w:rPr>
            </w:pPr>
          </w:p>
        </w:tc>
        <w:tc>
          <w:tcPr>
            <w:tcW w:w="5559" w:type="dxa"/>
            <w:tcBorders>
              <w:top w:val="nil"/>
              <w:bottom w:val="nil"/>
            </w:tcBorders>
          </w:tcPr>
          <w:p w:rsidR="00415B89" w:rsidRDefault="00FD2E24">
            <w:pPr>
              <w:pStyle w:val="TableParagraph"/>
              <w:spacing w:before="120"/>
              <w:rPr>
                <w:sz w:val="26"/>
              </w:rPr>
            </w:pPr>
            <w:r>
              <w:rPr>
                <w:sz w:val="26"/>
              </w:rPr>
              <w:t>3.8.4 Component Diagram</w:t>
            </w:r>
          </w:p>
        </w:tc>
        <w:tc>
          <w:tcPr>
            <w:tcW w:w="2806" w:type="dxa"/>
            <w:tcBorders>
              <w:top w:val="nil"/>
              <w:bottom w:val="nil"/>
            </w:tcBorders>
          </w:tcPr>
          <w:p w:rsidR="00415B89" w:rsidRDefault="00FD2E24">
            <w:pPr>
              <w:pStyle w:val="TableParagraph"/>
              <w:spacing w:before="108"/>
              <w:ind w:left="135"/>
              <w:rPr>
                <w:sz w:val="26"/>
              </w:rPr>
            </w:pPr>
            <w:r>
              <w:rPr>
                <w:sz w:val="26"/>
              </w:rPr>
              <w:t>33</w:t>
            </w:r>
          </w:p>
        </w:tc>
      </w:tr>
      <w:tr w:rsidR="00415B89">
        <w:trPr>
          <w:trHeight w:val="568"/>
        </w:trPr>
        <w:tc>
          <w:tcPr>
            <w:tcW w:w="1560" w:type="dxa"/>
            <w:tcBorders>
              <w:top w:val="nil"/>
            </w:tcBorders>
          </w:tcPr>
          <w:p w:rsidR="00415B89" w:rsidRDefault="00415B89">
            <w:pPr>
              <w:pStyle w:val="TableParagraph"/>
              <w:ind w:left="0"/>
              <w:rPr>
                <w:sz w:val="26"/>
              </w:rPr>
            </w:pPr>
          </w:p>
        </w:tc>
        <w:tc>
          <w:tcPr>
            <w:tcW w:w="5559" w:type="dxa"/>
            <w:tcBorders>
              <w:top w:val="nil"/>
            </w:tcBorders>
          </w:tcPr>
          <w:p w:rsidR="00415B89" w:rsidRDefault="00FD2E24">
            <w:pPr>
              <w:pStyle w:val="TableParagraph"/>
              <w:spacing w:before="114"/>
              <w:rPr>
                <w:sz w:val="26"/>
              </w:rPr>
            </w:pPr>
            <w:r>
              <w:rPr>
                <w:sz w:val="26"/>
              </w:rPr>
              <w:t>3.8.5 Activity Diagram</w:t>
            </w:r>
          </w:p>
        </w:tc>
        <w:tc>
          <w:tcPr>
            <w:tcW w:w="2806" w:type="dxa"/>
            <w:tcBorders>
              <w:top w:val="nil"/>
            </w:tcBorders>
          </w:tcPr>
          <w:p w:rsidR="00415B89" w:rsidRDefault="00FD2E24">
            <w:pPr>
              <w:pStyle w:val="TableParagraph"/>
              <w:spacing w:before="160"/>
              <w:rPr>
                <w:sz w:val="26"/>
              </w:rPr>
            </w:pPr>
            <w:r>
              <w:rPr>
                <w:sz w:val="26"/>
              </w:rPr>
              <w:t>34</w:t>
            </w:r>
          </w:p>
        </w:tc>
      </w:tr>
      <w:tr w:rsidR="00415B89">
        <w:trPr>
          <w:trHeight w:val="448"/>
        </w:trPr>
        <w:tc>
          <w:tcPr>
            <w:tcW w:w="1560" w:type="dxa"/>
          </w:tcPr>
          <w:p w:rsidR="00415B89" w:rsidRDefault="00FD2E24">
            <w:pPr>
              <w:pStyle w:val="TableParagraph"/>
              <w:spacing w:line="294" w:lineRule="exact"/>
              <w:ind w:left="323" w:right="312"/>
              <w:jc w:val="center"/>
              <w:rPr>
                <w:sz w:val="26"/>
              </w:rPr>
            </w:pPr>
            <w:r>
              <w:rPr>
                <w:sz w:val="26"/>
              </w:rPr>
              <w:t>4.1</w:t>
            </w:r>
          </w:p>
        </w:tc>
        <w:tc>
          <w:tcPr>
            <w:tcW w:w="5559" w:type="dxa"/>
          </w:tcPr>
          <w:p w:rsidR="00415B89" w:rsidRDefault="00FD2E24">
            <w:pPr>
              <w:pStyle w:val="TableParagraph"/>
              <w:spacing w:line="294" w:lineRule="exact"/>
              <w:rPr>
                <w:sz w:val="26"/>
              </w:rPr>
            </w:pPr>
            <w:r>
              <w:rPr>
                <w:sz w:val="26"/>
              </w:rPr>
              <w:t>Gantt Chart</w:t>
            </w:r>
          </w:p>
        </w:tc>
        <w:tc>
          <w:tcPr>
            <w:tcW w:w="2806" w:type="dxa"/>
          </w:tcPr>
          <w:p w:rsidR="00415B89" w:rsidRDefault="00FD2E24">
            <w:pPr>
              <w:pStyle w:val="TableParagraph"/>
              <w:spacing w:line="294" w:lineRule="exact"/>
              <w:rPr>
                <w:sz w:val="26"/>
              </w:rPr>
            </w:pPr>
            <w:r>
              <w:rPr>
                <w:sz w:val="26"/>
              </w:rPr>
              <w:t>36</w:t>
            </w:r>
          </w:p>
        </w:tc>
      </w:tr>
      <w:tr w:rsidR="00415B89">
        <w:trPr>
          <w:trHeight w:val="376"/>
        </w:trPr>
        <w:tc>
          <w:tcPr>
            <w:tcW w:w="1560" w:type="dxa"/>
            <w:vMerge w:val="restart"/>
          </w:tcPr>
          <w:p w:rsidR="00415B89" w:rsidRDefault="00FD2E24">
            <w:pPr>
              <w:pStyle w:val="TableParagraph"/>
              <w:spacing w:line="294" w:lineRule="exact"/>
              <w:ind w:left="323" w:right="312"/>
              <w:jc w:val="center"/>
              <w:rPr>
                <w:sz w:val="26"/>
              </w:rPr>
            </w:pPr>
            <w:r>
              <w:rPr>
                <w:sz w:val="26"/>
              </w:rPr>
              <w:t>4.2</w:t>
            </w:r>
          </w:p>
        </w:tc>
        <w:tc>
          <w:tcPr>
            <w:tcW w:w="5559" w:type="dxa"/>
            <w:tcBorders>
              <w:bottom w:val="nil"/>
            </w:tcBorders>
          </w:tcPr>
          <w:p w:rsidR="00415B89" w:rsidRDefault="00FD2E24">
            <w:pPr>
              <w:pStyle w:val="TableParagraph"/>
              <w:spacing w:before="11"/>
              <w:rPr>
                <w:sz w:val="26"/>
              </w:rPr>
            </w:pPr>
            <w:r>
              <w:rPr>
                <w:sz w:val="26"/>
              </w:rPr>
              <w:t>4.2.1 : Pert Table</w:t>
            </w:r>
          </w:p>
        </w:tc>
        <w:tc>
          <w:tcPr>
            <w:tcW w:w="2806" w:type="dxa"/>
            <w:tcBorders>
              <w:bottom w:val="nil"/>
            </w:tcBorders>
          </w:tcPr>
          <w:p w:rsidR="00415B89" w:rsidRDefault="00FD2E24">
            <w:pPr>
              <w:pStyle w:val="TableParagraph"/>
              <w:spacing w:line="294" w:lineRule="exact"/>
              <w:rPr>
                <w:sz w:val="26"/>
              </w:rPr>
            </w:pPr>
            <w:r>
              <w:rPr>
                <w:sz w:val="26"/>
              </w:rPr>
              <w:t>37</w:t>
            </w:r>
          </w:p>
        </w:tc>
      </w:tr>
      <w:tr w:rsidR="00415B89">
        <w:trPr>
          <w:trHeight w:val="541"/>
        </w:trPr>
        <w:tc>
          <w:tcPr>
            <w:tcW w:w="1560" w:type="dxa"/>
            <w:vMerge/>
            <w:tcBorders>
              <w:top w:val="nil"/>
            </w:tcBorders>
          </w:tcPr>
          <w:p w:rsidR="00415B89" w:rsidRDefault="00415B89">
            <w:pPr>
              <w:rPr>
                <w:sz w:val="2"/>
                <w:szCs w:val="2"/>
              </w:rPr>
            </w:pPr>
          </w:p>
        </w:tc>
        <w:tc>
          <w:tcPr>
            <w:tcW w:w="5559" w:type="dxa"/>
            <w:tcBorders>
              <w:top w:val="nil"/>
            </w:tcBorders>
          </w:tcPr>
          <w:p w:rsidR="00415B89" w:rsidRDefault="00FD2E24">
            <w:pPr>
              <w:pStyle w:val="TableParagraph"/>
              <w:spacing w:before="88"/>
              <w:rPr>
                <w:sz w:val="26"/>
              </w:rPr>
            </w:pPr>
            <w:r>
              <w:rPr>
                <w:sz w:val="26"/>
              </w:rPr>
              <w:t>4.2.3 : Pert Chart</w:t>
            </w:r>
          </w:p>
        </w:tc>
        <w:tc>
          <w:tcPr>
            <w:tcW w:w="2806" w:type="dxa"/>
            <w:tcBorders>
              <w:top w:val="nil"/>
            </w:tcBorders>
          </w:tcPr>
          <w:p w:rsidR="00415B89" w:rsidRDefault="00FD2E24">
            <w:pPr>
              <w:pStyle w:val="TableParagraph"/>
              <w:spacing w:before="54"/>
              <w:rPr>
                <w:sz w:val="26"/>
              </w:rPr>
            </w:pPr>
            <w:r>
              <w:rPr>
                <w:sz w:val="26"/>
              </w:rPr>
              <w:t>37</w:t>
            </w:r>
          </w:p>
        </w:tc>
      </w:tr>
      <w:tr w:rsidR="00415B89">
        <w:trPr>
          <w:trHeight w:val="448"/>
        </w:trPr>
        <w:tc>
          <w:tcPr>
            <w:tcW w:w="1560" w:type="dxa"/>
          </w:tcPr>
          <w:p w:rsidR="00415B89" w:rsidRDefault="00FD2E24">
            <w:pPr>
              <w:pStyle w:val="TableParagraph"/>
              <w:spacing w:line="294" w:lineRule="exact"/>
              <w:ind w:left="323" w:right="312"/>
              <w:jc w:val="center"/>
              <w:rPr>
                <w:sz w:val="26"/>
              </w:rPr>
            </w:pPr>
            <w:r>
              <w:rPr>
                <w:sz w:val="26"/>
              </w:rPr>
              <w:t>4.3</w:t>
            </w:r>
          </w:p>
        </w:tc>
        <w:tc>
          <w:tcPr>
            <w:tcW w:w="5559" w:type="dxa"/>
          </w:tcPr>
          <w:p w:rsidR="00415B89" w:rsidRDefault="00FD2E24">
            <w:pPr>
              <w:pStyle w:val="TableParagraph"/>
              <w:spacing w:line="294" w:lineRule="exact"/>
              <w:rPr>
                <w:sz w:val="26"/>
              </w:rPr>
            </w:pPr>
            <w:r>
              <w:rPr>
                <w:sz w:val="26"/>
              </w:rPr>
              <w:t>Timeline</w:t>
            </w:r>
          </w:p>
        </w:tc>
        <w:tc>
          <w:tcPr>
            <w:tcW w:w="2806" w:type="dxa"/>
          </w:tcPr>
          <w:p w:rsidR="00415B89" w:rsidRDefault="00FD2E24">
            <w:pPr>
              <w:pStyle w:val="TableParagraph"/>
              <w:spacing w:line="294" w:lineRule="exact"/>
              <w:rPr>
                <w:sz w:val="26"/>
              </w:rPr>
            </w:pPr>
            <w:r>
              <w:rPr>
                <w:sz w:val="26"/>
              </w:rPr>
              <w:t>38</w:t>
            </w:r>
          </w:p>
        </w:tc>
      </w:tr>
      <w:tr w:rsidR="00415B89">
        <w:trPr>
          <w:trHeight w:val="445"/>
        </w:trPr>
        <w:tc>
          <w:tcPr>
            <w:tcW w:w="1560" w:type="dxa"/>
          </w:tcPr>
          <w:p w:rsidR="00415B89" w:rsidRDefault="00FD2E24">
            <w:pPr>
              <w:pStyle w:val="TableParagraph"/>
              <w:spacing w:line="296" w:lineRule="exact"/>
              <w:ind w:left="323" w:right="312"/>
              <w:jc w:val="center"/>
              <w:rPr>
                <w:sz w:val="26"/>
              </w:rPr>
            </w:pPr>
            <w:r>
              <w:rPr>
                <w:sz w:val="26"/>
              </w:rPr>
              <w:t>4.4</w:t>
            </w:r>
          </w:p>
        </w:tc>
        <w:tc>
          <w:tcPr>
            <w:tcW w:w="5559" w:type="dxa"/>
          </w:tcPr>
          <w:p w:rsidR="00415B89" w:rsidRDefault="00FD2E24">
            <w:pPr>
              <w:pStyle w:val="TableParagraph"/>
              <w:spacing w:line="296" w:lineRule="exact"/>
              <w:rPr>
                <w:sz w:val="26"/>
              </w:rPr>
            </w:pPr>
            <w:r>
              <w:rPr>
                <w:sz w:val="26"/>
              </w:rPr>
              <w:t>Work Breakdown Structure</w:t>
            </w:r>
          </w:p>
        </w:tc>
        <w:tc>
          <w:tcPr>
            <w:tcW w:w="2806" w:type="dxa"/>
          </w:tcPr>
          <w:p w:rsidR="00415B89" w:rsidRDefault="00FD2E24">
            <w:pPr>
              <w:pStyle w:val="TableParagraph"/>
              <w:spacing w:line="296" w:lineRule="exact"/>
              <w:rPr>
                <w:sz w:val="26"/>
              </w:rPr>
            </w:pPr>
            <w:r>
              <w:rPr>
                <w:sz w:val="26"/>
              </w:rPr>
              <w:t>38</w:t>
            </w:r>
          </w:p>
        </w:tc>
      </w:tr>
      <w:tr w:rsidR="00415B89">
        <w:trPr>
          <w:trHeight w:val="448"/>
        </w:trPr>
        <w:tc>
          <w:tcPr>
            <w:tcW w:w="1560" w:type="dxa"/>
          </w:tcPr>
          <w:p w:rsidR="00415B89" w:rsidRDefault="00FD2E24">
            <w:pPr>
              <w:pStyle w:val="TableParagraph"/>
              <w:spacing w:line="296" w:lineRule="exact"/>
              <w:ind w:left="323" w:right="312"/>
              <w:jc w:val="center"/>
              <w:rPr>
                <w:sz w:val="26"/>
              </w:rPr>
            </w:pPr>
            <w:r>
              <w:rPr>
                <w:sz w:val="26"/>
              </w:rPr>
              <w:t>5.1</w:t>
            </w:r>
          </w:p>
        </w:tc>
        <w:tc>
          <w:tcPr>
            <w:tcW w:w="5559" w:type="dxa"/>
          </w:tcPr>
          <w:p w:rsidR="00415B89" w:rsidRDefault="00FD2E24">
            <w:pPr>
              <w:pStyle w:val="TableParagraph"/>
              <w:spacing w:line="296" w:lineRule="exact"/>
              <w:rPr>
                <w:sz w:val="26"/>
              </w:rPr>
            </w:pPr>
            <w:r>
              <w:rPr>
                <w:sz w:val="26"/>
              </w:rPr>
              <w:t>Software Testing Model</w:t>
            </w:r>
          </w:p>
        </w:tc>
        <w:tc>
          <w:tcPr>
            <w:tcW w:w="2806" w:type="dxa"/>
          </w:tcPr>
          <w:p w:rsidR="00415B89" w:rsidRDefault="00FD2E24">
            <w:pPr>
              <w:pStyle w:val="TableParagraph"/>
              <w:spacing w:line="296" w:lineRule="exact"/>
              <w:rPr>
                <w:sz w:val="26"/>
              </w:rPr>
            </w:pPr>
            <w:r>
              <w:rPr>
                <w:sz w:val="26"/>
              </w:rPr>
              <w:t>41</w:t>
            </w:r>
          </w:p>
        </w:tc>
      </w:tr>
    </w:tbl>
    <w:p w:rsidR="00415B89" w:rsidRDefault="00415B89">
      <w:pPr>
        <w:spacing w:line="296" w:lineRule="exact"/>
        <w:rPr>
          <w:sz w:val="26"/>
        </w:rPr>
        <w:sectPr w:rsidR="00415B89">
          <w:pgSz w:w="12240" w:h="15840"/>
          <w:pgMar w:top="780" w:right="440" w:bottom="640" w:left="860" w:header="0" w:footer="370" w:gutter="0"/>
          <w:cols w:space="720"/>
        </w:sectPr>
      </w:pPr>
    </w:p>
    <w:tbl>
      <w:tblPr>
        <w:tblW w:w="0" w:type="auto"/>
        <w:tblInd w:w="8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60"/>
        <w:gridCol w:w="6381"/>
        <w:gridCol w:w="1997"/>
      </w:tblGrid>
      <w:tr w:rsidR="00415B89">
        <w:trPr>
          <w:trHeight w:val="539"/>
        </w:trPr>
        <w:tc>
          <w:tcPr>
            <w:tcW w:w="1560" w:type="dxa"/>
            <w:vMerge w:val="restart"/>
          </w:tcPr>
          <w:p w:rsidR="00415B89" w:rsidRDefault="00FD2E24">
            <w:pPr>
              <w:pStyle w:val="TableParagraph"/>
              <w:spacing w:line="291" w:lineRule="exact"/>
              <w:ind w:left="323" w:right="312"/>
              <w:jc w:val="center"/>
              <w:rPr>
                <w:sz w:val="26"/>
              </w:rPr>
            </w:pPr>
            <w:r>
              <w:rPr>
                <w:sz w:val="26"/>
              </w:rPr>
              <w:lastRenderedPageBreak/>
              <w:t>6.1</w:t>
            </w:r>
          </w:p>
        </w:tc>
        <w:tc>
          <w:tcPr>
            <w:tcW w:w="6381" w:type="dxa"/>
            <w:vMerge w:val="restart"/>
          </w:tcPr>
          <w:p w:rsidR="00415B89" w:rsidRDefault="00FD2E24">
            <w:pPr>
              <w:pStyle w:val="TableParagraph"/>
              <w:numPr>
                <w:ilvl w:val="2"/>
                <w:numId w:val="4"/>
              </w:numPr>
              <w:tabs>
                <w:tab w:val="left" w:pos="699"/>
              </w:tabs>
              <w:spacing w:before="2" w:line="372" w:lineRule="auto"/>
              <w:ind w:right="4468" w:firstLine="0"/>
              <w:rPr>
                <w:sz w:val="26"/>
              </w:rPr>
            </w:pPr>
            <w:r>
              <w:rPr>
                <w:sz w:val="26"/>
              </w:rPr>
              <w:t xml:space="preserve">Home </w:t>
            </w:r>
            <w:r>
              <w:rPr>
                <w:spacing w:val="-4"/>
                <w:sz w:val="26"/>
              </w:rPr>
              <w:t xml:space="preserve">Page </w:t>
            </w:r>
            <w:r>
              <w:rPr>
                <w:sz w:val="26"/>
              </w:rPr>
              <w:t>6.1.2</w:t>
            </w:r>
          </w:p>
          <w:p w:rsidR="00415B89" w:rsidRDefault="00FD2E24">
            <w:pPr>
              <w:pStyle w:val="TableParagraph"/>
              <w:numPr>
                <w:ilvl w:val="3"/>
                <w:numId w:val="4"/>
              </w:numPr>
              <w:tabs>
                <w:tab w:val="left" w:pos="726"/>
              </w:tabs>
              <w:spacing w:line="294" w:lineRule="exact"/>
              <w:ind w:hanging="355"/>
              <w:rPr>
                <w:sz w:val="26"/>
              </w:rPr>
            </w:pPr>
            <w:r>
              <w:rPr>
                <w:sz w:val="26"/>
              </w:rPr>
              <w:t>: User Login</w:t>
            </w:r>
            <w:r>
              <w:rPr>
                <w:spacing w:val="-4"/>
                <w:sz w:val="26"/>
              </w:rPr>
              <w:t xml:space="preserve"> </w:t>
            </w:r>
            <w:r>
              <w:rPr>
                <w:sz w:val="26"/>
              </w:rPr>
              <w:t>Page</w:t>
            </w:r>
          </w:p>
          <w:p w:rsidR="00415B89" w:rsidRDefault="00FD2E24">
            <w:pPr>
              <w:pStyle w:val="TableParagraph"/>
              <w:numPr>
                <w:ilvl w:val="3"/>
                <w:numId w:val="4"/>
              </w:numPr>
              <w:tabs>
                <w:tab w:val="left" w:pos="726"/>
              </w:tabs>
              <w:spacing w:before="149"/>
              <w:ind w:hanging="355"/>
              <w:rPr>
                <w:sz w:val="26"/>
              </w:rPr>
            </w:pPr>
            <w:r>
              <w:rPr>
                <w:sz w:val="26"/>
              </w:rPr>
              <w:t>: Admin Login</w:t>
            </w:r>
            <w:r>
              <w:rPr>
                <w:spacing w:val="-4"/>
                <w:sz w:val="26"/>
              </w:rPr>
              <w:t xml:space="preserve"> </w:t>
            </w:r>
            <w:r>
              <w:rPr>
                <w:sz w:val="26"/>
              </w:rPr>
              <w:t>Page</w:t>
            </w:r>
          </w:p>
          <w:p w:rsidR="00415B89" w:rsidRDefault="00FD2E24">
            <w:pPr>
              <w:pStyle w:val="TableParagraph"/>
              <w:numPr>
                <w:ilvl w:val="3"/>
                <w:numId w:val="4"/>
              </w:numPr>
              <w:tabs>
                <w:tab w:val="left" w:pos="726"/>
              </w:tabs>
              <w:spacing w:before="9" w:line="440" w:lineRule="atLeast"/>
              <w:ind w:left="112" w:right="2815" w:firstLine="259"/>
              <w:rPr>
                <w:sz w:val="26"/>
              </w:rPr>
            </w:pPr>
            <w:r>
              <w:rPr>
                <w:sz w:val="26"/>
              </w:rPr>
              <w:t xml:space="preserve">: Traffic Police Login </w:t>
            </w:r>
            <w:r>
              <w:rPr>
                <w:spacing w:val="-4"/>
                <w:sz w:val="26"/>
              </w:rPr>
              <w:t xml:space="preserve">Page </w:t>
            </w:r>
            <w:r>
              <w:rPr>
                <w:sz w:val="26"/>
              </w:rPr>
              <w:t>6.1.3</w:t>
            </w:r>
          </w:p>
          <w:p w:rsidR="00415B89" w:rsidRDefault="00FD2E24">
            <w:pPr>
              <w:pStyle w:val="TableParagraph"/>
              <w:numPr>
                <w:ilvl w:val="0"/>
                <w:numId w:val="5"/>
              </w:numPr>
              <w:tabs>
                <w:tab w:val="left" w:pos="726"/>
              </w:tabs>
              <w:spacing w:before="8"/>
              <w:ind w:hanging="362"/>
              <w:rPr>
                <w:sz w:val="26"/>
              </w:rPr>
            </w:pPr>
            <w:r>
              <w:rPr>
                <w:sz w:val="26"/>
              </w:rPr>
              <w:t>: Add</w:t>
            </w:r>
            <w:r>
              <w:rPr>
                <w:spacing w:val="-3"/>
                <w:sz w:val="26"/>
              </w:rPr>
              <w:t xml:space="preserve"> </w:t>
            </w:r>
            <w:r>
              <w:rPr>
                <w:sz w:val="26"/>
              </w:rPr>
              <w:t>User</w:t>
            </w:r>
          </w:p>
          <w:p w:rsidR="00415B89" w:rsidRDefault="00FD2E24">
            <w:pPr>
              <w:pStyle w:val="TableParagraph"/>
              <w:numPr>
                <w:ilvl w:val="0"/>
                <w:numId w:val="5"/>
              </w:numPr>
              <w:tabs>
                <w:tab w:val="left" w:pos="726"/>
              </w:tabs>
              <w:spacing w:before="149"/>
              <w:ind w:hanging="362"/>
              <w:rPr>
                <w:sz w:val="26"/>
              </w:rPr>
            </w:pPr>
            <w:r>
              <w:rPr>
                <w:sz w:val="26"/>
              </w:rPr>
              <w:t>: Add Traffic</w:t>
            </w:r>
            <w:r>
              <w:rPr>
                <w:spacing w:val="-4"/>
                <w:sz w:val="26"/>
              </w:rPr>
              <w:t xml:space="preserve"> </w:t>
            </w:r>
            <w:r>
              <w:rPr>
                <w:sz w:val="26"/>
              </w:rPr>
              <w:t>Police</w:t>
            </w:r>
          </w:p>
          <w:p w:rsidR="00415B89" w:rsidRDefault="00FD2E24">
            <w:pPr>
              <w:pStyle w:val="TableParagraph"/>
              <w:numPr>
                <w:ilvl w:val="0"/>
                <w:numId w:val="5"/>
              </w:numPr>
              <w:tabs>
                <w:tab w:val="left" w:pos="726"/>
              </w:tabs>
              <w:spacing w:before="150" w:line="362" w:lineRule="auto"/>
              <w:ind w:left="93" w:right="4211" w:firstLine="271"/>
              <w:rPr>
                <w:sz w:val="26"/>
              </w:rPr>
            </w:pPr>
            <w:r>
              <w:rPr>
                <w:sz w:val="26"/>
              </w:rPr>
              <w:t>: Add Penalty 6.1.4</w:t>
            </w:r>
          </w:p>
          <w:p w:rsidR="00415B89" w:rsidRDefault="00FD2E24">
            <w:pPr>
              <w:pStyle w:val="TableParagraph"/>
              <w:numPr>
                <w:ilvl w:val="1"/>
                <w:numId w:val="5"/>
              </w:numPr>
              <w:tabs>
                <w:tab w:val="left" w:pos="814"/>
              </w:tabs>
              <w:rPr>
                <w:sz w:val="26"/>
              </w:rPr>
            </w:pPr>
            <w:r>
              <w:rPr>
                <w:sz w:val="26"/>
              </w:rPr>
              <w:t>: User</w:t>
            </w:r>
            <w:r>
              <w:rPr>
                <w:spacing w:val="-3"/>
                <w:sz w:val="26"/>
              </w:rPr>
              <w:t xml:space="preserve"> </w:t>
            </w:r>
            <w:r>
              <w:rPr>
                <w:sz w:val="26"/>
              </w:rPr>
              <w:t>List</w:t>
            </w:r>
          </w:p>
          <w:p w:rsidR="00415B89" w:rsidRDefault="00FD2E24">
            <w:pPr>
              <w:pStyle w:val="TableParagraph"/>
              <w:numPr>
                <w:ilvl w:val="1"/>
                <w:numId w:val="5"/>
              </w:numPr>
              <w:tabs>
                <w:tab w:val="left" w:pos="814"/>
              </w:tabs>
              <w:spacing w:before="153"/>
              <w:rPr>
                <w:sz w:val="26"/>
              </w:rPr>
            </w:pPr>
            <w:r>
              <w:rPr>
                <w:sz w:val="26"/>
              </w:rPr>
              <w:t>Traffic Police</w:t>
            </w:r>
            <w:r>
              <w:rPr>
                <w:spacing w:val="-3"/>
                <w:sz w:val="26"/>
              </w:rPr>
              <w:t xml:space="preserve"> </w:t>
            </w:r>
            <w:r>
              <w:rPr>
                <w:sz w:val="26"/>
              </w:rPr>
              <w:t>List</w:t>
            </w:r>
          </w:p>
          <w:p w:rsidR="00415B89" w:rsidRDefault="00FD2E24">
            <w:pPr>
              <w:pStyle w:val="TableParagraph"/>
              <w:numPr>
                <w:ilvl w:val="1"/>
                <w:numId w:val="5"/>
              </w:numPr>
              <w:tabs>
                <w:tab w:val="left" w:pos="814"/>
              </w:tabs>
              <w:spacing w:before="152"/>
              <w:rPr>
                <w:sz w:val="26"/>
              </w:rPr>
            </w:pPr>
            <w:r>
              <w:rPr>
                <w:sz w:val="26"/>
              </w:rPr>
              <w:t>:Penalty</w:t>
            </w:r>
            <w:r>
              <w:rPr>
                <w:spacing w:val="-6"/>
                <w:sz w:val="26"/>
              </w:rPr>
              <w:t xml:space="preserve"> </w:t>
            </w:r>
            <w:r>
              <w:rPr>
                <w:sz w:val="26"/>
              </w:rPr>
              <w:t>List</w:t>
            </w:r>
          </w:p>
          <w:p w:rsidR="00415B89" w:rsidRDefault="00FD2E24">
            <w:pPr>
              <w:pStyle w:val="TableParagraph"/>
              <w:numPr>
                <w:ilvl w:val="2"/>
                <w:numId w:val="6"/>
              </w:numPr>
              <w:tabs>
                <w:tab w:val="left" w:pos="677"/>
              </w:tabs>
              <w:spacing w:before="150"/>
              <w:rPr>
                <w:sz w:val="26"/>
              </w:rPr>
            </w:pPr>
            <w:r>
              <w:rPr>
                <w:sz w:val="26"/>
              </w:rPr>
              <w:t>:Penalty</w:t>
            </w:r>
            <w:r>
              <w:rPr>
                <w:spacing w:val="-6"/>
                <w:sz w:val="26"/>
              </w:rPr>
              <w:t xml:space="preserve"> </w:t>
            </w:r>
            <w:r>
              <w:rPr>
                <w:sz w:val="26"/>
              </w:rPr>
              <w:t>History</w:t>
            </w:r>
          </w:p>
          <w:p w:rsidR="00415B89" w:rsidRDefault="00415B89">
            <w:pPr>
              <w:pStyle w:val="TableParagraph"/>
              <w:spacing w:before="11"/>
              <w:ind w:left="0"/>
              <w:rPr>
                <w:b/>
                <w:sz w:val="25"/>
              </w:rPr>
            </w:pPr>
          </w:p>
          <w:p w:rsidR="00415B89" w:rsidRDefault="00FD2E24">
            <w:pPr>
              <w:pStyle w:val="TableParagraph"/>
              <w:numPr>
                <w:ilvl w:val="2"/>
                <w:numId w:val="6"/>
              </w:numPr>
              <w:tabs>
                <w:tab w:val="left" w:pos="678"/>
              </w:tabs>
              <w:ind w:left="677" w:hanging="585"/>
              <w:rPr>
                <w:sz w:val="26"/>
              </w:rPr>
            </w:pPr>
            <w:r>
              <w:rPr>
                <w:sz w:val="26"/>
              </w:rPr>
              <w:t>NFC/QR Scan</w:t>
            </w:r>
            <w:r>
              <w:rPr>
                <w:spacing w:val="-3"/>
                <w:sz w:val="26"/>
              </w:rPr>
              <w:t xml:space="preserve"> </w:t>
            </w:r>
            <w:r>
              <w:rPr>
                <w:sz w:val="26"/>
              </w:rPr>
              <w:t>Page</w:t>
            </w:r>
          </w:p>
          <w:p w:rsidR="00415B89" w:rsidRDefault="00415B89">
            <w:pPr>
              <w:pStyle w:val="TableParagraph"/>
              <w:spacing w:before="11"/>
              <w:ind w:left="0"/>
              <w:rPr>
                <w:b/>
                <w:sz w:val="25"/>
              </w:rPr>
            </w:pPr>
          </w:p>
          <w:p w:rsidR="00415B89" w:rsidRDefault="00FD2E24">
            <w:pPr>
              <w:pStyle w:val="TableParagraph"/>
              <w:numPr>
                <w:ilvl w:val="2"/>
                <w:numId w:val="6"/>
              </w:numPr>
              <w:tabs>
                <w:tab w:val="left" w:pos="677"/>
              </w:tabs>
              <w:rPr>
                <w:sz w:val="26"/>
              </w:rPr>
            </w:pPr>
            <w:r>
              <w:rPr>
                <w:sz w:val="26"/>
              </w:rPr>
              <w:t>User</w:t>
            </w:r>
            <w:r>
              <w:rPr>
                <w:spacing w:val="1"/>
                <w:sz w:val="26"/>
              </w:rPr>
              <w:t xml:space="preserve"> </w:t>
            </w:r>
            <w:r>
              <w:rPr>
                <w:sz w:val="26"/>
              </w:rPr>
              <w:t>Details</w:t>
            </w:r>
          </w:p>
          <w:p w:rsidR="00415B89" w:rsidRDefault="00415B89">
            <w:pPr>
              <w:pStyle w:val="TableParagraph"/>
              <w:ind w:left="0"/>
              <w:rPr>
                <w:b/>
                <w:sz w:val="26"/>
              </w:rPr>
            </w:pPr>
          </w:p>
          <w:p w:rsidR="00415B89" w:rsidRDefault="00FD2E24">
            <w:pPr>
              <w:pStyle w:val="TableParagraph"/>
              <w:numPr>
                <w:ilvl w:val="2"/>
                <w:numId w:val="6"/>
              </w:numPr>
              <w:tabs>
                <w:tab w:val="left" w:pos="677"/>
              </w:tabs>
              <w:rPr>
                <w:sz w:val="26"/>
              </w:rPr>
            </w:pPr>
            <w:r>
              <w:rPr>
                <w:sz w:val="26"/>
              </w:rPr>
              <w:t>Users Penalty</w:t>
            </w:r>
          </w:p>
        </w:tc>
        <w:tc>
          <w:tcPr>
            <w:tcW w:w="1997" w:type="dxa"/>
            <w:tcBorders>
              <w:bottom w:val="nil"/>
            </w:tcBorders>
          </w:tcPr>
          <w:p w:rsidR="00415B89" w:rsidRDefault="00FD2E24">
            <w:pPr>
              <w:pStyle w:val="TableParagraph"/>
              <w:spacing w:line="291" w:lineRule="exact"/>
              <w:ind w:left="109"/>
              <w:rPr>
                <w:sz w:val="26"/>
              </w:rPr>
            </w:pPr>
            <w:r>
              <w:rPr>
                <w:sz w:val="26"/>
              </w:rPr>
              <w:t>49</w:t>
            </w:r>
          </w:p>
        </w:tc>
      </w:tr>
      <w:tr w:rsidR="00415B89">
        <w:trPr>
          <w:trHeight w:val="681"/>
        </w:trPr>
        <w:tc>
          <w:tcPr>
            <w:tcW w:w="1560" w:type="dxa"/>
            <w:vMerge/>
            <w:tcBorders>
              <w:top w:val="nil"/>
            </w:tcBorders>
          </w:tcPr>
          <w:p w:rsidR="00415B89" w:rsidRDefault="00415B89">
            <w:pPr>
              <w:rPr>
                <w:sz w:val="2"/>
                <w:szCs w:val="2"/>
              </w:rPr>
            </w:pPr>
          </w:p>
        </w:tc>
        <w:tc>
          <w:tcPr>
            <w:tcW w:w="6381" w:type="dxa"/>
            <w:vMerge/>
            <w:tcBorders>
              <w:top w:val="nil"/>
            </w:tcBorders>
          </w:tcPr>
          <w:p w:rsidR="00415B89" w:rsidRDefault="00415B89">
            <w:pPr>
              <w:rPr>
                <w:sz w:val="2"/>
                <w:szCs w:val="2"/>
              </w:rPr>
            </w:pPr>
          </w:p>
        </w:tc>
        <w:tc>
          <w:tcPr>
            <w:tcW w:w="1997" w:type="dxa"/>
            <w:tcBorders>
              <w:top w:val="nil"/>
              <w:bottom w:val="nil"/>
            </w:tcBorders>
          </w:tcPr>
          <w:p w:rsidR="00415B89" w:rsidRDefault="00FD2E24">
            <w:pPr>
              <w:pStyle w:val="TableParagraph"/>
              <w:spacing w:before="237"/>
              <w:ind w:left="109"/>
              <w:rPr>
                <w:sz w:val="26"/>
              </w:rPr>
            </w:pPr>
            <w:r>
              <w:rPr>
                <w:sz w:val="26"/>
              </w:rPr>
              <w:t>49</w:t>
            </w:r>
          </w:p>
        </w:tc>
      </w:tr>
      <w:tr w:rsidR="00415B89">
        <w:trPr>
          <w:trHeight w:val="508"/>
        </w:trPr>
        <w:tc>
          <w:tcPr>
            <w:tcW w:w="1560" w:type="dxa"/>
            <w:vMerge/>
            <w:tcBorders>
              <w:top w:val="nil"/>
            </w:tcBorders>
          </w:tcPr>
          <w:p w:rsidR="00415B89" w:rsidRDefault="00415B89">
            <w:pPr>
              <w:rPr>
                <w:sz w:val="2"/>
                <w:szCs w:val="2"/>
              </w:rPr>
            </w:pPr>
          </w:p>
        </w:tc>
        <w:tc>
          <w:tcPr>
            <w:tcW w:w="6381" w:type="dxa"/>
            <w:vMerge/>
            <w:tcBorders>
              <w:top w:val="nil"/>
            </w:tcBorders>
          </w:tcPr>
          <w:p w:rsidR="00415B89" w:rsidRDefault="00415B89">
            <w:pPr>
              <w:rPr>
                <w:sz w:val="2"/>
                <w:szCs w:val="2"/>
              </w:rPr>
            </w:pPr>
          </w:p>
        </w:tc>
        <w:tc>
          <w:tcPr>
            <w:tcW w:w="1997" w:type="dxa"/>
            <w:tcBorders>
              <w:top w:val="nil"/>
              <w:bottom w:val="nil"/>
            </w:tcBorders>
          </w:tcPr>
          <w:p w:rsidR="00415B89" w:rsidRDefault="00FD2E24">
            <w:pPr>
              <w:pStyle w:val="TableParagraph"/>
              <w:spacing w:before="133"/>
              <w:ind w:left="109"/>
              <w:rPr>
                <w:sz w:val="26"/>
              </w:rPr>
            </w:pPr>
            <w:r>
              <w:rPr>
                <w:sz w:val="26"/>
              </w:rPr>
              <w:t>50</w:t>
            </w:r>
          </w:p>
        </w:tc>
      </w:tr>
      <w:tr w:rsidR="00415B89">
        <w:trPr>
          <w:trHeight w:val="661"/>
        </w:trPr>
        <w:tc>
          <w:tcPr>
            <w:tcW w:w="1560" w:type="dxa"/>
            <w:vMerge/>
            <w:tcBorders>
              <w:top w:val="nil"/>
            </w:tcBorders>
          </w:tcPr>
          <w:p w:rsidR="00415B89" w:rsidRDefault="00415B89">
            <w:pPr>
              <w:rPr>
                <w:sz w:val="2"/>
                <w:szCs w:val="2"/>
              </w:rPr>
            </w:pPr>
          </w:p>
        </w:tc>
        <w:tc>
          <w:tcPr>
            <w:tcW w:w="6381" w:type="dxa"/>
            <w:vMerge/>
            <w:tcBorders>
              <w:top w:val="nil"/>
            </w:tcBorders>
          </w:tcPr>
          <w:p w:rsidR="00415B89" w:rsidRDefault="00415B89">
            <w:pPr>
              <w:rPr>
                <w:sz w:val="2"/>
                <w:szCs w:val="2"/>
              </w:rPr>
            </w:pPr>
          </w:p>
        </w:tc>
        <w:tc>
          <w:tcPr>
            <w:tcW w:w="1997" w:type="dxa"/>
            <w:tcBorders>
              <w:top w:val="nil"/>
              <w:bottom w:val="nil"/>
            </w:tcBorders>
          </w:tcPr>
          <w:p w:rsidR="00415B89" w:rsidRDefault="00FD2E24">
            <w:pPr>
              <w:pStyle w:val="TableParagraph"/>
              <w:spacing w:before="64"/>
              <w:ind w:left="109"/>
              <w:rPr>
                <w:sz w:val="26"/>
              </w:rPr>
            </w:pPr>
            <w:r>
              <w:rPr>
                <w:sz w:val="26"/>
              </w:rPr>
              <w:t>50</w:t>
            </w:r>
          </w:p>
        </w:tc>
      </w:tr>
      <w:tr w:rsidR="00415B89">
        <w:trPr>
          <w:trHeight w:val="660"/>
        </w:trPr>
        <w:tc>
          <w:tcPr>
            <w:tcW w:w="1560" w:type="dxa"/>
            <w:vMerge/>
            <w:tcBorders>
              <w:top w:val="nil"/>
            </w:tcBorders>
          </w:tcPr>
          <w:p w:rsidR="00415B89" w:rsidRDefault="00415B89">
            <w:pPr>
              <w:rPr>
                <w:sz w:val="2"/>
                <w:szCs w:val="2"/>
              </w:rPr>
            </w:pPr>
          </w:p>
        </w:tc>
        <w:tc>
          <w:tcPr>
            <w:tcW w:w="6381" w:type="dxa"/>
            <w:vMerge/>
            <w:tcBorders>
              <w:top w:val="nil"/>
            </w:tcBorders>
          </w:tcPr>
          <w:p w:rsidR="00415B89" w:rsidRDefault="00415B89">
            <w:pPr>
              <w:rPr>
                <w:sz w:val="2"/>
                <w:szCs w:val="2"/>
              </w:rPr>
            </w:pPr>
          </w:p>
        </w:tc>
        <w:tc>
          <w:tcPr>
            <w:tcW w:w="1997" w:type="dxa"/>
            <w:tcBorders>
              <w:top w:val="nil"/>
              <w:bottom w:val="nil"/>
            </w:tcBorders>
          </w:tcPr>
          <w:p w:rsidR="00415B89" w:rsidRDefault="00415B89">
            <w:pPr>
              <w:pStyle w:val="TableParagraph"/>
              <w:spacing w:before="11"/>
              <w:ind w:left="0"/>
              <w:rPr>
                <w:b/>
                <w:sz w:val="24"/>
              </w:rPr>
            </w:pPr>
          </w:p>
          <w:p w:rsidR="00415B89" w:rsidRDefault="00FD2E24">
            <w:pPr>
              <w:pStyle w:val="TableParagraph"/>
              <w:ind w:left="109"/>
              <w:rPr>
                <w:sz w:val="26"/>
              </w:rPr>
            </w:pPr>
            <w:r>
              <w:rPr>
                <w:sz w:val="26"/>
              </w:rPr>
              <w:t>51</w:t>
            </w:r>
          </w:p>
        </w:tc>
      </w:tr>
      <w:tr w:rsidR="00415B89">
        <w:trPr>
          <w:trHeight w:val="437"/>
        </w:trPr>
        <w:tc>
          <w:tcPr>
            <w:tcW w:w="1560" w:type="dxa"/>
            <w:vMerge/>
            <w:tcBorders>
              <w:top w:val="nil"/>
            </w:tcBorders>
          </w:tcPr>
          <w:p w:rsidR="00415B89" w:rsidRDefault="00415B89">
            <w:pPr>
              <w:rPr>
                <w:sz w:val="2"/>
                <w:szCs w:val="2"/>
              </w:rPr>
            </w:pPr>
          </w:p>
        </w:tc>
        <w:tc>
          <w:tcPr>
            <w:tcW w:w="6381" w:type="dxa"/>
            <w:vMerge/>
            <w:tcBorders>
              <w:top w:val="nil"/>
            </w:tcBorders>
          </w:tcPr>
          <w:p w:rsidR="00415B89" w:rsidRDefault="00415B89">
            <w:pPr>
              <w:rPr>
                <w:sz w:val="2"/>
                <w:szCs w:val="2"/>
              </w:rPr>
            </w:pPr>
          </w:p>
        </w:tc>
        <w:tc>
          <w:tcPr>
            <w:tcW w:w="1997" w:type="dxa"/>
            <w:tcBorders>
              <w:top w:val="nil"/>
              <w:bottom w:val="nil"/>
            </w:tcBorders>
          </w:tcPr>
          <w:p w:rsidR="00415B89" w:rsidRDefault="00FD2E24">
            <w:pPr>
              <w:pStyle w:val="TableParagraph"/>
              <w:spacing w:before="63"/>
              <w:ind w:left="109"/>
              <w:rPr>
                <w:sz w:val="26"/>
              </w:rPr>
            </w:pPr>
            <w:r>
              <w:rPr>
                <w:sz w:val="26"/>
              </w:rPr>
              <w:t>51</w:t>
            </w:r>
          </w:p>
        </w:tc>
      </w:tr>
      <w:tr w:rsidR="00415B89">
        <w:trPr>
          <w:trHeight w:val="663"/>
        </w:trPr>
        <w:tc>
          <w:tcPr>
            <w:tcW w:w="1560" w:type="dxa"/>
            <w:vMerge/>
            <w:tcBorders>
              <w:top w:val="nil"/>
            </w:tcBorders>
          </w:tcPr>
          <w:p w:rsidR="00415B89" w:rsidRDefault="00415B89">
            <w:pPr>
              <w:rPr>
                <w:sz w:val="2"/>
                <w:szCs w:val="2"/>
              </w:rPr>
            </w:pPr>
          </w:p>
        </w:tc>
        <w:tc>
          <w:tcPr>
            <w:tcW w:w="6381" w:type="dxa"/>
            <w:vMerge/>
            <w:tcBorders>
              <w:top w:val="nil"/>
            </w:tcBorders>
          </w:tcPr>
          <w:p w:rsidR="00415B89" w:rsidRDefault="00415B89">
            <w:pPr>
              <w:rPr>
                <w:sz w:val="2"/>
                <w:szCs w:val="2"/>
              </w:rPr>
            </w:pPr>
          </w:p>
        </w:tc>
        <w:tc>
          <w:tcPr>
            <w:tcW w:w="1997" w:type="dxa"/>
            <w:tcBorders>
              <w:top w:val="nil"/>
              <w:bottom w:val="nil"/>
            </w:tcBorders>
          </w:tcPr>
          <w:p w:rsidR="00415B89" w:rsidRDefault="00FD2E24">
            <w:pPr>
              <w:pStyle w:val="TableParagraph"/>
              <w:spacing w:before="64"/>
              <w:ind w:left="109"/>
              <w:rPr>
                <w:sz w:val="26"/>
              </w:rPr>
            </w:pPr>
            <w:r>
              <w:rPr>
                <w:sz w:val="26"/>
              </w:rPr>
              <w:t>52</w:t>
            </w:r>
          </w:p>
        </w:tc>
      </w:tr>
      <w:tr w:rsidR="00415B89">
        <w:trPr>
          <w:trHeight w:val="663"/>
        </w:trPr>
        <w:tc>
          <w:tcPr>
            <w:tcW w:w="1560" w:type="dxa"/>
            <w:vMerge/>
            <w:tcBorders>
              <w:top w:val="nil"/>
            </w:tcBorders>
          </w:tcPr>
          <w:p w:rsidR="00415B89" w:rsidRDefault="00415B89">
            <w:pPr>
              <w:rPr>
                <w:sz w:val="2"/>
                <w:szCs w:val="2"/>
              </w:rPr>
            </w:pPr>
          </w:p>
        </w:tc>
        <w:tc>
          <w:tcPr>
            <w:tcW w:w="6381" w:type="dxa"/>
            <w:vMerge/>
            <w:tcBorders>
              <w:top w:val="nil"/>
            </w:tcBorders>
          </w:tcPr>
          <w:p w:rsidR="00415B89" w:rsidRDefault="00415B89">
            <w:pPr>
              <w:rPr>
                <w:sz w:val="2"/>
                <w:szCs w:val="2"/>
              </w:rPr>
            </w:pPr>
          </w:p>
        </w:tc>
        <w:tc>
          <w:tcPr>
            <w:tcW w:w="1997" w:type="dxa"/>
            <w:tcBorders>
              <w:top w:val="nil"/>
              <w:bottom w:val="nil"/>
            </w:tcBorders>
          </w:tcPr>
          <w:p w:rsidR="00415B89" w:rsidRDefault="00415B89">
            <w:pPr>
              <w:pStyle w:val="TableParagraph"/>
              <w:spacing w:before="1"/>
              <w:ind w:left="0"/>
              <w:rPr>
                <w:b/>
                <w:sz w:val="25"/>
              </w:rPr>
            </w:pPr>
          </w:p>
          <w:p w:rsidR="00415B89" w:rsidRDefault="00FD2E24">
            <w:pPr>
              <w:pStyle w:val="TableParagraph"/>
              <w:ind w:left="109"/>
              <w:rPr>
                <w:sz w:val="26"/>
              </w:rPr>
            </w:pPr>
            <w:r>
              <w:rPr>
                <w:sz w:val="26"/>
              </w:rPr>
              <w:t>52</w:t>
            </w:r>
          </w:p>
        </w:tc>
      </w:tr>
      <w:tr w:rsidR="00415B89">
        <w:trPr>
          <w:trHeight w:val="437"/>
        </w:trPr>
        <w:tc>
          <w:tcPr>
            <w:tcW w:w="1560" w:type="dxa"/>
            <w:vMerge/>
            <w:tcBorders>
              <w:top w:val="nil"/>
            </w:tcBorders>
          </w:tcPr>
          <w:p w:rsidR="00415B89" w:rsidRDefault="00415B89">
            <w:pPr>
              <w:rPr>
                <w:sz w:val="2"/>
                <w:szCs w:val="2"/>
              </w:rPr>
            </w:pPr>
          </w:p>
        </w:tc>
        <w:tc>
          <w:tcPr>
            <w:tcW w:w="6381" w:type="dxa"/>
            <w:vMerge/>
            <w:tcBorders>
              <w:top w:val="nil"/>
            </w:tcBorders>
          </w:tcPr>
          <w:p w:rsidR="00415B89" w:rsidRDefault="00415B89">
            <w:pPr>
              <w:rPr>
                <w:sz w:val="2"/>
                <w:szCs w:val="2"/>
              </w:rPr>
            </w:pPr>
          </w:p>
        </w:tc>
        <w:tc>
          <w:tcPr>
            <w:tcW w:w="1997" w:type="dxa"/>
            <w:tcBorders>
              <w:top w:val="nil"/>
              <w:bottom w:val="nil"/>
            </w:tcBorders>
          </w:tcPr>
          <w:p w:rsidR="00415B89" w:rsidRDefault="00FD2E24">
            <w:pPr>
              <w:pStyle w:val="TableParagraph"/>
              <w:spacing w:before="64"/>
              <w:ind w:left="109"/>
              <w:rPr>
                <w:sz w:val="26"/>
              </w:rPr>
            </w:pPr>
            <w:r>
              <w:rPr>
                <w:sz w:val="26"/>
              </w:rPr>
              <w:t>53</w:t>
            </w:r>
          </w:p>
        </w:tc>
      </w:tr>
      <w:tr w:rsidR="00415B89">
        <w:trPr>
          <w:trHeight w:val="437"/>
        </w:trPr>
        <w:tc>
          <w:tcPr>
            <w:tcW w:w="1560" w:type="dxa"/>
            <w:vMerge/>
            <w:tcBorders>
              <w:top w:val="nil"/>
            </w:tcBorders>
          </w:tcPr>
          <w:p w:rsidR="00415B89" w:rsidRDefault="00415B89">
            <w:pPr>
              <w:rPr>
                <w:sz w:val="2"/>
                <w:szCs w:val="2"/>
              </w:rPr>
            </w:pPr>
          </w:p>
        </w:tc>
        <w:tc>
          <w:tcPr>
            <w:tcW w:w="6381" w:type="dxa"/>
            <w:vMerge/>
            <w:tcBorders>
              <w:top w:val="nil"/>
            </w:tcBorders>
          </w:tcPr>
          <w:p w:rsidR="00415B89" w:rsidRDefault="00415B89">
            <w:pPr>
              <w:rPr>
                <w:sz w:val="2"/>
                <w:szCs w:val="2"/>
              </w:rPr>
            </w:pPr>
          </w:p>
        </w:tc>
        <w:tc>
          <w:tcPr>
            <w:tcW w:w="1997" w:type="dxa"/>
            <w:tcBorders>
              <w:top w:val="nil"/>
              <w:bottom w:val="nil"/>
            </w:tcBorders>
          </w:tcPr>
          <w:p w:rsidR="00415B89" w:rsidRDefault="00FD2E24">
            <w:pPr>
              <w:pStyle w:val="TableParagraph"/>
              <w:spacing w:before="63"/>
              <w:ind w:left="109"/>
              <w:rPr>
                <w:sz w:val="26"/>
              </w:rPr>
            </w:pPr>
            <w:r>
              <w:rPr>
                <w:sz w:val="26"/>
              </w:rPr>
              <w:t>53</w:t>
            </w:r>
          </w:p>
        </w:tc>
      </w:tr>
      <w:tr w:rsidR="00415B89">
        <w:trPr>
          <w:trHeight w:val="437"/>
        </w:trPr>
        <w:tc>
          <w:tcPr>
            <w:tcW w:w="1560" w:type="dxa"/>
            <w:vMerge/>
            <w:tcBorders>
              <w:top w:val="nil"/>
            </w:tcBorders>
          </w:tcPr>
          <w:p w:rsidR="00415B89" w:rsidRDefault="00415B89">
            <w:pPr>
              <w:rPr>
                <w:sz w:val="2"/>
                <w:szCs w:val="2"/>
              </w:rPr>
            </w:pPr>
          </w:p>
        </w:tc>
        <w:tc>
          <w:tcPr>
            <w:tcW w:w="6381" w:type="dxa"/>
            <w:vMerge/>
            <w:tcBorders>
              <w:top w:val="nil"/>
            </w:tcBorders>
          </w:tcPr>
          <w:p w:rsidR="00415B89" w:rsidRDefault="00415B89">
            <w:pPr>
              <w:rPr>
                <w:sz w:val="2"/>
                <w:szCs w:val="2"/>
              </w:rPr>
            </w:pPr>
          </w:p>
        </w:tc>
        <w:tc>
          <w:tcPr>
            <w:tcW w:w="1997" w:type="dxa"/>
            <w:tcBorders>
              <w:top w:val="nil"/>
              <w:bottom w:val="nil"/>
            </w:tcBorders>
          </w:tcPr>
          <w:p w:rsidR="00415B89" w:rsidRDefault="00FD2E24">
            <w:pPr>
              <w:pStyle w:val="TableParagraph"/>
              <w:spacing w:before="64"/>
              <w:ind w:left="109"/>
              <w:rPr>
                <w:sz w:val="26"/>
              </w:rPr>
            </w:pPr>
            <w:r>
              <w:rPr>
                <w:sz w:val="26"/>
              </w:rPr>
              <w:t>54</w:t>
            </w:r>
          </w:p>
        </w:tc>
      </w:tr>
      <w:tr w:rsidR="00415B89">
        <w:trPr>
          <w:trHeight w:val="522"/>
        </w:trPr>
        <w:tc>
          <w:tcPr>
            <w:tcW w:w="1560" w:type="dxa"/>
            <w:vMerge/>
            <w:tcBorders>
              <w:top w:val="nil"/>
            </w:tcBorders>
          </w:tcPr>
          <w:p w:rsidR="00415B89" w:rsidRDefault="00415B89">
            <w:pPr>
              <w:rPr>
                <w:sz w:val="2"/>
                <w:szCs w:val="2"/>
              </w:rPr>
            </w:pPr>
          </w:p>
        </w:tc>
        <w:tc>
          <w:tcPr>
            <w:tcW w:w="6381" w:type="dxa"/>
            <w:vMerge/>
            <w:tcBorders>
              <w:top w:val="nil"/>
            </w:tcBorders>
          </w:tcPr>
          <w:p w:rsidR="00415B89" w:rsidRDefault="00415B89">
            <w:pPr>
              <w:rPr>
                <w:sz w:val="2"/>
                <w:szCs w:val="2"/>
              </w:rPr>
            </w:pPr>
          </w:p>
        </w:tc>
        <w:tc>
          <w:tcPr>
            <w:tcW w:w="1997" w:type="dxa"/>
            <w:tcBorders>
              <w:top w:val="nil"/>
              <w:bottom w:val="nil"/>
            </w:tcBorders>
          </w:tcPr>
          <w:p w:rsidR="00415B89" w:rsidRDefault="00FD2E24">
            <w:pPr>
              <w:pStyle w:val="TableParagraph"/>
              <w:spacing w:before="63"/>
              <w:ind w:left="109"/>
              <w:rPr>
                <w:sz w:val="26"/>
              </w:rPr>
            </w:pPr>
            <w:r>
              <w:rPr>
                <w:sz w:val="26"/>
              </w:rPr>
              <w:t>54</w:t>
            </w:r>
          </w:p>
        </w:tc>
      </w:tr>
      <w:tr w:rsidR="00415B89">
        <w:trPr>
          <w:trHeight w:val="2031"/>
        </w:trPr>
        <w:tc>
          <w:tcPr>
            <w:tcW w:w="1560" w:type="dxa"/>
            <w:vMerge/>
            <w:tcBorders>
              <w:top w:val="nil"/>
            </w:tcBorders>
          </w:tcPr>
          <w:p w:rsidR="00415B89" w:rsidRDefault="00415B89">
            <w:pPr>
              <w:rPr>
                <w:sz w:val="2"/>
                <w:szCs w:val="2"/>
              </w:rPr>
            </w:pPr>
          </w:p>
        </w:tc>
        <w:tc>
          <w:tcPr>
            <w:tcW w:w="6381" w:type="dxa"/>
            <w:vMerge/>
            <w:tcBorders>
              <w:top w:val="nil"/>
            </w:tcBorders>
          </w:tcPr>
          <w:p w:rsidR="00415B89" w:rsidRDefault="00415B89">
            <w:pPr>
              <w:rPr>
                <w:sz w:val="2"/>
                <w:szCs w:val="2"/>
              </w:rPr>
            </w:pPr>
          </w:p>
        </w:tc>
        <w:tc>
          <w:tcPr>
            <w:tcW w:w="1997" w:type="dxa"/>
            <w:tcBorders>
              <w:top w:val="nil"/>
            </w:tcBorders>
          </w:tcPr>
          <w:p w:rsidR="00415B89" w:rsidRDefault="00FD2E24">
            <w:pPr>
              <w:pStyle w:val="TableParagraph"/>
              <w:spacing w:before="149"/>
              <w:ind w:left="109"/>
              <w:rPr>
                <w:sz w:val="26"/>
              </w:rPr>
            </w:pPr>
            <w:r>
              <w:rPr>
                <w:sz w:val="26"/>
              </w:rPr>
              <w:t>55</w:t>
            </w:r>
          </w:p>
          <w:p w:rsidR="00415B89" w:rsidRDefault="00415B89">
            <w:pPr>
              <w:pStyle w:val="TableParagraph"/>
              <w:spacing w:before="10"/>
              <w:ind w:left="0"/>
              <w:rPr>
                <w:b/>
                <w:sz w:val="23"/>
              </w:rPr>
            </w:pPr>
          </w:p>
          <w:p w:rsidR="00415B89" w:rsidRDefault="00FD2E24">
            <w:pPr>
              <w:pStyle w:val="TableParagraph"/>
              <w:spacing w:before="1"/>
              <w:ind w:left="109"/>
              <w:rPr>
                <w:sz w:val="26"/>
              </w:rPr>
            </w:pPr>
            <w:r>
              <w:rPr>
                <w:sz w:val="26"/>
              </w:rPr>
              <w:t>56</w:t>
            </w:r>
          </w:p>
        </w:tc>
      </w:tr>
    </w:tbl>
    <w:p w:rsidR="00415B89" w:rsidRDefault="00415B89">
      <w:pPr>
        <w:rPr>
          <w:sz w:val="26"/>
        </w:rPr>
        <w:sectPr w:rsidR="00415B89">
          <w:pgSz w:w="12240" w:h="15840"/>
          <w:pgMar w:top="860" w:right="440" w:bottom="560" w:left="860" w:header="0" w:footer="370" w:gutter="0"/>
          <w:cols w:space="720"/>
        </w:sect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FD2E24">
      <w:pPr>
        <w:spacing w:before="209"/>
        <w:ind w:left="2158" w:right="3104"/>
        <w:jc w:val="center"/>
        <w:rPr>
          <w:b/>
          <w:sz w:val="40"/>
        </w:rPr>
      </w:pPr>
      <w:r>
        <w:rPr>
          <w:b/>
          <w:sz w:val="40"/>
        </w:rPr>
        <w:t>CHAPTER 1</w:t>
      </w:r>
    </w:p>
    <w:p w:rsidR="00415B89" w:rsidRDefault="00FD2E24">
      <w:pPr>
        <w:pStyle w:val="Heading1"/>
        <w:spacing w:before="270"/>
        <w:ind w:left="1044" w:right="2009"/>
      </w:pPr>
      <w:r>
        <w:rPr>
          <w:w w:val="110"/>
        </w:rPr>
        <w:t>INTRODUCTION</w:t>
      </w:r>
    </w:p>
    <w:p w:rsidR="00415B89" w:rsidRDefault="00415B89">
      <w:pPr>
        <w:sectPr w:rsidR="00415B89">
          <w:footerReference w:type="default" r:id="rId11"/>
          <w:pgSz w:w="12240" w:h="15840"/>
          <w:pgMar w:top="1500" w:right="440" w:bottom="1220" w:left="860" w:header="0" w:footer="1028" w:gutter="0"/>
          <w:pgNumType w:start="1"/>
          <w:cols w:space="720"/>
        </w:sectPr>
      </w:pPr>
    </w:p>
    <w:p w:rsidR="00415B89" w:rsidRDefault="00FD2E24">
      <w:pPr>
        <w:pStyle w:val="Heading3"/>
        <w:spacing w:before="69"/>
        <w:ind w:left="3246"/>
      </w:pPr>
      <w:r>
        <w:rPr>
          <w:w w:val="105"/>
        </w:rPr>
        <w:lastRenderedPageBreak/>
        <w:t>INTRODUCTION</w:t>
      </w:r>
    </w:p>
    <w:p w:rsidR="00415B89" w:rsidRDefault="00415B89">
      <w:pPr>
        <w:pStyle w:val="BodyText"/>
        <w:rPr>
          <w:b/>
          <w:sz w:val="20"/>
        </w:rPr>
      </w:pPr>
    </w:p>
    <w:p w:rsidR="00415B89" w:rsidRDefault="00415B89">
      <w:pPr>
        <w:pStyle w:val="BodyText"/>
        <w:spacing w:before="4"/>
        <w:rPr>
          <w:b/>
          <w:sz w:val="23"/>
        </w:rPr>
      </w:pPr>
    </w:p>
    <w:p w:rsidR="00415B89" w:rsidRDefault="00FD2E24">
      <w:pPr>
        <w:pStyle w:val="Heading5"/>
        <w:numPr>
          <w:ilvl w:val="1"/>
          <w:numId w:val="7"/>
        </w:numPr>
        <w:tabs>
          <w:tab w:val="left" w:pos="1470"/>
          <w:tab w:val="left" w:pos="1471"/>
        </w:tabs>
        <w:spacing w:before="86"/>
      </w:pPr>
      <w:bookmarkStart w:id="6" w:name="_bookmark3"/>
      <w:bookmarkStart w:id="7" w:name="1.1_Basic_Concept"/>
      <w:bookmarkEnd w:id="6"/>
      <w:bookmarkEnd w:id="7"/>
      <w:r>
        <w:t>Basic</w:t>
      </w:r>
      <w:r>
        <w:rPr>
          <w:spacing w:val="37"/>
        </w:rPr>
        <w:t xml:space="preserve"> </w:t>
      </w:r>
      <w:r>
        <w:t>Concept</w:t>
      </w:r>
    </w:p>
    <w:p w:rsidR="00415B89" w:rsidRDefault="00415B89">
      <w:pPr>
        <w:pStyle w:val="BodyText"/>
        <w:spacing w:before="10"/>
        <w:rPr>
          <w:b/>
          <w:sz w:val="32"/>
        </w:rPr>
      </w:pPr>
    </w:p>
    <w:p w:rsidR="00FD2E24" w:rsidRDefault="00FD2E24" w:rsidP="00CA0E2E">
      <w:pPr>
        <w:spacing w:line="360" w:lineRule="auto"/>
        <w:ind w:left="900" w:right="680"/>
        <w:jc w:val="both"/>
        <w:rPr>
          <w:rFonts w:eastAsia="Calibri"/>
          <w:sz w:val="24"/>
          <w:szCs w:val="24"/>
        </w:rPr>
      </w:pPr>
      <w:r>
        <w:rPr>
          <w:rFonts w:eastAsia="Calibri"/>
          <w:sz w:val="24"/>
          <w:szCs w:val="24"/>
        </w:rPr>
        <w:t xml:space="preserve">When a breakage occurs in the water pipeline, water crisis occurs. Due to the breakage, the water gets wasted and the area where the water supposed to go becomes impossible. Hence those areas suffer from water crisis until the pipeline is not fixed. During the crisis, the people living in those areas are not able to get water directly; hence they need to contact the nearest water tanker supplier who can provide the supplies to those people living in those areas. </w:t>
      </w:r>
    </w:p>
    <w:p w:rsidR="00FD2E24" w:rsidRDefault="00FD2E24" w:rsidP="00FD2E24">
      <w:pPr>
        <w:jc w:val="both"/>
        <w:rPr>
          <w:rFonts w:eastAsia="Calibri"/>
          <w:sz w:val="24"/>
          <w:szCs w:val="24"/>
        </w:rPr>
      </w:pPr>
    </w:p>
    <w:p w:rsidR="00FD2E24" w:rsidRDefault="00FD2E24" w:rsidP="00CA0E2E">
      <w:pPr>
        <w:spacing w:line="360" w:lineRule="auto"/>
        <w:ind w:left="900" w:right="680"/>
        <w:jc w:val="both"/>
        <w:rPr>
          <w:rFonts w:eastAsia="Calibri"/>
          <w:sz w:val="24"/>
          <w:szCs w:val="24"/>
        </w:rPr>
      </w:pPr>
      <w:r>
        <w:rPr>
          <w:rFonts w:eastAsia="Calibri"/>
          <w:sz w:val="24"/>
          <w:szCs w:val="24"/>
        </w:rPr>
        <w:t xml:space="preserve">This traditional approach takes lot of time and efforts to contact to the supplier. And there becomes a good possibility of miscommunication in terms of water requirements, the location and address and contacting the supplier itself becomes a tedious task. To overcome this problem, this project tries to create a platform for the end users who need water. </w:t>
      </w:r>
    </w:p>
    <w:p w:rsidR="00FD2E24" w:rsidRDefault="00FD2E24" w:rsidP="00FD2E24">
      <w:pPr>
        <w:jc w:val="both"/>
        <w:rPr>
          <w:rFonts w:eastAsia="Calibri"/>
          <w:sz w:val="24"/>
          <w:szCs w:val="24"/>
        </w:rPr>
      </w:pPr>
    </w:p>
    <w:p w:rsidR="00FD2E24" w:rsidRDefault="00FD2E24" w:rsidP="00CA0E2E">
      <w:pPr>
        <w:spacing w:line="360" w:lineRule="auto"/>
        <w:ind w:left="900" w:right="680"/>
        <w:jc w:val="both"/>
        <w:rPr>
          <w:rFonts w:eastAsia="Calibri"/>
          <w:sz w:val="24"/>
          <w:szCs w:val="24"/>
        </w:rPr>
      </w:pPr>
      <w:r>
        <w:rPr>
          <w:rFonts w:eastAsia="Calibri"/>
          <w:sz w:val="24"/>
          <w:szCs w:val="24"/>
        </w:rPr>
        <w:t xml:space="preserve">This platform will connect the water suppliers to the end consumers with the help of a mobile application. Where users can put their location, contact details and requirements and order the supplies in a very efficient way. The app will have more features apart from this such as supplier’s shop location, for the latest updates and so on which we will be looking further in the document. </w:t>
      </w:r>
    </w:p>
    <w:p w:rsidR="00FD2E24" w:rsidRDefault="00FD2E24" w:rsidP="00FD2E24">
      <w:pPr>
        <w:jc w:val="both"/>
        <w:rPr>
          <w:rFonts w:eastAsia="Calibri"/>
          <w:sz w:val="24"/>
          <w:szCs w:val="24"/>
        </w:rPr>
      </w:pPr>
    </w:p>
    <w:p w:rsidR="00FD2E24" w:rsidRDefault="00FD2E24" w:rsidP="00CA0E2E">
      <w:pPr>
        <w:spacing w:line="360" w:lineRule="auto"/>
        <w:ind w:left="900" w:right="680"/>
        <w:jc w:val="both"/>
        <w:rPr>
          <w:rFonts w:eastAsia="Calibri"/>
          <w:sz w:val="24"/>
          <w:szCs w:val="24"/>
        </w:rPr>
      </w:pPr>
      <w:r>
        <w:rPr>
          <w:rFonts w:eastAsia="Calibri"/>
          <w:sz w:val="24"/>
          <w:szCs w:val="24"/>
        </w:rPr>
        <w:t>The aim of this project is to provide a user-friendly application for its users. It is developed using Java, XML and Android Studio IDE. The application will be very useful for having update on water crisis and ordering water online.</w:t>
      </w:r>
    </w:p>
    <w:p w:rsidR="00415B89" w:rsidRDefault="00415B89">
      <w:pPr>
        <w:pStyle w:val="BodyText"/>
        <w:spacing w:line="360" w:lineRule="auto"/>
        <w:ind w:left="779" w:right="577"/>
        <w:jc w:val="both"/>
      </w:pPr>
    </w:p>
    <w:p w:rsidR="00415B89" w:rsidRDefault="00415B89">
      <w:pPr>
        <w:spacing w:line="360" w:lineRule="auto"/>
        <w:jc w:val="both"/>
        <w:sectPr w:rsidR="00415B89">
          <w:pgSz w:w="12240" w:h="15840"/>
          <w:pgMar w:top="1300" w:right="440" w:bottom="1220" w:left="860" w:header="0" w:footer="1028" w:gutter="0"/>
          <w:cols w:space="720"/>
        </w:sectPr>
      </w:pPr>
    </w:p>
    <w:p w:rsidR="00415B89" w:rsidRDefault="00FD2E24">
      <w:pPr>
        <w:pStyle w:val="Heading5"/>
        <w:numPr>
          <w:ilvl w:val="1"/>
          <w:numId w:val="7"/>
        </w:numPr>
        <w:tabs>
          <w:tab w:val="left" w:pos="1559"/>
          <w:tab w:val="left" w:pos="1560"/>
        </w:tabs>
        <w:spacing w:before="69"/>
        <w:ind w:left="1559" w:hanging="721"/>
      </w:pPr>
      <w:bookmarkStart w:id="8" w:name="1.2_Problem_Statement"/>
      <w:bookmarkStart w:id="9" w:name="_TOC_250004"/>
      <w:bookmarkEnd w:id="8"/>
      <w:r>
        <w:lastRenderedPageBreak/>
        <w:t>Problem</w:t>
      </w:r>
      <w:r>
        <w:rPr>
          <w:spacing w:val="-4"/>
        </w:rPr>
        <w:t xml:space="preserve"> </w:t>
      </w:r>
      <w:bookmarkEnd w:id="9"/>
      <w:r>
        <w:t>Statement</w:t>
      </w:r>
    </w:p>
    <w:p w:rsidR="00415B89" w:rsidRDefault="00415B89">
      <w:pPr>
        <w:pStyle w:val="BodyText"/>
        <w:rPr>
          <w:sz w:val="26"/>
        </w:rPr>
      </w:pPr>
    </w:p>
    <w:p w:rsidR="00FD2E24" w:rsidRDefault="00FD2E24" w:rsidP="00CA0E2E">
      <w:pPr>
        <w:spacing w:line="360" w:lineRule="auto"/>
        <w:ind w:left="810" w:right="680"/>
        <w:jc w:val="both"/>
        <w:rPr>
          <w:rFonts w:eastAsia="Calibri"/>
          <w:sz w:val="24"/>
          <w:szCs w:val="24"/>
        </w:rPr>
      </w:pPr>
      <w:r>
        <w:rPr>
          <w:rFonts w:eastAsia="Calibri"/>
          <w:sz w:val="24"/>
          <w:szCs w:val="24"/>
        </w:rPr>
        <w:t xml:space="preserve">Traditionally, to order water supply from a supplier, the user orders it from a phone call. This results in more manual work and good chance of miscommunication while giving and receiving the details like the location, requirements, and the user who ordered the supply. To overcome this problem, we proposed an idea of creating a mobile application through which the user will be able to order the water supply as per their requirements. </w:t>
      </w:r>
    </w:p>
    <w:p w:rsidR="00FD2E24" w:rsidRDefault="00FD2E24" w:rsidP="00FD2E24">
      <w:pPr>
        <w:jc w:val="both"/>
        <w:rPr>
          <w:rFonts w:eastAsia="Calibri"/>
          <w:sz w:val="24"/>
          <w:szCs w:val="24"/>
        </w:rPr>
      </w:pPr>
    </w:p>
    <w:p w:rsidR="00FD2E24" w:rsidRDefault="00FD2E24" w:rsidP="00CA0E2E">
      <w:pPr>
        <w:spacing w:line="360" w:lineRule="auto"/>
        <w:ind w:left="810" w:right="680"/>
        <w:jc w:val="both"/>
        <w:rPr>
          <w:rFonts w:eastAsia="Calibri"/>
          <w:sz w:val="24"/>
          <w:szCs w:val="24"/>
        </w:rPr>
      </w:pPr>
      <w:r>
        <w:rPr>
          <w:rFonts w:eastAsia="Calibri"/>
          <w:sz w:val="24"/>
          <w:szCs w:val="24"/>
        </w:rPr>
        <w:t xml:space="preserve">This leads to less manual work and very less chance of miscommunication due to less interaction with the supplier. With this, the work becomes more efficient, and the supplier can bring the supplies directly to the location. In our day and age where people use lots of water resources for even small activity, one should know whether he will receive water today or not. Till now it’s not possible to notify each and every individual about the today’s condition regarding the water supplies. </w:t>
      </w:r>
    </w:p>
    <w:p w:rsidR="00FD2E24" w:rsidRDefault="00FD2E24" w:rsidP="00FD2E24">
      <w:pPr>
        <w:jc w:val="both"/>
        <w:rPr>
          <w:rFonts w:eastAsia="Calibri"/>
          <w:sz w:val="24"/>
          <w:szCs w:val="24"/>
        </w:rPr>
      </w:pPr>
    </w:p>
    <w:p w:rsidR="00FD2E24" w:rsidRDefault="00FD2E24" w:rsidP="00CA0E2E">
      <w:pPr>
        <w:tabs>
          <w:tab w:val="left" w:pos="10260"/>
        </w:tabs>
        <w:spacing w:line="360" w:lineRule="auto"/>
        <w:ind w:left="810" w:right="680"/>
        <w:jc w:val="both"/>
        <w:rPr>
          <w:rFonts w:eastAsia="Calibri"/>
          <w:sz w:val="24"/>
          <w:szCs w:val="24"/>
        </w:rPr>
      </w:pPr>
      <w:r>
        <w:rPr>
          <w:rFonts w:eastAsia="Calibri"/>
          <w:sz w:val="24"/>
          <w:szCs w:val="24"/>
        </w:rPr>
        <w:t>Hence, we decided to add a feature of news section where admin can push notifications on the current scenario of the supplies. If the user orders a water tanker from a supplier, the user does not know the exact location of where the supply has reached. Hence in our project, the user will be able to send the exact coordinates to the supplier for better navigation.</w:t>
      </w:r>
    </w:p>
    <w:p w:rsidR="00FD2E24" w:rsidRDefault="00FD2E24" w:rsidP="00FD2E24">
      <w:pPr>
        <w:ind w:firstLine="720"/>
        <w:jc w:val="both"/>
        <w:rPr>
          <w:rFonts w:eastAsia="Calibri"/>
          <w:sz w:val="24"/>
          <w:szCs w:val="24"/>
        </w:rPr>
      </w:pPr>
    </w:p>
    <w:p w:rsidR="00FD2E24" w:rsidRDefault="00FD2E24" w:rsidP="00CA0E2E">
      <w:pPr>
        <w:spacing w:line="360" w:lineRule="auto"/>
        <w:ind w:left="810" w:right="680"/>
        <w:jc w:val="both"/>
        <w:rPr>
          <w:rFonts w:eastAsia="Calibri"/>
          <w:sz w:val="24"/>
          <w:szCs w:val="24"/>
        </w:rPr>
      </w:pPr>
      <w:r>
        <w:rPr>
          <w:rFonts w:eastAsia="Calibri"/>
          <w:sz w:val="24"/>
          <w:szCs w:val="24"/>
        </w:rPr>
        <w:t>In traditional manner, one does not know the number of water suppliers in their locality, hence we will be implementing a feature where the user will get the location and contact details of all the suppliers in their location. These are the above problem statements which we came across and try to solve them in our final year project. This project aims to develop an android application to solve problems during a water crisis by providing various suppliers location and details and a support system for their query and a notifier by creating a news section on the app.</w:t>
      </w:r>
    </w:p>
    <w:p w:rsidR="00FD2E24" w:rsidRDefault="00FD2E24" w:rsidP="00FD2E24">
      <w:pPr>
        <w:ind w:firstLine="720"/>
        <w:jc w:val="both"/>
        <w:rPr>
          <w:rFonts w:eastAsia="Calibri"/>
          <w:sz w:val="24"/>
          <w:szCs w:val="24"/>
        </w:rPr>
      </w:pPr>
    </w:p>
    <w:p w:rsidR="00FD2E24" w:rsidRDefault="00FD2E24" w:rsidP="00CA0E2E">
      <w:pPr>
        <w:spacing w:line="360" w:lineRule="auto"/>
        <w:ind w:left="810" w:right="680"/>
        <w:jc w:val="both"/>
        <w:rPr>
          <w:rFonts w:eastAsia="Calibri"/>
          <w:sz w:val="24"/>
          <w:szCs w:val="24"/>
        </w:rPr>
      </w:pPr>
      <w:r>
        <w:rPr>
          <w:rFonts w:eastAsia="Calibri"/>
          <w:sz w:val="24"/>
          <w:szCs w:val="24"/>
        </w:rPr>
        <w:t>And along with this the objective of our final year project is to show the marked area on the map which will reflect water crisis affected areas. The objective is also to create a feedback section for better understanding about the user’s requirements. The water ordering system will have an authentication unit which will authenticate users and activate the water ordering system for him/her. The objective of this project is also to have an easy to use and creative user interface and an efficient programming done to the application for fast user experience.</w:t>
      </w:r>
    </w:p>
    <w:p w:rsidR="00415B89" w:rsidRDefault="00415B89" w:rsidP="00FD2E24">
      <w:pPr>
        <w:pStyle w:val="BodyText"/>
        <w:spacing w:before="2"/>
        <w:ind w:left="720"/>
        <w:rPr>
          <w:sz w:val="35"/>
        </w:rPr>
      </w:pPr>
    </w:p>
    <w:p w:rsidR="00415B89" w:rsidRDefault="00FD2E24">
      <w:pPr>
        <w:pStyle w:val="Heading5"/>
        <w:numPr>
          <w:ilvl w:val="1"/>
          <w:numId w:val="7"/>
        </w:numPr>
        <w:tabs>
          <w:tab w:val="left" w:pos="1559"/>
          <w:tab w:val="left" w:pos="1560"/>
        </w:tabs>
        <w:ind w:left="1559" w:hanging="721"/>
      </w:pPr>
      <w:bookmarkStart w:id="10" w:name="_TOC_250003"/>
      <w:bookmarkStart w:id="11" w:name="_bookmark4"/>
      <w:bookmarkEnd w:id="10"/>
      <w:bookmarkEnd w:id="11"/>
      <w:r>
        <w:t>Need</w:t>
      </w:r>
    </w:p>
    <w:p w:rsidR="00415B89" w:rsidRDefault="00415B89">
      <w:pPr>
        <w:pStyle w:val="BodyText"/>
        <w:spacing w:before="11"/>
        <w:rPr>
          <w:b/>
          <w:sz w:val="32"/>
        </w:rPr>
      </w:pPr>
    </w:p>
    <w:p w:rsidR="00415B89" w:rsidRDefault="00FD2E24">
      <w:pPr>
        <w:pStyle w:val="BodyText"/>
        <w:spacing w:line="360" w:lineRule="auto"/>
        <w:ind w:left="842" w:right="660"/>
        <w:jc w:val="both"/>
      </w:pPr>
      <w:r>
        <w:t>Previous System was based on catching of people committing crimes &amp; fining them via a challan of paper which is similar to the bill we get on buying of goods. Maintaining the record of these receipts for police officer as well as the offender was difficult. It also involved corruption as offender used to bribe the police officer &amp; let go without filling the challan.</w:t>
      </w:r>
    </w:p>
    <w:p w:rsidR="00415B89" w:rsidRDefault="00415B89">
      <w:pPr>
        <w:pStyle w:val="BodyText"/>
        <w:spacing w:before="10"/>
        <w:rPr>
          <w:sz w:val="35"/>
        </w:rPr>
      </w:pPr>
    </w:p>
    <w:p w:rsidR="00415B89" w:rsidRDefault="00FD2E24">
      <w:pPr>
        <w:pStyle w:val="BodyText"/>
        <w:spacing w:before="1" w:line="360" w:lineRule="auto"/>
        <w:ind w:left="842" w:right="665"/>
        <w:jc w:val="both"/>
      </w:pPr>
      <w:r>
        <w:t>In this system, all the records of the offenders will be available once the NFC cards are scanned, there is a least chance of bribing the police officers &amp; the payment will be done on the spot by the balance in the NFC card. Due to the records serious offenders committing same crime can be punished heavily or the license will be seized.</w:t>
      </w:r>
    </w:p>
    <w:p w:rsidR="00415B89" w:rsidRDefault="00415B89">
      <w:pPr>
        <w:spacing w:line="360" w:lineRule="auto"/>
        <w:jc w:val="both"/>
        <w:sectPr w:rsidR="00415B89">
          <w:pgSz w:w="12240" w:h="15840"/>
          <w:pgMar w:top="1300" w:right="440" w:bottom="1220" w:left="860" w:header="0" w:footer="1028" w:gutter="0"/>
          <w:cols w:space="720"/>
        </w:sectPr>
      </w:pPr>
    </w:p>
    <w:p w:rsidR="00415B89" w:rsidRDefault="00415B89">
      <w:pPr>
        <w:pStyle w:val="BodyText"/>
        <w:spacing w:before="8"/>
        <w:rPr>
          <w:sz w:val="8"/>
        </w:rPr>
      </w:pPr>
    </w:p>
    <w:p w:rsidR="00415B89" w:rsidRDefault="00FD2E24">
      <w:pPr>
        <w:pStyle w:val="Heading5"/>
        <w:numPr>
          <w:ilvl w:val="1"/>
          <w:numId w:val="7"/>
        </w:numPr>
        <w:tabs>
          <w:tab w:val="left" w:pos="1559"/>
          <w:tab w:val="left" w:pos="1560"/>
        </w:tabs>
        <w:spacing w:before="86"/>
        <w:ind w:left="1559" w:hanging="721"/>
      </w:pPr>
      <w:bookmarkStart w:id="12" w:name="1.4_Aim_and_Objective"/>
      <w:bookmarkStart w:id="13" w:name="_TOC_250002"/>
      <w:bookmarkEnd w:id="12"/>
      <w:r>
        <w:t>Aim and</w:t>
      </w:r>
      <w:r>
        <w:rPr>
          <w:spacing w:val="-5"/>
        </w:rPr>
        <w:t xml:space="preserve"> </w:t>
      </w:r>
      <w:bookmarkEnd w:id="13"/>
      <w:r>
        <w:t>Objective</w:t>
      </w:r>
    </w:p>
    <w:p w:rsidR="00415B89" w:rsidRDefault="00FD2E24">
      <w:pPr>
        <w:pStyle w:val="BodyText"/>
        <w:spacing w:before="165" w:line="360" w:lineRule="auto"/>
        <w:ind w:left="842" w:right="660"/>
      </w:pPr>
      <w:r>
        <w:t>To overcome that corruption problem we made our system that automatic fine pay to government. And to store all details of license holder in</w:t>
      </w:r>
      <w:r>
        <w:rPr>
          <w:spacing w:val="-3"/>
        </w:rPr>
        <w:t xml:space="preserve"> </w:t>
      </w:r>
      <w:r>
        <w:t>system.</w:t>
      </w:r>
    </w:p>
    <w:p w:rsidR="00415B89" w:rsidRDefault="00415B89">
      <w:pPr>
        <w:pStyle w:val="BodyText"/>
        <w:rPr>
          <w:sz w:val="26"/>
        </w:rPr>
      </w:pPr>
    </w:p>
    <w:p w:rsidR="00415B89" w:rsidRDefault="00415B89">
      <w:pPr>
        <w:pStyle w:val="BodyText"/>
        <w:rPr>
          <w:sz w:val="26"/>
        </w:rPr>
      </w:pPr>
    </w:p>
    <w:p w:rsidR="00415B89" w:rsidRDefault="00415B89">
      <w:pPr>
        <w:pStyle w:val="BodyText"/>
        <w:spacing w:before="11"/>
        <w:rPr>
          <w:sz w:val="27"/>
        </w:rPr>
      </w:pPr>
    </w:p>
    <w:p w:rsidR="00415B89" w:rsidRDefault="00FD2E24">
      <w:pPr>
        <w:pStyle w:val="Heading5"/>
        <w:numPr>
          <w:ilvl w:val="1"/>
          <w:numId w:val="7"/>
        </w:numPr>
        <w:tabs>
          <w:tab w:val="left" w:pos="1559"/>
          <w:tab w:val="left" w:pos="1560"/>
        </w:tabs>
        <w:ind w:left="1559" w:hanging="721"/>
      </w:pPr>
      <w:bookmarkStart w:id="14" w:name="1.5_Overview_of_Project"/>
      <w:bookmarkEnd w:id="14"/>
      <w:r>
        <w:t>Overview of</w:t>
      </w:r>
      <w:r>
        <w:rPr>
          <w:spacing w:val="1"/>
        </w:rPr>
        <w:t xml:space="preserve"> </w:t>
      </w:r>
      <w:r>
        <w:t>Project</w:t>
      </w:r>
    </w:p>
    <w:p w:rsidR="00415B89" w:rsidRDefault="00415B89">
      <w:pPr>
        <w:pStyle w:val="BodyText"/>
        <w:rPr>
          <w:b/>
          <w:sz w:val="39"/>
        </w:rPr>
      </w:pPr>
    </w:p>
    <w:p w:rsidR="00415B89" w:rsidRDefault="00FD2E24">
      <w:pPr>
        <w:pStyle w:val="ListParagraph"/>
        <w:numPr>
          <w:ilvl w:val="0"/>
          <w:numId w:val="8"/>
        </w:numPr>
        <w:tabs>
          <w:tab w:val="left" w:pos="1198"/>
        </w:tabs>
        <w:ind w:hanging="361"/>
        <w:jc w:val="both"/>
        <w:rPr>
          <w:rFonts w:ascii="Wingdings" w:hAnsi="Wingdings"/>
          <w:color w:val="212121"/>
          <w:sz w:val="24"/>
        </w:rPr>
      </w:pPr>
      <w:r>
        <w:rPr>
          <w:color w:val="212121"/>
          <w:sz w:val="24"/>
        </w:rPr>
        <w:t>Simple</w:t>
      </w:r>
      <w:r>
        <w:rPr>
          <w:color w:val="212121"/>
          <w:spacing w:val="-16"/>
          <w:sz w:val="24"/>
        </w:rPr>
        <w:t xml:space="preserve"> </w:t>
      </w:r>
      <w:r>
        <w:rPr>
          <w:color w:val="212121"/>
          <w:sz w:val="24"/>
        </w:rPr>
        <w:t>operation:</w:t>
      </w:r>
      <w:r>
        <w:rPr>
          <w:color w:val="212121"/>
          <w:spacing w:val="-15"/>
          <w:sz w:val="24"/>
        </w:rPr>
        <w:t xml:space="preserve"> </w:t>
      </w:r>
      <w:r>
        <w:rPr>
          <w:color w:val="212121"/>
          <w:sz w:val="24"/>
        </w:rPr>
        <w:t>the</w:t>
      </w:r>
      <w:r>
        <w:rPr>
          <w:color w:val="212121"/>
          <w:spacing w:val="-16"/>
          <w:sz w:val="24"/>
        </w:rPr>
        <w:t xml:space="preserve"> </w:t>
      </w:r>
      <w:r>
        <w:rPr>
          <w:color w:val="212121"/>
          <w:sz w:val="24"/>
        </w:rPr>
        <w:t>app</w:t>
      </w:r>
      <w:r>
        <w:rPr>
          <w:color w:val="212121"/>
          <w:spacing w:val="-15"/>
          <w:sz w:val="24"/>
        </w:rPr>
        <w:t xml:space="preserve"> </w:t>
      </w:r>
      <w:r>
        <w:rPr>
          <w:color w:val="212121"/>
          <w:sz w:val="24"/>
        </w:rPr>
        <w:t>is</w:t>
      </w:r>
      <w:r>
        <w:rPr>
          <w:color w:val="212121"/>
          <w:spacing w:val="-15"/>
          <w:sz w:val="24"/>
        </w:rPr>
        <w:t xml:space="preserve"> </w:t>
      </w:r>
      <w:r>
        <w:rPr>
          <w:color w:val="212121"/>
          <w:sz w:val="24"/>
        </w:rPr>
        <w:t>simple</w:t>
      </w:r>
      <w:r>
        <w:rPr>
          <w:color w:val="212121"/>
          <w:spacing w:val="-16"/>
          <w:sz w:val="24"/>
        </w:rPr>
        <w:t xml:space="preserve"> </w:t>
      </w:r>
      <w:r>
        <w:rPr>
          <w:color w:val="212121"/>
          <w:sz w:val="24"/>
        </w:rPr>
        <w:t>and</w:t>
      </w:r>
      <w:r>
        <w:rPr>
          <w:color w:val="212121"/>
          <w:spacing w:val="-16"/>
          <w:sz w:val="24"/>
        </w:rPr>
        <w:t xml:space="preserve"> </w:t>
      </w:r>
      <w:r>
        <w:rPr>
          <w:color w:val="212121"/>
          <w:sz w:val="24"/>
        </w:rPr>
        <w:t>intuitive.</w:t>
      </w:r>
      <w:r>
        <w:rPr>
          <w:color w:val="212121"/>
          <w:spacing w:val="-15"/>
          <w:sz w:val="24"/>
        </w:rPr>
        <w:t xml:space="preserve"> </w:t>
      </w:r>
      <w:r>
        <w:rPr>
          <w:color w:val="212121"/>
          <w:sz w:val="24"/>
        </w:rPr>
        <w:t>All</w:t>
      </w:r>
      <w:r>
        <w:rPr>
          <w:color w:val="212121"/>
          <w:spacing w:val="-15"/>
          <w:sz w:val="24"/>
        </w:rPr>
        <w:t xml:space="preserve"> </w:t>
      </w:r>
      <w:r>
        <w:rPr>
          <w:color w:val="212121"/>
          <w:sz w:val="24"/>
        </w:rPr>
        <w:t>necessary</w:t>
      </w:r>
      <w:r>
        <w:rPr>
          <w:color w:val="212121"/>
          <w:spacing w:val="-18"/>
          <w:sz w:val="24"/>
        </w:rPr>
        <w:t xml:space="preserve"> </w:t>
      </w:r>
      <w:r>
        <w:rPr>
          <w:color w:val="212121"/>
          <w:sz w:val="24"/>
        </w:rPr>
        <w:t>actions</w:t>
      </w:r>
      <w:r>
        <w:rPr>
          <w:color w:val="212121"/>
          <w:spacing w:val="-16"/>
          <w:sz w:val="24"/>
        </w:rPr>
        <w:t xml:space="preserve"> </w:t>
      </w:r>
      <w:r>
        <w:rPr>
          <w:color w:val="212121"/>
          <w:sz w:val="24"/>
        </w:rPr>
        <w:t>are</w:t>
      </w:r>
      <w:r>
        <w:rPr>
          <w:color w:val="212121"/>
          <w:spacing w:val="-16"/>
          <w:sz w:val="24"/>
        </w:rPr>
        <w:t xml:space="preserve"> </w:t>
      </w:r>
      <w:r>
        <w:rPr>
          <w:color w:val="212121"/>
          <w:sz w:val="24"/>
        </w:rPr>
        <w:t>displayed</w:t>
      </w:r>
      <w:r>
        <w:rPr>
          <w:color w:val="212121"/>
          <w:spacing w:val="-13"/>
          <w:sz w:val="24"/>
        </w:rPr>
        <w:t xml:space="preserve"> </w:t>
      </w:r>
      <w:r>
        <w:rPr>
          <w:color w:val="212121"/>
          <w:sz w:val="24"/>
        </w:rPr>
        <w:t>graphically.</w:t>
      </w:r>
    </w:p>
    <w:p w:rsidR="00415B89" w:rsidRDefault="00FD2E24">
      <w:pPr>
        <w:pStyle w:val="ListParagraph"/>
        <w:numPr>
          <w:ilvl w:val="0"/>
          <w:numId w:val="8"/>
        </w:numPr>
        <w:tabs>
          <w:tab w:val="left" w:pos="1198"/>
        </w:tabs>
        <w:spacing w:before="140" w:line="360" w:lineRule="auto"/>
        <w:ind w:right="582"/>
        <w:jc w:val="both"/>
        <w:rPr>
          <w:rFonts w:ascii="Wingdings" w:hAnsi="Wingdings"/>
          <w:color w:val="212121"/>
          <w:sz w:val="24"/>
        </w:rPr>
      </w:pPr>
      <w:r>
        <w:rPr>
          <w:color w:val="212121"/>
          <w:sz w:val="24"/>
        </w:rPr>
        <w:t>The latest technologies: the checks are performed using NFC (near field communication) technology. The license must have embedded NFC chips that can be read by the smartphone app.</w:t>
      </w:r>
    </w:p>
    <w:p w:rsidR="00415B89" w:rsidRDefault="00FD2E24">
      <w:pPr>
        <w:pStyle w:val="ListParagraph"/>
        <w:numPr>
          <w:ilvl w:val="0"/>
          <w:numId w:val="8"/>
        </w:numPr>
        <w:tabs>
          <w:tab w:val="left" w:pos="1198"/>
        </w:tabs>
        <w:spacing w:line="360" w:lineRule="auto"/>
        <w:ind w:right="583"/>
        <w:jc w:val="both"/>
        <w:rPr>
          <w:rFonts w:ascii="Wingdings" w:hAnsi="Wingdings"/>
          <w:color w:val="212121"/>
          <w:sz w:val="24"/>
        </w:rPr>
      </w:pPr>
      <w:r>
        <w:rPr>
          <w:color w:val="212121"/>
          <w:sz w:val="24"/>
        </w:rPr>
        <w:t>Maximum security: the embedded NFC chips can be provided with a predetermined breaking point. An attempt to detach the chip from the license would irrevocably destroy the</w:t>
      </w:r>
      <w:r>
        <w:rPr>
          <w:color w:val="212121"/>
          <w:spacing w:val="-9"/>
          <w:sz w:val="24"/>
        </w:rPr>
        <w:t xml:space="preserve"> </w:t>
      </w:r>
      <w:r>
        <w:rPr>
          <w:color w:val="212121"/>
          <w:sz w:val="24"/>
        </w:rPr>
        <w:t>chip.</w:t>
      </w:r>
    </w:p>
    <w:p w:rsidR="00415B89" w:rsidRDefault="00FD2E24">
      <w:pPr>
        <w:pStyle w:val="ListParagraph"/>
        <w:numPr>
          <w:ilvl w:val="0"/>
          <w:numId w:val="8"/>
        </w:numPr>
        <w:tabs>
          <w:tab w:val="left" w:pos="1198"/>
        </w:tabs>
        <w:ind w:hanging="361"/>
        <w:jc w:val="both"/>
        <w:rPr>
          <w:rFonts w:ascii="Wingdings" w:hAnsi="Wingdings"/>
          <w:color w:val="212121"/>
          <w:sz w:val="24"/>
        </w:rPr>
      </w:pPr>
      <w:r>
        <w:rPr>
          <w:color w:val="212121"/>
          <w:sz w:val="24"/>
        </w:rPr>
        <w:t>Data protection: no personal information would be stored on the license's NFC</w:t>
      </w:r>
      <w:r>
        <w:rPr>
          <w:color w:val="212121"/>
          <w:spacing w:val="-1"/>
          <w:sz w:val="24"/>
        </w:rPr>
        <w:t xml:space="preserve"> </w:t>
      </w:r>
      <w:r>
        <w:rPr>
          <w:color w:val="212121"/>
          <w:sz w:val="24"/>
        </w:rPr>
        <w:t>chip.</w:t>
      </w:r>
    </w:p>
    <w:p w:rsidR="00415B89" w:rsidRDefault="00FD2E24">
      <w:pPr>
        <w:pStyle w:val="ListParagraph"/>
        <w:numPr>
          <w:ilvl w:val="0"/>
          <w:numId w:val="8"/>
        </w:numPr>
        <w:tabs>
          <w:tab w:val="left" w:pos="1198"/>
        </w:tabs>
        <w:spacing w:before="224"/>
        <w:ind w:hanging="361"/>
        <w:jc w:val="both"/>
        <w:rPr>
          <w:rFonts w:ascii="Wingdings" w:hAnsi="Wingdings"/>
          <w:sz w:val="24"/>
        </w:rPr>
      </w:pPr>
      <w:bookmarkStart w:id="15" w:name="_Legality:_this_automated_license_check"/>
      <w:bookmarkEnd w:id="15"/>
      <w:r>
        <w:rPr>
          <w:color w:val="212121"/>
          <w:sz w:val="24"/>
        </w:rPr>
        <w:t>Legality: this automated license check system has been developed on the basis of German</w:t>
      </w:r>
      <w:r>
        <w:rPr>
          <w:color w:val="212121"/>
          <w:spacing w:val="-7"/>
          <w:sz w:val="24"/>
        </w:rPr>
        <w:t xml:space="preserve"> </w:t>
      </w:r>
      <w:r>
        <w:rPr>
          <w:color w:val="212121"/>
          <w:sz w:val="24"/>
        </w:rPr>
        <w:t>law</w:t>
      </w:r>
    </w:p>
    <w:p w:rsidR="00415B89" w:rsidRDefault="00415B89">
      <w:pPr>
        <w:jc w:val="both"/>
        <w:rPr>
          <w:rFonts w:ascii="Wingdings" w:hAnsi="Wingdings"/>
          <w:sz w:val="24"/>
        </w:rPr>
        <w:sectPr w:rsidR="00415B89">
          <w:pgSz w:w="12240" w:h="15840"/>
          <w:pgMar w:top="1500" w:right="440" w:bottom="1220" w:left="860" w:header="0" w:footer="1028" w:gutter="0"/>
          <w:cols w:space="720"/>
        </w:sect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spacing w:before="7"/>
        <w:rPr>
          <w:sz w:val="20"/>
        </w:rPr>
      </w:pPr>
    </w:p>
    <w:p w:rsidR="00415B89" w:rsidRDefault="00FD2E24">
      <w:pPr>
        <w:spacing w:before="84"/>
        <w:ind w:left="2441" w:right="3104"/>
        <w:jc w:val="center"/>
        <w:rPr>
          <w:b/>
          <w:sz w:val="40"/>
        </w:rPr>
      </w:pPr>
      <w:r>
        <w:rPr>
          <w:b/>
          <w:sz w:val="40"/>
        </w:rPr>
        <w:t>CHAPTER 2</w:t>
      </w:r>
    </w:p>
    <w:p w:rsidR="00415B89" w:rsidRDefault="00FD2E24">
      <w:pPr>
        <w:pStyle w:val="Heading1"/>
        <w:spacing w:before="204"/>
      </w:pPr>
      <w:r>
        <w:rPr>
          <w:w w:val="105"/>
        </w:rPr>
        <w:t>LITERATURE SURVEY</w:t>
      </w:r>
    </w:p>
    <w:p w:rsidR="00415B89" w:rsidRDefault="00415B89">
      <w:pPr>
        <w:sectPr w:rsidR="00415B89">
          <w:pgSz w:w="12240" w:h="15840"/>
          <w:pgMar w:top="1500" w:right="440" w:bottom="1220" w:left="860" w:header="0" w:footer="1028" w:gutter="0"/>
          <w:cols w:space="720"/>
        </w:sectPr>
      </w:pPr>
    </w:p>
    <w:p w:rsidR="00415B89" w:rsidRDefault="00FD2E24">
      <w:pPr>
        <w:pStyle w:val="Heading3"/>
        <w:spacing w:before="169"/>
        <w:ind w:left="3677" w:right="0"/>
        <w:jc w:val="left"/>
      </w:pPr>
      <w:r>
        <w:rPr>
          <w:w w:val="105"/>
        </w:rPr>
        <w:lastRenderedPageBreak/>
        <w:t>LITERATURE SURVEY</w:t>
      </w:r>
    </w:p>
    <w:p w:rsidR="00415B89" w:rsidRDefault="00415B89">
      <w:pPr>
        <w:pStyle w:val="BodyText"/>
        <w:rPr>
          <w:b/>
          <w:sz w:val="20"/>
        </w:rPr>
      </w:pPr>
    </w:p>
    <w:p w:rsidR="00415B89" w:rsidRDefault="00415B89">
      <w:pPr>
        <w:pStyle w:val="BodyText"/>
        <w:spacing w:before="3"/>
        <w:rPr>
          <w:b/>
          <w:sz w:val="18"/>
        </w:rPr>
      </w:pPr>
    </w:p>
    <w:p w:rsidR="00415B89" w:rsidRDefault="00FD2E24">
      <w:pPr>
        <w:numPr>
          <w:ilvl w:val="0"/>
          <w:numId w:val="9"/>
        </w:numPr>
        <w:tabs>
          <w:tab w:val="left" w:pos="1136"/>
        </w:tabs>
        <w:spacing w:before="90"/>
        <w:rPr>
          <w:b/>
          <w:sz w:val="24"/>
        </w:rPr>
      </w:pPr>
      <w:r>
        <w:rPr>
          <w:b/>
          <w:sz w:val="24"/>
        </w:rPr>
        <w:t>Mobile</w:t>
      </w:r>
      <w:r>
        <w:rPr>
          <w:b/>
          <w:spacing w:val="-2"/>
          <w:sz w:val="24"/>
        </w:rPr>
        <w:t xml:space="preserve"> </w:t>
      </w:r>
      <w:r>
        <w:rPr>
          <w:b/>
          <w:sz w:val="24"/>
        </w:rPr>
        <w:t>Commerce</w:t>
      </w:r>
    </w:p>
    <w:p w:rsidR="00415B89" w:rsidRDefault="00415B89">
      <w:pPr>
        <w:pStyle w:val="BodyText"/>
        <w:rPr>
          <w:b/>
          <w:sz w:val="26"/>
        </w:rPr>
      </w:pPr>
    </w:p>
    <w:p w:rsidR="00415B89" w:rsidRDefault="00415B89">
      <w:pPr>
        <w:pStyle w:val="BodyText"/>
        <w:spacing w:before="6"/>
        <w:rPr>
          <w:b/>
          <w:sz w:val="21"/>
        </w:rPr>
      </w:pPr>
    </w:p>
    <w:p w:rsidR="00415B89" w:rsidRDefault="00FD2E24">
      <w:pPr>
        <w:pStyle w:val="BodyText"/>
        <w:spacing w:line="360" w:lineRule="auto"/>
        <w:ind w:left="842" w:right="658"/>
        <w:jc w:val="both"/>
      </w:pPr>
      <w:r>
        <w:t>Mobile commerce gives beneficial chance for service and mobile devices. On m-commerce, transaction is made using wireless devices and requires data connection to trade information, service</w:t>
      </w:r>
      <w:r>
        <w:rPr>
          <w:spacing w:val="-3"/>
        </w:rPr>
        <w:t xml:space="preserve"> </w:t>
      </w:r>
      <w:r>
        <w:t>and</w:t>
      </w:r>
      <w:r>
        <w:rPr>
          <w:spacing w:val="-5"/>
        </w:rPr>
        <w:t xml:space="preserve"> </w:t>
      </w:r>
      <w:r>
        <w:t>or</w:t>
      </w:r>
      <w:r>
        <w:rPr>
          <w:spacing w:val="-1"/>
        </w:rPr>
        <w:t xml:space="preserve"> </w:t>
      </w:r>
      <w:r>
        <w:t>good.</w:t>
      </w:r>
      <w:r>
        <w:rPr>
          <w:spacing w:val="-3"/>
        </w:rPr>
        <w:t xml:space="preserve"> </w:t>
      </w:r>
      <w:r>
        <w:t>M-commerce</w:t>
      </w:r>
      <w:r>
        <w:rPr>
          <w:spacing w:val="-5"/>
        </w:rPr>
        <w:t xml:space="preserve"> </w:t>
      </w:r>
      <w:r>
        <w:t>transaction</w:t>
      </w:r>
      <w:r>
        <w:rPr>
          <w:spacing w:val="-2"/>
        </w:rPr>
        <w:t xml:space="preserve"> </w:t>
      </w:r>
      <w:r>
        <w:t>can</w:t>
      </w:r>
      <w:r>
        <w:rPr>
          <w:spacing w:val="-1"/>
        </w:rPr>
        <w:t xml:space="preserve"> </w:t>
      </w:r>
      <w:r>
        <w:t>be</w:t>
      </w:r>
      <w:r>
        <w:rPr>
          <w:spacing w:val="-6"/>
        </w:rPr>
        <w:t xml:space="preserve"> </w:t>
      </w:r>
      <w:r>
        <w:t>defined</w:t>
      </w:r>
      <w:r>
        <w:rPr>
          <w:spacing w:val="-2"/>
        </w:rPr>
        <w:t xml:space="preserve"> </w:t>
      </w:r>
      <w:r>
        <w:t>as</w:t>
      </w:r>
      <w:r>
        <w:rPr>
          <w:spacing w:val="-5"/>
        </w:rPr>
        <w:t xml:space="preserve"> </w:t>
      </w:r>
      <w:r>
        <w:t>any</w:t>
      </w:r>
      <w:r>
        <w:rPr>
          <w:spacing w:val="-6"/>
        </w:rPr>
        <w:t xml:space="preserve"> </w:t>
      </w:r>
      <w:r>
        <w:t>economical</w:t>
      </w:r>
      <w:r>
        <w:rPr>
          <w:spacing w:val="-4"/>
        </w:rPr>
        <w:t xml:space="preserve"> </w:t>
      </w:r>
      <w:r>
        <w:t>transaction</w:t>
      </w:r>
      <w:r>
        <w:rPr>
          <w:spacing w:val="-4"/>
        </w:rPr>
        <w:t xml:space="preserve"> </w:t>
      </w:r>
      <w:r>
        <w:t>which done through mobile device that use telecommunication network to establish communication with e-commerce infrastructure. M-commerce development is supported by mobile device users who significantly</w:t>
      </w:r>
      <w:r>
        <w:rPr>
          <w:spacing w:val="-13"/>
        </w:rPr>
        <w:t xml:space="preserve"> </w:t>
      </w:r>
      <w:r>
        <w:t>improve</w:t>
      </w:r>
      <w:r>
        <w:rPr>
          <w:spacing w:val="-7"/>
        </w:rPr>
        <w:t xml:space="preserve"> </w:t>
      </w:r>
      <w:r>
        <w:t>in</w:t>
      </w:r>
      <w:r>
        <w:rPr>
          <w:spacing w:val="-6"/>
        </w:rPr>
        <w:t xml:space="preserve"> </w:t>
      </w:r>
      <w:r>
        <w:t>number.</w:t>
      </w:r>
      <w:r>
        <w:rPr>
          <w:spacing w:val="-8"/>
        </w:rPr>
        <w:t xml:space="preserve"> </w:t>
      </w:r>
      <w:r>
        <w:t>M-commerce</w:t>
      </w:r>
      <w:r>
        <w:rPr>
          <w:spacing w:val="-7"/>
        </w:rPr>
        <w:t xml:space="preserve"> </w:t>
      </w:r>
      <w:r>
        <w:t>become</w:t>
      </w:r>
      <w:r>
        <w:rPr>
          <w:spacing w:val="-9"/>
        </w:rPr>
        <w:t xml:space="preserve"> </w:t>
      </w:r>
      <w:r>
        <w:t>detrimental</w:t>
      </w:r>
      <w:r>
        <w:rPr>
          <w:spacing w:val="-7"/>
        </w:rPr>
        <w:t xml:space="preserve"> </w:t>
      </w:r>
      <w:r>
        <w:t>to</w:t>
      </w:r>
      <w:r>
        <w:rPr>
          <w:spacing w:val="-8"/>
        </w:rPr>
        <w:t xml:space="preserve"> </w:t>
      </w:r>
      <w:r>
        <w:t>provide</w:t>
      </w:r>
      <w:r>
        <w:rPr>
          <w:spacing w:val="-5"/>
        </w:rPr>
        <w:t xml:space="preserve"> </w:t>
      </w:r>
      <w:r>
        <w:t>service,</w:t>
      </w:r>
      <w:r>
        <w:rPr>
          <w:spacing w:val="-9"/>
        </w:rPr>
        <w:t xml:space="preserve"> </w:t>
      </w:r>
      <w:r>
        <w:t>information and entertainment for travelling people. Through m-commerce service within mobile device, any kind of service can be enjoyed in any place and any</w:t>
      </w:r>
      <w:r>
        <w:rPr>
          <w:spacing w:val="-6"/>
        </w:rPr>
        <w:t xml:space="preserve"> </w:t>
      </w:r>
      <w:r>
        <w:t>time.</w:t>
      </w:r>
    </w:p>
    <w:p w:rsidR="00415B89" w:rsidRDefault="00415B89">
      <w:pPr>
        <w:pStyle w:val="BodyText"/>
        <w:spacing w:before="7"/>
        <w:rPr>
          <w:sz w:val="36"/>
        </w:rPr>
      </w:pPr>
    </w:p>
    <w:p w:rsidR="00415B89" w:rsidRDefault="00FD2E24">
      <w:pPr>
        <w:numPr>
          <w:ilvl w:val="0"/>
          <w:numId w:val="9"/>
        </w:numPr>
        <w:tabs>
          <w:tab w:val="left" w:pos="1123"/>
        </w:tabs>
        <w:ind w:left="1122" w:hanging="281"/>
        <w:rPr>
          <w:b/>
          <w:sz w:val="24"/>
        </w:rPr>
      </w:pPr>
      <w:r>
        <w:rPr>
          <w:b/>
          <w:sz w:val="24"/>
        </w:rPr>
        <w:t>Near Field Communication</w:t>
      </w:r>
      <w:r>
        <w:rPr>
          <w:b/>
          <w:spacing w:val="1"/>
          <w:sz w:val="24"/>
        </w:rPr>
        <w:t xml:space="preserve"> </w:t>
      </w:r>
      <w:r>
        <w:rPr>
          <w:b/>
          <w:sz w:val="24"/>
        </w:rPr>
        <w:t>(NFC)</w:t>
      </w:r>
    </w:p>
    <w:p w:rsidR="00415B89" w:rsidRDefault="00415B89">
      <w:pPr>
        <w:pStyle w:val="BodyText"/>
        <w:rPr>
          <w:b/>
          <w:sz w:val="26"/>
        </w:rPr>
      </w:pPr>
    </w:p>
    <w:p w:rsidR="00415B89" w:rsidRDefault="00415B89">
      <w:pPr>
        <w:pStyle w:val="BodyText"/>
        <w:spacing w:before="7"/>
        <w:rPr>
          <w:b/>
          <w:sz w:val="21"/>
        </w:rPr>
      </w:pPr>
    </w:p>
    <w:p w:rsidR="00415B89" w:rsidRDefault="00FD2E24">
      <w:pPr>
        <w:pStyle w:val="BodyText"/>
        <w:spacing w:line="360" w:lineRule="auto"/>
        <w:ind w:left="842" w:right="662"/>
        <w:jc w:val="both"/>
      </w:pPr>
      <w:r>
        <w:t>Near Field Communication is a wireless close-range connectivity technology which allows data trade between two gadgets. NFC commonly integrated within mobile devices. This will allow the device to establish communication with Simcard or other reader devices.</w:t>
      </w:r>
    </w:p>
    <w:p w:rsidR="00415B89" w:rsidRDefault="00415B89">
      <w:pPr>
        <w:pStyle w:val="BodyText"/>
        <w:rPr>
          <w:sz w:val="36"/>
        </w:rPr>
      </w:pPr>
    </w:p>
    <w:p w:rsidR="00415B89" w:rsidRDefault="00FD2E24">
      <w:pPr>
        <w:pStyle w:val="BodyText"/>
        <w:spacing w:before="1" w:line="360" w:lineRule="auto"/>
        <w:ind w:left="842" w:right="659"/>
        <w:jc w:val="both"/>
      </w:pPr>
      <w:r>
        <w:t>NFC</w:t>
      </w:r>
      <w:r>
        <w:rPr>
          <w:spacing w:val="-8"/>
        </w:rPr>
        <w:t xml:space="preserve"> </w:t>
      </w:r>
      <w:r>
        <w:t>works</w:t>
      </w:r>
      <w:r>
        <w:rPr>
          <w:spacing w:val="-8"/>
        </w:rPr>
        <w:t xml:space="preserve"> </w:t>
      </w:r>
      <w:r>
        <w:t>using</w:t>
      </w:r>
      <w:r>
        <w:rPr>
          <w:spacing w:val="-10"/>
        </w:rPr>
        <w:t xml:space="preserve"> </w:t>
      </w:r>
      <w:r>
        <w:t>13,56</w:t>
      </w:r>
      <w:r>
        <w:rPr>
          <w:spacing w:val="-6"/>
        </w:rPr>
        <w:t xml:space="preserve"> </w:t>
      </w:r>
      <w:r>
        <w:t>MHz</w:t>
      </w:r>
      <w:r>
        <w:rPr>
          <w:spacing w:val="-8"/>
        </w:rPr>
        <w:t xml:space="preserve"> </w:t>
      </w:r>
      <w:r>
        <w:t>radio</w:t>
      </w:r>
      <w:r>
        <w:rPr>
          <w:spacing w:val="-8"/>
        </w:rPr>
        <w:t xml:space="preserve"> </w:t>
      </w:r>
      <w:r>
        <w:t>frequency.</w:t>
      </w:r>
      <w:r>
        <w:rPr>
          <w:spacing w:val="-9"/>
        </w:rPr>
        <w:t xml:space="preserve"> </w:t>
      </w:r>
      <w:r>
        <w:t>This</w:t>
      </w:r>
      <w:r>
        <w:rPr>
          <w:spacing w:val="-8"/>
        </w:rPr>
        <w:t xml:space="preserve"> </w:t>
      </w:r>
      <w:r>
        <w:t>technology</w:t>
      </w:r>
      <w:r>
        <w:rPr>
          <w:spacing w:val="-13"/>
        </w:rPr>
        <w:t xml:space="preserve"> </w:t>
      </w:r>
      <w:r>
        <w:t>optimize</w:t>
      </w:r>
      <w:r>
        <w:rPr>
          <w:spacing w:val="-10"/>
        </w:rPr>
        <w:t xml:space="preserve"> </w:t>
      </w:r>
      <w:r>
        <w:t>works</w:t>
      </w:r>
      <w:r>
        <w:rPr>
          <w:spacing w:val="-8"/>
        </w:rPr>
        <w:t xml:space="preserve"> </w:t>
      </w:r>
      <w:r>
        <w:t>under</w:t>
      </w:r>
      <w:r>
        <w:rPr>
          <w:spacing w:val="-9"/>
        </w:rPr>
        <w:t xml:space="preserve"> </w:t>
      </w:r>
      <w:r>
        <w:t>the</w:t>
      </w:r>
      <w:r>
        <w:rPr>
          <w:spacing w:val="-9"/>
        </w:rPr>
        <w:t xml:space="preserve"> </w:t>
      </w:r>
      <w:r>
        <w:t>the</w:t>
      </w:r>
      <w:r>
        <w:rPr>
          <w:spacing w:val="-9"/>
        </w:rPr>
        <w:t xml:space="preserve"> </w:t>
      </w:r>
      <w:r>
        <w:t>space of</w:t>
      </w:r>
      <w:r>
        <w:rPr>
          <w:spacing w:val="-5"/>
        </w:rPr>
        <w:t xml:space="preserve"> </w:t>
      </w:r>
      <w:r>
        <w:t>20</w:t>
      </w:r>
      <w:r>
        <w:rPr>
          <w:spacing w:val="-3"/>
        </w:rPr>
        <w:t xml:space="preserve"> </w:t>
      </w:r>
      <w:r>
        <w:t>cm.</w:t>
      </w:r>
      <w:r>
        <w:rPr>
          <w:spacing w:val="-2"/>
        </w:rPr>
        <w:t xml:space="preserve"> </w:t>
      </w:r>
      <w:r>
        <w:t>Transmittable</w:t>
      </w:r>
      <w:r>
        <w:rPr>
          <w:spacing w:val="-4"/>
        </w:rPr>
        <w:t xml:space="preserve"> </w:t>
      </w:r>
      <w:r>
        <w:t>data</w:t>
      </w:r>
      <w:r>
        <w:rPr>
          <w:spacing w:val="-3"/>
        </w:rPr>
        <w:t xml:space="preserve"> </w:t>
      </w:r>
      <w:r>
        <w:t>is</w:t>
      </w:r>
      <w:r>
        <w:rPr>
          <w:spacing w:val="-2"/>
        </w:rPr>
        <w:t xml:space="preserve"> </w:t>
      </w:r>
      <w:r>
        <w:t>only</w:t>
      </w:r>
      <w:r>
        <w:rPr>
          <w:spacing w:val="-11"/>
        </w:rPr>
        <w:t xml:space="preserve"> </w:t>
      </w:r>
      <w:r>
        <w:t>less</w:t>
      </w:r>
      <w:r>
        <w:rPr>
          <w:spacing w:val="-3"/>
        </w:rPr>
        <w:t xml:space="preserve"> </w:t>
      </w:r>
      <w:r>
        <w:t>than</w:t>
      </w:r>
      <w:r>
        <w:rPr>
          <w:spacing w:val="-3"/>
        </w:rPr>
        <w:t xml:space="preserve"> </w:t>
      </w:r>
      <w:r>
        <w:t>1Mbit.</w:t>
      </w:r>
      <w:r>
        <w:rPr>
          <w:spacing w:val="-4"/>
        </w:rPr>
        <w:t xml:space="preserve"> </w:t>
      </w:r>
      <w:r>
        <w:t>This</w:t>
      </w:r>
      <w:r>
        <w:rPr>
          <w:spacing w:val="-2"/>
        </w:rPr>
        <w:t xml:space="preserve"> </w:t>
      </w:r>
      <w:r>
        <w:t>technology</w:t>
      </w:r>
      <w:r>
        <w:rPr>
          <w:spacing w:val="-7"/>
        </w:rPr>
        <w:t xml:space="preserve"> </w:t>
      </w:r>
      <w:r>
        <w:t>developed</w:t>
      </w:r>
      <w:r>
        <w:rPr>
          <w:spacing w:val="-4"/>
        </w:rPr>
        <w:t xml:space="preserve"> </w:t>
      </w:r>
      <w:r>
        <w:t>in</w:t>
      </w:r>
      <w:r>
        <w:rPr>
          <w:spacing w:val="-2"/>
        </w:rPr>
        <w:t xml:space="preserve"> </w:t>
      </w:r>
      <w:r>
        <w:t>2004.</w:t>
      </w:r>
      <w:r>
        <w:rPr>
          <w:spacing w:val="-3"/>
        </w:rPr>
        <w:t xml:space="preserve"> </w:t>
      </w:r>
      <w:r>
        <w:t>NTC</w:t>
      </w:r>
      <w:r>
        <w:rPr>
          <w:spacing w:val="-3"/>
        </w:rPr>
        <w:t xml:space="preserve"> </w:t>
      </w:r>
      <w:r>
        <w:t>got the transfer speed of 424 Kbps. Moreover, the cell phone can also be used as payment tool and an automatic</w:t>
      </w:r>
      <w:r>
        <w:rPr>
          <w:spacing w:val="-7"/>
        </w:rPr>
        <w:t xml:space="preserve"> </w:t>
      </w:r>
      <w:r>
        <w:t>machine,</w:t>
      </w:r>
      <w:r>
        <w:rPr>
          <w:spacing w:val="-7"/>
        </w:rPr>
        <w:t xml:space="preserve"> </w:t>
      </w:r>
      <w:r>
        <w:t>toll</w:t>
      </w:r>
      <w:r>
        <w:rPr>
          <w:spacing w:val="-6"/>
        </w:rPr>
        <w:t xml:space="preserve"> </w:t>
      </w:r>
      <w:r>
        <w:t>payment,</w:t>
      </w:r>
      <w:r>
        <w:rPr>
          <w:spacing w:val="-6"/>
        </w:rPr>
        <w:t xml:space="preserve"> </w:t>
      </w:r>
      <w:r>
        <w:t>and</w:t>
      </w:r>
      <w:r>
        <w:rPr>
          <w:spacing w:val="-5"/>
        </w:rPr>
        <w:t xml:space="preserve"> </w:t>
      </w:r>
      <w:r>
        <w:t>some</w:t>
      </w:r>
      <w:r>
        <w:rPr>
          <w:spacing w:val="-7"/>
        </w:rPr>
        <w:t xml:space="preserve"> </w:t>
      </w:r>
      <w:r>
        <w:t>other</w:t>
      </w:r>
      <w:r>
        <w:rPr>
          <w:spacing w:val="-7"/>
        </w:rPr>
        <w:t xml:space="preserve"> </w:t>
      </w:r>
      <w:r>
        <w:t>transactions.</w:t>
      </w:r>
      <w:r>
        <w:rPr>
          <w:spacing w:val="-6"/>
        </w:rPr>
        <w:t xml:space="preserve"> </w:t>
      </w:r>
      <w:r>
        <w:t>NFC</w:t>
      </w:r>
      <w:r>
        <w:rPr>
          <w:spacing w:val="-5"/>
        </w:rPr>
        <w:t xml:space="preserve"> </w:t>
      </w:r>
      <w:r>
        <w:t>application</w:t>
      </w:r>
      <w:r>
        <w:rPr>
          <w:spacing w:val="-6"/>
        </w:rPr>
        <w:t xml:space="preserve"> </w:t>
      </w:r>
      <w:r>
        <w:t>is</w:t>
      </w:r>
      <w:r>
        <w:rPr>
          <w:spacing w:val="-6"/>
        </w:rPr>
        <w:t xml:space="preserve"> </w:t>
      </w:r>
      <w:r>
        <w:t>also</w:t>
      </w:r>
      <w:r>
        <w:rPr>
          <w:spacing w:val="-6"/>
        </w:rPr>
        <w:t xml:space="preserve"> </w:t>
      </w:r>
      <w:r>
        <w:t>can</w:t>
      </w:r>
      <w:r>
        <w:rPr>
          <w:spacing w:val="-6"/>
        </w:rPr>
        <w:t xml:space="preserve"> </w:t>
      </w:r>
      <w:r>
        <w:t>be</w:t>
      </w:r>
      <w:r>
        <w:rPr>
          <w:spacing w:val="-4"/>
        </w:rPr>
        <w:t xml:space="preserve"> </w:t>
      </w:r>
      <w:r>
        <w:t>used on a public transportation as a substitute of wallet and as a tool to License</w:t>
      </w:r>
      <w:r>
        <w:rPr>
          <w:spacing w:val="-7"/>
        </w:rPr>
        <w:t xml:space="preserve"> </w:t>
      </w:r>
      <w:r>
        <w:t>penalties.</w:t>
      </w:r>
    </w:p>
    <w:p w:rsidR="00415B89" w:rsidRDefault="00415B89">
      <w:pPr>
        <w:pStyle w:val="BodyText"/>
        <w:spacing w:before="9"/>
        <w:rPr>
          <w:sz w:val="35"/>
        </w:rPr>
      </w:pPr>
    </w:p>
    <w:p w:rsidR="00415B89" w:rsidRDefault="00FD2E24">
      <w:pPr>
        <w:pStyle w:val="BodyText"/>
        <w:ind w:left="842"/>
        <w:jc w:val="both"/>
      </w:pPr>
      <w:r>
        <w:t>Basically NFC has 2 different communications which work on different speed, consist of:</w:t>
      </w:r>
    </w:p>
    <w:p w:rsidR="00415B89" w:rsidRDefault="00415B89">
      <w:pPr>
        <w:pStyle w:val="BodyText"/>
        <w:rPr>
          <w:sz w:val="26"/>
        </w:rPr>
      </w:pPr>
    </w:p>
    <w:p w:rsidR="00415B89" w:rsidRDefault="00415B89">
      <w:pPr>
        <w:pStyle w:val="BodyText"/>
        <w:rPr>
          <w:sz w:val="22"/>
        </w:rPr>
      </w:pPr>
    </w:p>
    <w:p w:rsidR="00415B89" w:rsidRDefault="00FD2E24">
      <w:pPr>
        <w:pStyle w:val="ListParagraph"/>
        <w:numPr>
          <w:ilvl w:val="1"/>
          <w:numId w:val="9"/>
        </w:numPr>
        <w:tabs>
          <w:tab w:val="left" w:pos="1114"/>
        </w:tabs>
        <w:ind w:hanging="272"/>
        <w:rPr>
          <w:sz w:val="24"/>
        </w:rPr>
      </w:pPr>
      <w:r>
        <w:rPr>
          <w:sz w:val="24"/>
        </w:rPr>
        <w:t>Active</w:t>
      </w:r>
      <w:r>
        <w:rPr>
          <w:spacing w:val="29"/>
          <w:sz w:val="24"/>
        </w:rPr>
        <w:t xml:space="preserve"> </w:t>
      </w:r>
      <w:r>
        <w:rPr>
          <w:sz w:val="24"/>
        </w:rPr>
        <w:t>NFC</w:t>
      </w:r>
      <w:r>
        <w:rPr>
          <w:spacing w:val="31"/>
          <w:sz w:val="24"/>
        </w:rPr>
        <w:t xml:space="preserve"> </w:t>
      </w:r>
      <w:r>
        <w:rPr>
          <w:sz w:val="24"/>
        </w:rPr>
        <w:t>Mode,</w:t>
      </w:r>
      <w:r>
        <w:rPr>
          <w:spacing w:val="29"/>
          <w:sz w:val="24"/>
        </w:rPr>
        <w:t xml:space="preserve"> </w:t>
      </w:r>
      <w:r>
        <w:rPr>
          <w:sz w:val="24"/>
        </w:rPr>
        <w:t>in</w:t>
      </w:r>
      <w:r>
        <w:rPr>
          <w:spacing w:val="30"/>
          <w:sz w:val="24"/>
        </w:rPr>
        <w:t xml:space="preserve"> </w:t>
      </w:r>
      <w:r>
        <w:rPr>
          <w:sz w:val="24"/>
        </w:rPr>
        <w:t>this</w:t>
      </w:r>
      <w:r>
        <w:rPr>
          <w:spacing w:val="30"/>
          <w:sz w:val="24"/>
        </w:rPr>
        <w:t xml:space="preserve"> </w:t>
      </w:r>
      <w:r>
        <w:rPr>
          <w:sz w:val="24"/>
        </w:rPr>
        <w:t>mode,</w:t>
      </w:r>
      <w:r>
        <w:rPr>
          <w:spacing w:val="30"/>
          <w:sz w:val="24"/>
        </w:rPr>
        <w:t xml:space="preserve"> </w:t>
      </w:r>
      <w:r>
        <w:rPr>
          <w:sz w:val="24"/>
        </w:rPr>
        <w:t>inisiator</w:t>
      </w:r>
      <w:r>
        <w:rPr>
          <w:spacing w:val="29"/>
          <w:sz w:val="24"/>
        </w:rPr>
        <w:t xml:space="preserve"> </w:t>
      </w:r>
      <w:r>
        <w:rPr>
          <w:sz w:val="24"/>
        </w:rPr>
        <w:t>and</w:t>
      </w:r>
      <w:r>
        <w:rPr>
          <w:spacing w:val="30"/>
          <w:sz w:val="24"/>
        </w:rPr>
        <w:t xml:space="preserve"> </w:t>
      </w:r>
      <w:r>
        <w:rPr>
          <w:sz w:val="24"/>
        </w:rPr>
        <w:t>target</w:t>
      </w:r>
      <w:r>
        <w:rPr>
          <w:spacing w:val="30"/>
          <w:sz w:val="24"/>
        </w:rPr>
        <w:t xml:space="preserve"> </w:t>
      </w:r>
      <w:r>
        <w:rPr>
          <w:sz w:val="24"/>
        </w:rPr>
        <w:t>use</w:t>
      </w:r>
      <w:r>
        <w:rPr>
          <w:spacing w:val="30"/>
          <w:sz w:val="24"/>
        </w:rPr>
        <w:t xml:space="preserve"> </w:t>
      </w:r>
      <w:r>
        <w:rPr>
          <w:sz w:val="24"/>
        </w:rPr>
        <w:t>self-established</w:t>
      </w:r>
      <w:r>
        <w:rPr>
          <w:spacing w:val="30"/>
          <w:sz w:val="24"/>
        </w:rPr>
        <w:t xml:space="preserve"> </w:t>
      </w:r>
      <w:r>
        <w:rPr>
          <w:sz w:val="24"/>
        </w:rPr>
        <w:t>radio</w:t>
      </w:r>
      <w:r>
        <w:rPr>
          <w:spacing w:val="30"/>
          <w:sz w:val="24"/>
        </w:rPr>
        <w:t xml:space="preserve"> </w:t>
      </w:r>
      <w:r>
        <w:rPr>
          <w:sz w:val="24"/>
        </w:rPr>
        <w:t>frequency</w:t>
      </w:r>
      <w:r>
        <w:rPr>
          <w:spacing w:val="26"/>
          <w:sz w:val="24"/>
        </w:rPr>
        <w:t xml:space="preserve"> </w:t>
      </w:r>
      <w:r>
        <w:rPr>
          <w:sz w:val="24"/>
        </w:rPr>
        <w:t>to</w:t>
      </w:r>
    </w:p>
    <w:p w:rsidR="00415B89" w:rsidRDefault="00415B89">
      <w:pPr>
        <w:rPr>
          <w:sz w:val="24"/>
        </w:rPr>
        <w:sectPr w:rsidR="00415B89">
          <w:pgSz w:w="12240" w:h="15840"/>
          <w:pgMar w:top="1500" w:right="440" w:bottom="1220" w:left="860" w:header="0" w:footer="1028" w:gutter="0"/>
          <w:cols w:space="720"/>
        </w:sectPr>
      </w:pPr>
    </w:p>
    <w:p w:rsidR="00415B89" w:rsidRDefault="00FD2E24">
      <w:pPr>
        <w:pStyle w:val="BodyText"/>
        <w:spacing w:before="95"/>
        <w:ind w:left="842"/>
      </w:pPr>
      <w:r>
        <w:lastRenderedPageBreak/>
        <w:t>communicate.</w:t>
      </w:r>
    </w:p>
    <w:p w:rsidR="00415B89" w:rsidRDefault="00415B89">
      <w:pPr>
        <w:pStyle w:val="BodyText"/>
        <w:rPr>
          <w:sz w:val="26"/>
        </w:rPr>
      </w:pPr>
    </w:p>
    <w:p w:rsidR="00415B89" w:rsidRDefault="00415B89">
      <w:pPr>
        <w:pStyle w:val="BodyText"/>
        <w:rPr>
          <w:sz w:val="22"/>
        </w:rPr>
      </w:pPr>
    </w:p>
    <w:p w:rsidR="00415B89" w:rsidRDefault="00FD2E24">
      <w:pPr>
        <w:pStyle w:val="ListParagraph"/>
        <w:numPr>
          <w:ilvl w:val="1"/>
          <w:numId w:val="9"/>
        </w:numPr>
        <w:tabs>
          <w:tab w:val="left" w:pos="1145"/>
        </w:tabs>
        <w:spacing w:line="360" w:lineRule="auto"/>
        <w:ind w:left="842" w:right="666" w:firstLine="0"/>
        <w:rPr>
          <w:sz w:val="24"/>
        </w:rPr>
      </w:pPr>
      <w:r>
        <w:rPr>
          <w:sz w:val="24"/>
        </w:rPr>
        <w:t>Passive NFC Mode, in passive mode, target answer command made by inisiator to call modulation scheme. Inisiator do the radio frequency</w:t>
      </w:r>
      <w:r>
        <w:rPr>
          <w:spacing w:val="-4"/>
          <w:sz w:val="24"/>
        </w:rPr>
        <w:t xml:space="preserve"> </w:t>
      </w:r>
      <w:r>
        <w:rPr>
          <w:sz w:val="24"/>
        </w:rPr>
        <w:t>creation.</w:t>
      </w:r>
    </w:p>
    <w:p w:rsidR="00415B89" w:rsidRDefault="00415B89">
      <w:pPr>
        <w:pStyle w:val="BodyText"/>
        <w:spacing w:before="4"/>
        <w:rPr>
          <w:sz w:val="36"/>
        </w:rPr>
      </w:pPr>
    </w:p>
    <w:p w:rsidR="00415B89" w:rsidRDefault="00FD2E24">
      <w:pPr>
        <w:numPr>
          <w:ilvl w:val="0"/>
          <w:numId w:val="9"/>
        </w:numPr>
        <w:tabs>
          <w:tab w:val="left" w:pos="1136"/>
        </w:tabs>
        <w:rPr>
          <w:b/>
          <w:sz w:val="24"/>
        </w:rPr>
      </w:pPr>
      <w:r>
        <w:rPr>
          <w:b/>
          <w:sz w:val="24"/>
        </w:rPr>
        <w:t>Android Development</w:t>
      </w:r>
    </w:p>
    <w:p w:rsidR="00415B89" w:rsidRDefault="00415B89">
      <w:pPr>
        <w:pStyle w:val="BodyText"/>
        <w:rPr>
          <w:b/>
          <w:sz w:val="26"/>
        </w:rPr>
      </w:pPr>
    </w:p>
    <w:p w:rsidR="00415B89" w:rsidRDefault="00415B89">
      <w:pPr>
        <w:pStyle w:val="BodyText"/>
        <w:spacing w:before="7"/>
        <w:rPr>
          <w:b/>
          <w:sz w:val="21"/>
        </w:rPr>
      </w:pPr>
    </w:p>
    <w:p w:rsidR="00415B89" w:rsidRDefault="00FD2E24">
      <w:pPr>
        <w:pStyle w:val="BodyText"/>
        <w:spacing w:line="360" w:lineRule="auto"/>
        <w:ind w:left="842" w:right="660"/>
        <w:jc w:val="both"/>
      </w:pPr>
      <w:r>
        <w:t>Android Inc. established at 2003 in Palo Alto, California, US by Andy Rubin, Rich Miner, Nick Sears, and Chris White. In 2005, Google Inc. aquisizes Android Inc. Around 2 years after Google aquisized Android, Google with Open Handset Alliance (OHA) published Google Android SDK (Software Development Kit). OHA consists of several big mobile device manufacturers such as HTC, Samsung, Sony Ericsson, etc.</w:t>
      </w:r>
    </w:p>
    <w:p w:rsidR="00415B89" w:rsidRDefault="00415B89">
      <w:pPr>
        <w:pStyle w:val="BodyText"/>
        <w:rPr>
          <w:sz w:val="36"/>
        </w:rPr>
      </w:pPr>
    </w:p>
    <w:p w:rsidR="00415B89" w:rsidRDefault="00FD2E24">
      <w:pPr>
        <w:pStyle w:val="BodyText"/>
        <w:spacing w:before="1" w:line="360" w:lineRule="auto"/>
        <w:ind w:left="842" w:right="657"/>
        <w:jc w:val="both"/>
      </w:pPr>
      <w:r>
        <w:t>Since the Google Android SDK launch, the development of Android OS becomes rapidly faster. Proven</w:t>
      </w:r>
      <w:r>
        <w:rPr>
          <w:spacing w:val="-7"/>
        </w:rPr>
        <w:t xml:space="preserve"> </w:t>
      </w:r>
      <w:r>
        <w:t>at</w:t>
      </w:r>
      <w:r>
        <w:rPr>
          <w:spacing w:val="-6"/>
        </w:rPr>
        <w:t xml:space="preserve"> </w:t>
      </w:r>
      <w:r>
        <w:t>2009,</w:t>
      </w:r>
      <w:r>
        <w:rPr>
          <w:spacing w:val="-6"/>
        </w:rPr>
        <w:t xml:space="preserve"> </w:t>
      </w:r>
      <w:r>
        <w:t>the</w:t>
      </w:r>
      <w:r>
        <w:rPr>
          <w:spacing w:val="-7"/>
        </w:rPr>
        <w:t xml:space="preserve"> </w:t>
      </w:r>
      <w:r>
        <w:t>features</w:t>
      </w:r>
      <w:r>
        <w:rPr>
          <w:spacing w:val="-6"/>
        </w:rPr>
        <w:t xml:space="preserve"> </w:t>
      </w:r>
      <w:r>
        <w:t>of</w:t>
      </w:r>
      <w:r>
        <w:rPr>
          <w:spacing w:val="-7"/>
        </w:rPr>
        <w:t xml:space="preserve"> </w:t>
      </w:r>
      <w:r>
        <w:t>Android</w:t>
      </w:r>
      <w:r>
        <w:rPr>
          <w:spacing w:val="-3"/>
        </w:rPr>
        <w:t xml:space="preserve"> </w:t>
      </w:r>
      <w:r>
        <w:t>OS</w:t>
      </w:r>
      <w:r>
        <w:rPr>
          <w:spacing w:val="-6"/>
        </w:rPr>
        <w:t xml:space="preserve"> </w:t>
      </w:r>
      <w:r>
        <w:t>experiences</w:t>
      </w:r>
      <w:r>
        <w:rPr>
          <w:spacing w:val="-6"/>
        </w:rPr>
        <w:t xml:space="preserve"> </w:t>
      </w:r>
      <w:r>
        <w:t>3</w:t>
      </w:r>
      <w:r>
        <w:rPr>
          <w:spacing w:val="-6"/>
        </w:rPr>
        <w:t xml:space="preserve"> </w:t>
      </w:r>
      <w:r>
        <w:t>significant</w:t>
      </w:r>
      <w:r>
        <w:rPr>
          <w:spacing w:val="-3"/>
        </w:rPr>
        <w:t xml:space="preserve"> </w:t>
      </w:r>
      <w:r>
        <w:t>changes.</w:t>
      </w:r>
      <w:r>
        <w:rPr>
          <w:spacing w:val="-6"/>
        </w:rPr>
        <w:t xml:space="preserve"> </w:t>
      </w:r>
      <w:r>
        <w:t>The</w:t>
      </w:r>
      <w:r>
        <w:rPr>
          <w:spacing w:val="-7"/>
        </w:rPr>
        <w:t xml:space="preserve"> </w:t>
      </w:r>
      <w:r>
        <w:t>development</w:t>
      </w:r>
      <w:r>
        <w:rPr>
          <w:spacing w:val="-6"/>
        </w:rPr>
        <w:t xml:space="preserve"> </w:t>
      </w:r>
      <w:r>
        <w:t>of this OS doesn’t at this stage. In the end of 2011, Android just releases its latest OS, Android 4.0, with the code name of Ice Cream</w:t>
      </w:r>
      <w:r>
        <w:rPr>
          <w:spacing w:val="-3"/>
        </w:rPr>
        <w:t xml:space="preserve"> </w:t>
      </w:r>
      <w:r>
        <w:t>Sandwich.</w:t>
      </w:r>
    </w:p>
    <w:p w:rsidR="00415B89" w:rsidRDefault="00415B89">
      <w:pPr>
        <w:pStyle w:val="BodyText"/>
        <w:spacing w:before="5"/>
      </w:pPr>
    </w:p>
    <w:p w:rsidR="00415B89" w:rsidRDefault="00FD2E24">
      <w:pPr>
        <w:numPr>
          <w:ilvl w:val="0"/>
          <w:numId w:val="9"/>
        </w:numPr>
        <w:tabs>
          <w:tab w:val="left" w:pos="1136"/>
        </w:tabs>
        <w:rPr>
          <w:b/>
          <w:sz w:val="24"/>
        </w:rPr>
      </w:pPr>
      <w:r>
        <w:rPr>
          <w:b/>
          <w:sz w:val="24"/>
        </w:rPr>
        <w:t>Android and Near Field Communication</w:t>
      </w:r>
      <w:r>
        <w:rPr>
          <w:b/>
          <w:spacing w:val="1"/>
          <w:sz w:val="24"/>
        </w:rPr>
        <w:t xml:space="preserve"> </w:t>
      </w:r>
      <w:r>
        <w:rPr>
          <w:b/>
          <w:sz w:val="24"/>
        </w:rPr>
        <w:t>(NFC)</w:t>
      </w:r>
    </w:p>
    <w:p w:rsidR="00415B89" w:rsidRDefault="00415B89">
      <w:pPr>
        <w:pStyle w:val="BodyText"/>
        <w:spacing w:before="7"/>
        <w:rPr>
          <w:b/>
          <w:sz w:val="23"/>
        </w:rPr>
      </w:pPr>
    </w:p>
    <w:p w:rsidR="00415B89" w:rsidRDefault="00FD2E24">
      <w:pPr>
        <w:pStyle w:val="BodyText"/>
        <w:ind w:left="842"/>
      </w:pPr>
      <w:r>
        <w:t>The usage of NFC can be done through 3 major ways:</w:t>
      </w:r>
    </w:p>
    <w:p w:rsidR="00415B89" w:rsidRDefault="00415B89">
      <w:pPr>
        <w:pStyle w:val="BodyText"/>
        <w:spacing w:before="10"/>
        <w:rPr>
          <w:sz w:val="35"/>
        </w:rPr>
      </w:pPr>
    </w:p>
    <w:p w:rsidR="00415B89" w:rsidRDefault="00FD2E24">
      <w:pPr>
        <w:pStyle w:val="BodyText"/>
        <w:spacing w:line="360" w:lineRule="auto"/>
        <w:ind w:left="842" w:right="660"/>
        <w:jc w:val="both"/>
      </w:pPr>
      <w:r>
        <w:t>Card</w:t>
      </w:r>
      <w:r>
        <w:rPr>
          <w:spacing w:val="-9"/>
        </w:rPr>
        <w:t xml:space="preserve"> </w:t>
      </w:r>
      <w:r>
        <w:t>emulation,</w:t>
      </w:r>
      <w:r>
        <w:rPr>
          <w:spacing w:val="-9"/>
        </w:rPr>
        <w:t xml:space="preserve"> </w:t>
      </w:r>
      <w:r>
        <w:t>reader</w:t>
      </w:r>
      <w:r>
        <w:rPr>
          <w:spacing w:val="-8"/>
        </w:rPr>
        <w:t xml:space="preserve"> </w:t>
      </w:r>
      <w:r>
        <w:t>mode,</w:t>
      </w:r>
      <w:r>
        <w:rPr>
          <w:spacing w:val="-9"/>
        </w:rPr>
        <w:t xml:space="preserve"> </w:t>
      </w:r>
      <w:r>
        <w:t>peer</w:t>
      </w:r>
      <w:r>
        <w:rPr>
          <w:spacing w:val="-8"/>
        </w:rPr>
        <w:t xml:space="preserve"> </w:t>
      </w:r>
      <w:r>
        <w:t>to</w:t>
      </w:r>
      <w:r>
        <w:rPr>
          <w:spacing w:val="-8"/>
        </w:rPr>
        <w:t xml:space="preserve"> </w:t>
      </w:r>
      <w:r>
        <w:t>peer</w:t>
      </w:r>
      <w:r>
        <w:rPr>
          <w:spacing w:val="-7"/>
        </w:rPr>
        <w:t xml:space="preserve"> </w:t>
      </w:r>
      <w:r>
        <w:t>(P2P)</w:t>
      </w:r>
      <w:r>
        <w:rPr>
          <w:spacing w:val="-8"/>
        </w:rPr>
        <w:t xml:space="preserve"> </w:t>
      </w:r>
      <w:r>
        <w:t>mode.</w:t>
      </w:r>
      <w:r>
        <w:rPr>
          <w:spacing w:val="-9"/>
        </w:rPr>
        <w:t xml:space="preserve"> </w:t>
      </w:r>
      <w:r>
        <w:t>The</w:t>
      </w:r>
      <w:r>
        <w:rPr>
          <w:spacing w:val="-9"/>
        </w:rPr>
        <w:t xml:space="preserve"> </w:t>
      </w:r>
      <w:r>
        <w:t>function</w:t>
      </w:r>
      <w:r>
        <w:rPr>
          <w:spacing w:val="-9"/>
        </w:rPr>
        <w:t xml:space="preserve"> </w:t>
      </w:r>
      <w:r>
        <w:t>of</w:t>
      </w:r>
      <w:r>
        <w:rPr>
          <w:spacing w:val="-9"/>
        </w:rPr>
        <w:t xml:space="preserve"> </w:t>
      </w:r>
      <w:r>
        <w:t>NFC</w:t>
      </w:r>
      <w:r>
        <w:rPr>
          <w:spacing w:val="-7"/>
        </w:rPr>
        <w:t xml:space="preserve"> </w:t>
      </w:r>
      <w:r>
        <w:t>introduced</w:t>
      </w:r>
      <w:r>
        <w:rPr>
          <w:spacing w:val="-9"/>
        </w:rPr>
        <w:t xml:space="preserve"> </w:t>
      </w:r>
      <w:r>
        <w:t>by</w:t>
      </w:r>
      <w:r>
        <w:rPr>
          <w:spacing w:val="-10"/>
        </w:rPr>
        <w:t xml:space="preserve"> </w:t>
      </w:r>
      <w:r>
        <w:t>Google into</w:t>
      </w:r>
      <w:r>
        <w:rPr>
          <w:spacing w:val="-12"/>
        </w:rPr>
        <w:t xml:space="preserve"> </w:t>
      </w:r>
      <w:r>
        <w:t>Android</w:t>
      </w:r>
      <w:r>
        <w:rPr>
          <w:spacing w:val="-12"/>
        </w:rPr>
        <w:t xml:space="preserve"> </w:t>
      </w:r>
      <w:r>
        <w:t>2.3</w:t>
      </w:r>
      <w:r>
        <w:rPr>
          <w:spacing w:val="-12"/>
        </w:rPr>
        <w:t xml:space="preserve"> </w:t>
      </w:r>
      <w:r>
        <w:t>(API</w:t>
      </w:r>
      <w:r>
        <w:rPr>
          <w:spacing w:val="-13"/>
        </w:rPr>
        <w:t xml:space="preserve"> </w:t>
      </w:r>
      <w:r>
        <w:t>level</w:t>
      </w:r>
      <w:r>
        <w:rPr>
          <w:spacing w:val="-12"/>
        </w:rPr>
        <w:t xml:space="preserve"> </w:t>
      </w:r>
      <w:r>
        <w:t>9)</w:t>
      </w:r>
      <w:r>
        <w:rPr>
          <w:spacing w:val="-13"/>
        </w:rPr>
        <w:t xml:space="preserve"> </w:t>
      </w:r>
      <w:r>
        <w:t>device.</w:t>
      </w:r>
      <w:r>
        <w:rPr>
          <w:spacing w:val="-7"/>
        </w:rPr>
        <w:t xml:space="preserve"> </w:t>
      </w:r>
      <w:r>
        <w:t>In</w:t>
      </w:r>
      <w:r>
        <w:rPr>
          <w:spacing w:val="-12"/>
        </w:rPr>
        <w:t xml:space="preserve"> </w:t>
      </w:r>
      <w:r>
        <w:t>Android</w:t>
      </w:r>
      <w:r>
        <w:rPr>
          <w:spacing w:val="-13"/>
        </w:rPr>
        <w:t xml:space="preserve"> </w:t>
      </w:r>
      <w:r>
        <w:t>2.3,</w:t>
      </w:r>
      <w:r>
        <w:rPr>
          <w:spacing w:val="-12"/>
        </w:rPr>
        <w:t xml:space="preserve"> </w:t>
      </w:r>
      <w:r>
        <w:t>the</w:t>
      </w:r>
      <w:r>
        <w:rPr>
          <w:spacing w:val="-13"/>
        </w:rPr>
        <w:t xml:space="preserve"> </w:t>
      </w:r>
      <w:r>
        <w:t>ability</w:t>
      </w:r>
      <w:r>
        <w:rPr>
          <w:spacing w:val="-15"/>
        </w:rPr>
        <w:t xml:space="preserve"> </w:t>
      </w:r>
      <w:r>
        <w:t>of</w:t>
      </w:r>
      <w:r>
        <w:rPr>
          <w:spacing w:val="-13"/>
        </w:rPr>
        <w:t xml:space="preserve"> </w:t>
      </w:r>
      <w:r>
        <w:t>device</w:t>
      </w:r>
      <w:r>
        <w:rPr>
          <w:spacing w:val="-11"/>
        </w:rPr>
        <w:t xml:space="preserve"> </w:t>
      </w:r>
      <w:r>
        <w:t>is</w:t>
      </w:r>
      <w:r>
        <w:rPr>
          <w:spacing w:val="-9"/>
        </w:rPr>
        <w:t xml:space="preserve"> </w:t>
      </w:r>
      <w:r>
        <w:t>limited</w:t>
      </w:r>
      <w:r>
        <w:rPr>
          <w:spacing w:val="-13"/>
        </w:rPr>
        <w:t xml:space="preserve"> </w:t>
      </w:r>
      <w:r>
        <w:t>in</w:t>
      </w:r>
      <w:r>
        <w:rPr>
          <w:spacing w:val="-12"/>
        </w:rPr>
        <w:t xml:space="preserve"> </w:t>
      </w:r>
      <w:r>
        <w:t>only</w:t>
      </w:r>
      <w:r>
        <w:rPr>
          <w:spacing w:val="-17"/>
        </w:rPr>
        <w:t xml:space="preserve"> </w:t>
      </w:r>
      <w:r>
        <w:t>reading the</w:t>
      </w:r>
      <w:r>
        <w:rPr>
          <w:spacing w:val="-7"/>
        </w:rPr>
        <w:t xml:space="preserve"> </w:t>
      </w:r>
      <w:r>
        <w:t>tag.</w:t>
      </w:r>
      <w:r>
        <w:rPr>
          <w:spacing w:val="-4"/>
        </w:rPr>
        <w:t xml:space="preserve"> </w:t>
      </w:r>
      <w:r>
        <w:t>In</w:t>
      </w:r>
      <w:r>
        <w:rPr>
          <w:spacing w:val="-6"/>
        </w:rPr>
        <w:t xml:space="preserve"> </w:t>
      </w:r>
      <w:r>
        <w:t>Android</w:t>
      </w:r>
      <w:r>
        <w:rPr>
          <w:spacing w:val="-6"/>
        </w:rPr>
        <w:t xml:space="preserve"> </w:t>
      </w:r>
      <w:r>
        <w:t>2.3.3</w:t>
      </w:r>
      <w:r>
        <w:rPr>
          <w:spacing w:val="-4"/>
        </w:rPr>
        <w:t xml:space="preserve"> </w:t>
      </w:r>
      <w:r>
        <w:t>(API</w:t>
      </w:r>
      <w:r>
        <w:rPr>
          <w:spacing w:val="-9"/>
        </w:rPr>
        <w:t xml:space="preserve"> </w:t>
      </w:r>
      <w:r>
        <w:t>level</w:t>
      </w:r>
      <w:r>
        <w:rPr>
          <w:spacing w:val="-5"/>
        </w:rPr>
        <w:t xml:space="preserve"> </w:t>
      </w:r>
      <w:r>
        <w:t>10),</w:t>
      </w:r>
      <w:r>
        <w:rPr>
          <w:spacing w:val="-5"/>
        </w:rPr>
        <w:t xml:space="preserve"> </w:t>
      </w:r>
      <w:r>
        <w:t>data</w:t>
      </w:r>
      <w:r>
        <w:rPr>
          <w:spacing w:val="-4"/>
        </w:rPr>
        <w:t xml:space="preserve"> </w:t>
      </w:r>
      <w:r>
        <w:t>writing</w:t>
      </w:r>
      <w:r>
        <w:rPr>
          <w:spacing w:val="-6"/>
        </w:rPr>
        <w:t xml:space="preserve"> </w:t>
      </w:r>
      <w:r>
        <w:t>and</w:t>
      </w:r>
      <w:r>
        <w:rPr>
          <w:spacing w:val="-5"/>
        </w:rPr>
        <w:t xml:space="preserve"> </w:t>
      </w:r>
      <w:r>
        <w:t>trading</w:t>
      </w:r>
      <w:r>
        <w:rPr>
          <w:spacing w:val="-6"/>
        </w:rPr>
        <w:t xml:space="preserve"> </w:t>
      </w:r>
      <w:r>
        <w:t>ability</w:t>
      </w:r>
      <w:r>
        <w:rPr>
          <w:spacing w:val="-11"/>
        </w:rPr>
        <w:t xml:space="preserve"> </w:t>
      </w:r>
      <w:r>
        <w:t>through</w:t>
      </w:r>
      <w:r>
        <w:rPr>
          <w:spacing w:val="-5"/>
        </w:rPr>
        <w:t xml:space="preserve"> </w:t>
      </w:r>
      <w:r>
        <w:t>mode</w:t>
      </w:r>
      <w:r>
        <w:rPr>
          <w:spacing w:val="-5"/>
        </w:rPr>
        <w:t xml:space="preserve"> </w:t>
      </w:r>
      <w:r>
        <w:t>Peer</w:t>
      </w:r>
      <w:r>
        <w:rPr>
          <w:spacing w:val="-7"/>
        </w:rPr>
        <w:t xml:space="preserve"> </w:t>
      </w:r>
      <w:r>
        <w:t>to</w:t>
      </w:r>
      <w:r>
        <w:rPr>
          <w:spacing w:val="-5"/>
        </w:rPr>
        <w:t xml:space="preserve"> </w:t>
      </w:r>
      <w:r>
        <w:t>Peer (P2P) began to be implemented within android</w:t>
      </w:r>
      <w:r>
        <w:rPr>
          <w:spacing w:val="-1"/>
        </w:rPr>
        <w:t xml:space="preserve"> </w:t>
      </w:r>
      <w:r>
        <w:t>devices.</w:t>
      </w:r>
    </w:p>
    <w:p w:rsidR="00415B89" w:rsidRDefault="00415B89">
      <w:pPr>
        <w:pStyle w:val="BodyText"/>
        <w:spacing w:before="2"/>
        <w:rPr>
          <w:sz w:val="36"/>
        </w:rPr>
      </w:pPr>
    </w:p>
    <w:p w:rsidR="00415B89" w:rsidRDefault="00FD2E24">
      <w:pPr>
        <w:pStyle w:val="BodyText"/>
        <w:spacing w:line="360" w:lineRule="auto"/>
        <w:ind w:left="842" w:right="660"/>
        <w:jc w:val="both"/>
      </w:pPr>
      <w:r>
        <w:t>The NFC android package provides access to NFC function, allows application to read NDEF message</w:t>
      </w:r>
      <w:r>
        <w:rPr>
          <w:spacing w:val="-8"/>
        </w:rPr>
        <w:t xml:space="preserve"> </w:t>
      </w:r>
      <w:r>
        <w:t>(NFC</w:t>
      </w:r>
      <w:r>
        <w:rPr>
          <w:spacing w:val="-6"/>
        </w:rPr>
        <w:t xml:space="preserve"> </w:t>
      </w:r>
      <w:r>
        <w:t>Data</w:t>
      </w:r>
      <w:r>
        <w:rPr>
          <w:spacing w:val="-8"/>
        </w:rPr>
        <w:t xml:space="preserve"> </w:t>
      </w:r>
      <w:r>
        <w:t>Exchange</w:t>
      </w:r>
      <w:r>
        <w:rPr>
          <w:spacing w:val="-7"/>
        </w:rPr>
        <w:t xml:space="preserve"> </w:t>
      </w:r>
      <w:r>
        <w:t>Format)</w:t>
      </w:r>
      <w:r>
        <w:rPr>
          <w:spacing w:val="-7"/>
        </w:rPr>
        <w:t xml:space="preserve"> </w:t>
      </w:r>
      <w:r>
        <w:t>which</w:t>
      </w:r>
      <w:r>
        <w:rPr>
          <w:spacing w:val="-6"/>
        </w:rPr>
        <w:t xml:space="preserve"> </w:t>
      </w:r>
      <w:r>
        <w:t>located</w:t>
      </w:r>
      <w:r>
        <w:rPr>
          <w:spacing w:val="-7"/>
        </w:rPr>
        <w:t xml:space="preserve"> </w:t>
      </w:r>
      <w:r>
        <w:t>at</w:t>
      </w:r>
      <w:r>
        <w:rPr>
          <w:spacing w:val="-7"/>
        </w:rPr>
        <w:t xml:space="preserve"> </w:t>
      </w:r>
      <w:r>
        <w:t>NFC</w:t>
      </w:r>
      <w:r>
        <w:rPr>
          <w:spacing w:val="-6"/>
        </w:rPr>
        <w:t xml:space="preserve"> </w:t>
      </w:r>
      <w:r>
        <w:t>tag.</w:t>
      </w:r>
      <w:r>
        <w:rPr>
          <w:spacing w:val="-7"/>
        </w:rPr>
        <w:t xml:space="preserve"> </w:t>
      </w:r>
      <w:r>
        <w:t>On</w:t>
      </w:r>
      <w:r>
        <w:rPr>
          <w:spacing w:val="-7"/>
        </w:rPr>
        <w:t xml:space="preserve"> </w:t>
      </w:r>
      <w:r>
        <w:t>android</w:t>
      </w:r>
      <w:r>
        <w:rPr>
          <w:spacing w:val="-3"/>
        </w:rPr>
        <w:t xml:space="preserve"> </w:t>
      </w:r>
      <w:r>
        <w:t>NFC</w:t>
      </w:r>
      <w:r>
        <w:rPr>
          <w:spacing w:val="-6"/>
        </w:rPr>
        <w:t xml:space="preserve"> </w:t>
      </w:r>
      <w:r>
        <w:t>located</w:t>
      </w:r>
      <w:r>
        <w:rPr>
          <w:spacing w:val="-7"/>
        </w:rPr>
        <w:t xml:space="preserve"> </w:t>
      </w:r>
      <w:r>
        <w:t>several classes which can be used to running NFC</w:t>
      </w:r>
      <w:r>
        <w:rPr>
          <w:spacing w:val="-3"/>
        </w:rPr>
        <w:t xml:space="preserve"> </w:t>
      </w:r>
      <w:r>
        <w:t>function.</w:t>
      </w:r>
    </w:p>
    <w:p w:rsidR="00415B89" w:rsidRDefault="00415B89">
      <w:pPr>
        <w:spacing w:line="360" w:lineRule="auto"/>
        <w:jc w:val="both"/>
        <w:sectPr w:rsidR="00415B89">
          <w:pgSz w:w="12240" w:h="15840"/>
          <w:pgMar w:top="1500" w:right="440" w:bottom="1220" w:left="860" w:header="0" w:footer="1028" w:gutter="0"/>
          <w:cols w:space="720"/>
        </w:sect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spacing w:before="3"/>
        <w:rPr>
          <w:sz w:val="21"/>
        </w:rPr>
      </w:pPr>
    </w:p>
    <w:p w:rsidR="00415B89" w:rsidRDefault="00FD2E24">
      <w:pPr>
        <w:spacing w:before="84"/>
        <w:ind w:left="3134" w:right="3104"/>
        <w:jc w:val="center"/>
        <w:rPr>
          <w:b/>
          <w:sz w:val="40"/>
        </w:rPr>
      </w:pPr>
      <w:r>
        <w:rPr>
          <w:b/>
          <w:sz w:val="40"/>
        </w:rPr>
        <w:t>CHAPTER 3</w:t>
      </w:r>
    </w:p>
    <w:p w:rsidR="00415B89" w:rsidRDefault="00FD2E24">
      <w:pPr>
        <w:pStyle w:val="Heading1"/>
        <w:spacing w:before="233"/>
        <w:ind w:left="3128" w:right="3104"/>
      </w:pPr>
      <w:r>
        <w:t>SYSTEM DESIGN</w:t>
      </w:r>
    </w:p>
    <w:p w:rsidR="00415B89" w:rsidRDefault="00415B89">
      <w:pPr>
        <w:sectPr w:rsidR="00415B89">
          <w:pgSz w:w="12240" w:h="15840"/>
          <w:pgMar w:top="1500" w:right="440" w:bottom="1220" w:left="860" w:header="0" w:footer="1028" w:gutter="0"/>
          <w:cols w:space="720"/>
        </w:sectPr>
      </w:pPr>
    </w:p>
    <w:p w:rsidR="00415B89" w:rsidRDefault="00FD2E24">
      <w:pPr>
        <w:pStyle w:val="Heading3"/>
        <w:spacing w:before="69"/>
        <w:ind w:left="3265"/>
      </w:pPr>
      <w:r>
        <w:lastRenderedPageBreak/>
        <w:t>SYSTEM DESIGN</w:t>
      </w:r>
    </w:p>
    <w:p w:rsidR="00415B89" w:rsidRDefault="00415B89">
      <w:pPr>
        <w:pStyle w:val="BodyText"/>
        <w:rPr>
          <w:b/>
          <w:sz w:val="20"/>
        </w:rPr>
      </w:pPr>
    </w:p>
    <w:p w:rsidR="00415B89" w:rsidRDefault="00415B89">
      <w:pPr>
        <w:pStyle w:val="BodyText"/>
        <w:spacing w:before="2"/>
        <w:rPr>
          <w:b/>
          <w:sz w:val="22"/>
        </w:rPr>
      </w:pPr>
    </w:p>
    <w:p w:rsidR="00415B89" w:rsidRDefault="00FD2E24">
      <w:pPr>
        <w:pStyle w:val="Heading5"/>
        <w:numPr>
          <w:ilvl w:val="1"/>
          <w:numId w:val="10"/>
        </w:numPr>
        <w:tabs>
          <w:tab w:val="left" w:pos="1559"/>
          <w:tab w:val="left" w:pos="1560"/>
        </w:tabs>
        <w:spacing w:before="101"/>
        <w:ind w:hanging="721"/>
        <w:rPr>
          <w:rFonts w:ascii="Georgia"/>
          <w:sz w:val="34"/>
        </w:rPr>
      </w:pPr>
      <w:bookmarkStart w:id="16" w:name="3.1_Block_Diagram"/>
      <w:bookmarkStart w:id="17" w:name="_bookmark5"/>
      <w:bookmarkEnd w:id="16"/>
      <w:bookmarkEnd w:id="17"/>
      <w:r>
        <w:t>Block</w:t>
      </w:r>
      <w:r>
        <w:rPr>
          <w:spacing w:val="37"/>
        </w:rPr>
        <w:t xml:space="preserve"> </w:t>
      </w:r>
      <w:r>
        <w:t>Diagram</w:t>
      </w:r>
    </w:p>
    <w:p w:rsidR="00415B89" w:rsidRDefault="00415B89">
      <w:pPr>
        <w:pStyle w:val="BodyText"/>
        <w:rPr>
          <w:b/>
          <w:sz w:val="20"/>
        </w:rPr>
      </w:pPr>
    </w:p>
    <w:p w:rsidR="00415B89" w:rsidRDefault="00415B89">
      <w:pPr>
        <w:pStyle w:val="BodyText"/>
        <w:spacing w:before="10"/>
        <w:rPr>
          <w:b/>
          <w:sz w:val="27"/>
        </w:rPr>
      </w:pPr>
    </w:p>
    <w:p w:rsidR="00415B89" w:rsidRDefault="00CA0E2E">
      <w:pPr>
        <w:pStyle w:val="BodyText"/>
        <w:rPr>
          <w:b/>
          <w:sz w:val="20"/>
        </w:rPr>
      </w:pPr>
      <w:r>
        <w:rPr>
          <w:noProof/>
        </w:rPr>
        <w:drawing>
          <wp:anchor distT="0" distB="0" distL="114300" distR="114300" simplePos="0" relativeHeight="251677184" behindDoc="0" locked="0" layoutInCell="1" allowOverlap="1" wp14:anchorId="31118443" wp14:editId="080BC740">
            <wp:simplePos x="0" y="0"/>
            <wp:positionH relativeFrom="column">
              <wp:posOffset>1606550</wp:posOffset>
            </wp:positionH>
            <wp:positionV relativeFrom="paragraph">
              <wp:posOffset>37465</wp:posOffset>
            </wp:positionV>
            <wp:extent cx="3695700" cy="2205355"/>
            <wp:effectExtent l="133350" t="114300" r="133350" b="13779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95700" cy="2205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415B89" w:rsidRDefault="00415B89">
      <w:pPr>
        <w:pStyle w:val="BodyText"/>
        <w:rPr>
          <w:b/>
          <w:sz w:val="20"/>
        </w:rPr>
      </w:pPr>
    </w:p>
    <w:p w:rsidR="00415B89" w:rsidRDefault="00415B89">
      <w:pPr>
        <w:pStyle w:val="BodyText"/>
        <w:spacing w:before="7"/>
        <w:rPr>
          <w:b/>
          <w:sz w:val="22"/>
        </w:rPr>
      </w:pPr>
    </w:p>
    <w:p w:rsidR="00CA0E2E" w:rsidRDefault="00CA0E2E">
      <w:pPr>
        <w:pStyle w:val="BodyText"/>
        <w:spacing w:before="90"/>
        <w:ind w:left="3295" w:right="2894"/>
        <w:jc w:val="center"/>
      </w:pPr>
    </w:p>
    <w:p w:rsidR="00CA0E2E" w:rsidRDefault="00CA0E2E">
      <w:pPr>
        <w:pStyle w:val="BodyText"/>
        <w:spacing w:before="90"/>
        <w:ind w:left="3295" w:right="2894"/>
        <w:jc w:val="center"/>
      </w:pPr>
    </w:p>
    <w:p w:rsidR="00CA0E2E" w:rsidRDefault="00CA0E2E">
      <w:pPr>
        <w:pStyle w:val="BodyText"/>
        <w:spacing w:before="90"/>
        <w:ind w:left="3295" w:right="2894"/>
        <w:jc w:val="center"/>
      </w:pPr>
    </w:p>
    <w:p w:rsidR="00CA0E2E" w:rsidRDefault="00CA0E2E">
      <w:pPr>
        <w:pStyle w:val="BodyText"/>
        <w:spacing w:before="90"/>
        <w:ind w:left="3295" w:right="2894"/>
        <w:jc w:val="center"/>
      </w:pPr>
    </w:p>
    <w:p w:rsidR="00CA0E2E" w:rsidRDefault="00CA0E2E">
      <w:pPr>
        <w:pStyle w:val="BodyText"/>
        <w:spacing w:before="90"/>
        <w:ind w:left="3295" w:right="2894"/>
        <w:jc w:val="center"/>
      </w:pPr>
    </w:p>
    <w:p w:rsidR="00CA0E2E" w:rsidRDefault="00CA0E2E">
      <w:pPr>
        <w:pStyle w:val="BodyText"/>
        <w:spacing w:before="90"/>
        <w:ind w:left="3295" w:right="2894"/>
        <w:jc w:val="center"/>
      </w:pPr>
    </w:p>
    <w:p w:rsidR="00CA0E2E" w:rsidRDefault="00CA0E2E">
      <w:pPr>
        <w:pStyle w:val="BodyText"/>
        <w:spacing w:before="90"/>
        <w:ind w:left="3295" w:right="2894"/>
        <w:jc w:val="center"/>
      </w:pPr>
    </w:p>
    <w:p w:rsidR="00CA0E2E" w:rsidRDefault="00CA0E2E">
      <w:pPr>
        <w:pStyle w:val="BodyText"/>
        <w:spacing w:before="90"/>
        <w:ind w:left="3295" w:right="2894"/>
        <w:jc w:val="center"/>
      </w:pPr>
    </w:p>
    <w:p w:rsidR="00CA0E2E" w:rsidRDefault="00CA0E2E">
      <w:pPr>
        <w:pStyle w:val="BodyText"/>
        <w:spacing w:before="90"/>
        <w:ind w:left="3295" w:right="2894"/>
        <w:jc w:val="center"/>
      </w:pPr>
    </w:p>
    <w:p w:rsidR="00415B89" w:rsidRDefault="00FD2E24">
      <w:pPr>
        <w:pStyle w:val="BodyText"/>
        <w:spacing w:before="90"/>
        <w:ind w:left="3295" w:right="2894"/>
        <w:jc w:val="center"/>
      </w:pPr>
      <w:r>
        <w:t>Figure 3.1: Block Diagram</w:t>
      </w:r>
    </w:p>
    <w:p w:rsidR="00415B89" w:rsidRDefault="00415B89">
      <w:pPr>
        <w:pStyle w:val="BodyText"/>
        <w:rPr>
          <w:sz w:val="20"/>
        </w:rPr>
      </w:pPr>
    </w:p>
    <w:p w:rsidR="00415B89" w:rsidRDefault="00415B89">
      <w:pPr>
        <w:pStyle w:val="BodyText"/>
        <w:rPr>
          <w:sz w:val="20"/>
        </w:rPr>
      </w:pPr>
    </w:p>
    <w:p w:rsidR="00415B89" w:rsidRDefault="00415B89">
      <w:pPr>
        <w:pStyle w:val="BodyText"/>
        <w:spacing w:before="4"/>
        <w:rPr>
          <w:sz w:val="23"/>
        </w:rPr>
      </w:pPr>
    </w:p>
    <w:p w:rsidR="00415B89" w:rsidRDefault="00FD2E24">
      <w:pPr>
        <w:spacing w:before="90"/>
        <w:ind w:left="842"/>
        <w:rPr>
          <w:b/>
          <w:sz w:val="24"/>
        </w:rPr>
      </w:pPr>
      <w:r>
        <w:rPr>
          <w:b/>
          <w:sz w:val="24"/>
        </w:rPr>
        <w:t>Explanation :</w:t>
      </w:r>
    </w:p>
    <w:p w:rsidR="00415B89" w:rsidRDefault="00415B89">
      <w:pPr>
        <w:pStyle w:val="BodyText"/>
        <w:rPr>
          <w:b/>
          <w:sz w:val="26"/>
        </w:rPr>
      </w:pPr>
    </w:p>
    <w:p w:rsidR="00415B89" w:rsidRDefault="00415B89">
      <w:pPr>
        <w:pStyle w:val="BodyText"/>
        <w:spacing w:before="5"/>
        <w:rPr>
          <w:b/>
          <w:sz w:val="23"/>
        </w:rPr>
      </w:pPr>
    </w:p>
    <w:p w:rsidR="00415B89" w:rsidRDefault="00FD2E24">
      <w:pPr>
        <w:ind w:left="842"/>
        <w:rPr>
          <w:b/>
          <w:sz w:val="24"/>
        </w:rPr>
      </w:pPr>
      <w:r>
        <w:rPr>
          <w:b/>
          <w:sz w:val="24"/>
        </w:rPr>
        <w:t>Near Field Communication :</w:t>
      </w:r>
    </w:p>
    <w:p w:rsidR="00415B89" w:rsidRDefault="00415B89">
      <w:pPr>
        <w:pStyle w:val="BodyText"/>
        <w:rPr>
          <w:b/>
          <w:sz w:val="26"/>
        </w:rPr>
      </w:pPr>
    </w:p>
    <w:p w:rsidR="00415B89" w:rsidRDefault="00415B89">
      <w:pPr>
        <w:pStyle w:val="BodyText"/>
        <w:spacing w:before="10"/>
        <w:rPr>
          <w:b/>
          <w:sz w:val="22"/>
        </w:rPr>
      </w:pPr>
    </w:p>
    <w:p w:rsidR="00415B89" w:rsidRDefault="00FD2E24">
      <w:pPr>
        <w:pStyle w:val="BodyText"/>
        <w:spacing w:line="360" w:lineRule="auto"/>
        <w:ind w:left="842" w:right="662"/>
        <w:jc w:val="both"/>
      </w:pPr>
      <w:r>
        <w:t>Near Field Communication is a wireless close-range connectivity technology which allows data trade between two gadgets. NFC commonly integrated within mobile devices. This will allow the device to establish communication with simcard or other reader devices. NFC works using 13,56 MHz radio frequency. This technology optimizely works under the space of 20 cm. Transmittable data is only less than 1Mbit. This technology developed in 2004. NFC ConceptNevertheless, the</w:t>
      </w:r>
    </w:p>
    <w:p w:rsidR="00415B89" w:rsidRDefault="00415B89">
      <w:pPr>
        <w:spacing w:line="360" w:lineRule="auto"/>
        <w:jc w:val="both"/>
        <w:sectPr w:rsidR="00415B89">
          <w:pgSz w:w="12240" w:h="15840"/>
          <w:pgMar w:top="1300" w:right="440" w:bottom="1220" w:left="860" w:header="0" w:footer="1028" w:gutter="0"/>
          <w:cols w:space="720"/>
        </w:sectPr>
      </w:pPr>
    </w:p>
    <w:p w:rsidR="00415B89" w:rsidRDefault="00FD2E24">
      <w:pPr>
        <w:pStyle w:val="BodyText"/>
        <w:spacing w:before="75" w:line="360" w:lineRule="auto"/>
        <w:ind w:left="842" w:right="663"/>
        <w:jc w:val="both"/>
      </w:pPr>
      <w:r>
        <w:lastRenderedPageBreak/>
        <w:t>main reason to apply this technology is to be implemented within ticketing application, payment application and public transportation application. When a cell phone equipped with NFC deviced</w:t>
      </w:r>
    </w:p>
    <w:p w:rsidR="00415B89" w:rsidRDefault="00FD2E24">
      <w:pPr>
        <w:pStyle w:val="BodyText"/>
        <w:spacing w:line="360" w:lineRule="auto"/>
        <w:ind w:left="842" w:right="654"/>
        <w:jc w:val="both"/>
      </w:pPr>
      <w:r>
        <w:t>,that</w:t>
      </w:r>
      <w:r>
        <w:rPr>
          <w:spacing w:val="-10"/>
        </w:rPr>
        <w:t xml:space="preserve"> </w:t>
      </w:r>
      <w:r>
        <w:t>particular</w:t>
      </w:r>
      <w:r>
        <w:rPr>
          <w:spacing w:val="-10"/>
        </w:rPr>
        <w:t xml:space="preserve"> </w:t>
      </w:r>
      <w:r>
        <w:t>cellphone</w:t>
      </w:r>
      <w:r>
        <w:rPr>
          <w:spacing w:val="-7"/>
        </w:rPr>
        <w:t xml:space="preserve"> </w:t>
      </w:r>
      <w:r>
        <w:t>can</w:t>
      </w:r>
      <w:r>
        <w:rPr>
          <w:spacing w:val="-9"/>
        </w:rPr>
        <w:t xml:space="preserve"> </w:t>
      </w:r>
      <w:r>
        <w:t>be</w:t>
      </w:r>
      <w:r>
        <w:rPr>
          <w:spacing w:val="-10"/>
        </w:rPr>
        <w:t xml:space="preserve"> </w:t>
      </w:r>
      <w:r>
        <w:t>used</w:t>
      </w:r>
      <w:r>
        <w:rPr>
          <w:spacing w:val="-9"/>
        </w:rPr>
        <w:t xml:space="preserve"> </w:t>
      </w:r>
      <w:r>
        <w:t>as</w:t>
      </w:r>
      <w:r>
        <w:rPr>
          <w:spacing w:val="-9"/>
        </w:rPr>
        <w:t xml:space="preserve"> </w:t>
      </w:r>
      <w:r>
        <w:t>ticket</w:t>
      </w:r>
      <w:r>
        <w:rPr>
          <w:spacing w:val="-8"/>
        </w:rPr>
        <w:t xml:space="preserve"> </w:t>
      </w:r>
      <w:r>
        <w:t>of</w:t>
      </w:r>
      <w:r>
        <w:rPr>
          <w:spacing w:val="-9"/>
        </w:rPr>
        <w:t xml:space="preserve"> </w:t>
      </w:r>
      <w:r>
        <w:t>conference</w:t>
      </w:r>
      <w:r>
        <w:rPr>
          <w:spacing w:val="-10"/>
        </w:rPr>
        <w:t xml:space="preserve"> </w:t>
      </w:r>
      <w:r>
        <w:t>or</w:t>
      </w:r>
      <w:r>
        <w:rPr>
          <w:spacing w:val="-9"/>
        </w:rPr>
        <w:t xml:space="preserve"> </w:t>
      </w:r>
      <w:r>
        <w:t>theme</w:t>
      </w:r>
      <w:r>
        <w:rPr>
          <w:spacing w:val="-10"/>
        </w:rPr>
        <w:t xml:space="preserve"> </w:t>
      </w:r>
      <w:r>
        <w:t>park</w:t>
      </w:r>
      <w:r>
        <w:rPr>
          <w:spacing w:val="-7"/>
        </w:rPr>
        <w:t xml:space="preserve"> </w:t>
      </w:r>
      <w:r>
        <w:t>and</w:t>
      </w:r>
      <w:r>
        <w:rPr>
          <w:spacing w:val="-9"/>
        </w:rPr>
        <w:t xml:space="preserve"> </w:t>
      </w:r>
      <w:r>
        <w:t>also</w:t>
      </w:r>
      <w:r>
        <w:rPr>
          <w:spacing w:val="-8"/>
        </w:rPr>
        <w:t xml:space="preserve"> </w:t>
      </w:r>
      <w:r>
        <w:t>a</w:t>
      </w:r>
      <w:r>
        <w:rPr>
          <w:spacing w:val="-10"/>
        </w:rPr>
        <w:t xml:space="preserve"> </w:t>
      </w:r>
      <w:r>
        <w:t>“mini</w:t>
      </w:r>
      <w:r>
        <w:rPr>
          <w:spacing w:val="-8"/>
        </w:rPr>
        <w:t xml:space="preserve"> </w:t>
      </w:r>
      <w:r>
        <w:t>wallet” which can be used in certain time. Moreover, the cell phone can also be used as payment tool and an automatic machine, toll payment, and some other transactions. NFC application is also can be used</w:t>
      </w:r>
      <w:r>
        <w:rPr>
          <w:spacing w:val="-13"/>
        </w:rPr>
        <w:t xml:space="preserve"> </w:t>
      </w:r>
      <w:r>
        <w:t>on</w:t>
      </w:r>
      <w:r>
        <w:rPr>
          <w:spacing w:val="-13"/>
        </w:rPr>
        <w:t xml:space="preserve"> </w:t>
      </w:r>
      <w:r>
        <w:t>a</w:t>
      </w:r>
      <w:r>
        <w:rPr>
          <w:spacing w:val="-14"/>
        </w:rPr>
        <w:t xml:space="preserve"> </w:t>
      </w:r>
      <w:r>
        <w:t>public</w:t>
      </w:r>
      <w:r>
        <w:rPr>
          <w:spacing w:val="-14"/>
        </w:rPr>
        <w:t xml:space="preserve"> </w:t>
      </w:r>
      <w:r>
        <w:t>transportation</w:t>
      </w:r>
      <w:r>
        <w:rPr>
          <w:spacing w:val="-13"/>
        </w:rPr>
        <w:t xml:space="preserve"> </w:t>
      </w:r>
      <w:r>
        <w:t>as</w:t>
      </w:r>
      <w:r>
        <w:rPr>
          <w:spacing w:val="-13"/>
        </w:rPr>
        <w:t xml:space="preserve"> </w:t>
      </w:r>
      <w:r>
        <w:t>a</w:t>
      </w:r>
      <w:r>
        <w:rPr>
          <w:spacing w:val="-14"/>
        </w:rPr>
        <w:t xml:space="preserve"> </w:t>
      </w:r>
      <w:r>
        <w:t>substitute</w:t>
      </w:r>
      <w:r>
        <w:rPr>
          <w:spacing w:val="-14"/>
        </w:rPr>
        <w:t xml:space="preserve"> </w:t>
      </w:r>
      <w:r>
        <w:t>of</w:t>
      </w:r>
      <w:r>
        <w:rPr>
          <w:spacing w:val="-14"/>
        </w:rPr>
        <w:t xml:space="preserve"> </w:t>
      </w:r>
      <w:r>
        <w:t>wallet</w:t>
      </w:r>
      <w:r>
        <w:rPr>
          <w:spacing w:val="-12"/>
        </w:rPr>
        <w:t xml:space="preserve"> </w:t>
      </w:r>
      <w:r>
        <w:t>and</w:t>
      </w:r>
      <w:r>
        <w:rPr>
          <w:spacing w:val="-13"/>
        </w:rPr>
        <w:t xml:space="preserve"> </w:t>
      </w:r>
      <w:r>
        <w:t>as</w:t>
      </w:r>
      <w:r>
        <w:rPr>
          <w:spacing w:val="-13"/>
        </w:rPr>
        <w:t xml:space="preserve"> </w:t>
      </w:r>
      <w:r>
        <w:t>a</w:t>
      </w:r>
      <w:r>
        <w:rPr>
          <w:spacing w:val="-14"/>
        </w:rPr>
        <w:t xml:space="preserve"> </w:t>
      </w:r>
      <w:r>
        <w:t>tool</w:t>
      </w:r>
      <w:r>
        <w:rPr>
          <w:spacing w:val="-15"/>
        </w:rPr>
        <w:t xml:space="preserve"> </w:t>
      </w:r>
      <w:r>
        <w:t>to</w:t>
      </w:r>
      <w:r>
        <w:rPr>
          <w:spacing w:val="-15"/>
        </w:rPr>
        <w:t xml:space="preserve"> </w:t>
      </w:r>
      <w:r>
        <w:t>ticket</w:t>
      </w:r>
      <w:r>
        <w:rPr>
          <w:spacing w:val="-15"/>
        </w:rPr>
        <w:t xml:space="preserve"> </w:t>
      </w:r>
      <w:r>
        <w:t>data</w:t>
      </w:r>
      <w:r>
        <w:rPr>
          <w:spacing w:val="-14"/>
        </w:rPr>
        <w:t xml:space="preserve"> </w:t>
      </w:r>
      <w:r>
        <w:t>writting.</w:t>
      </w:r>
      <w:r>
        <w:rPr>
          <w:spacing w:val="-12"/>
        </w:rPr>
        <w:t xml:space="preserve"> </w:t>
      </w:r>
      <w:r>
        <w:t>Basically NFC has 2 different communications which work on different speed, consist</w:t>
      </w:r>
      <w:r>
        <w:rPr>
          <w:spacing w:val="-1"/>
        </w:rPr>
        <w:t xml:space="preserve"> </w:t>
      </w:r>
      <w:r>
        <w:t>of:</w:t>
      </w:r>
    </w:p>
    <w:p w:rsidR="00415B89" w:rsidRDefault="00415B89">
      <w:pPr>
        <w:pStyle w:val="BodyText"/>
        <w:spacing w:before="6"/>
        <w:rPr>
          <w:sz w:val="37"/>
        </w:rPr>
      </w:pPr>
    </w:p>
    <w:p w:rsidR="00415B89" w:rsidRDefault="00FD2E24">
      <w:pPr>
        <w:pStyle w:val="ListParagraph"/>
        <w:numPr>
          <w:ilvl w:val="0"/>
          <w:numId w:val="11"/>
        </w:numPr>
        <w:tabs>
          <w:tab w:val="left" w:pos="841"/>
          <w:tab w:val="left" w:pos="843"/>
        </w:tabs>
        <w:spacing w:line="360" w:lineRule="auto"/>
        <w:ind w:right="660"/>
        <w:jc w:val="left"/>
        <w:rPr>
          <w:sz w:val="24"/>
        </w:rPr>
      </w:pPr>
      <w:r>
        <w:rPr>
          <w:sz w:val="24"/>
        </w:rPr>
        <w:t>Active NFC Mode, in this mode, inisiator and target use self-establised radio frequency to communicate.</w:t>
      </w:r>
    </w:p>
    <w:p w:rsidR="00415B89" w:rsidRDefault="00FD2E24">
      <w:pPr>
        <w:pStyle w:val="ListParagraph"/>
        <w:numPr>
          <w:ilvl w:val="0"/>
          <w:numId w:val="11"/>
        </w:numPr>
        <w:tabs>
          <w:tab w:val="left" w:pos="841"/>
          <w:tab w:val="left" w:pos="843"/>
        </w:tabs>
        <w:spacing w:line="360" w:lineRule="auto"/>
        <w:ind w:right="658" w:hanging="579"/>
        <w:jc w:val="left"/>
        <w:rPr>
          <w:sz w:val="24"/>
        </w:rPr>
      </w:pPr>
      <w:r>
        <w:rPr>
          <w:sz w:val="24"/>
        </w:rPr>
        <w:t>Passive</w:t>
      </w:r>
      <w:r>
        <w:rPr>
          <w:spacing w:val="-5"/>
          <w:sz w:val="24"/>
        </w:rPr>
        <w:t xml:space="preserve"> </w:t>
      </w:r>
      <w:r>
        <w:rPr>
          <w:sz w:val="24"/>
        </w:rPr>
        <w:t>NFC</w:t>
      </w:r>
      <w:r>
        <w:rPr>
          <w:spacing w:val="-3"/>
          <w:sz w:val="24"/>
        </w:rPr>
        <w:t xml:space="preserve"> </w:t>
      </w:r>
      <w:r>
        <w:rPr>
          <w:sz w:val="24"/>
        </w:rPr>
        <w:t>Mode,</w:t>
      </w:r>
      <w:r>
        <w:rPr>
          <w:spacing w:val="-3"/>
          <w:sz w:val="24"/>
        </w:rPr>
        <w:t xml:space="preserve"> </w:t>
      </w:r>
      <w:r>
        <w:rPr>
          <w:sz w:val="24"/>
        </w:rPr>
        <w:t>in</w:t>
      </w:r>
      <w:r>
        <w:rPr>
          <w:spacing w:val="-3"/>
          <w:sz w:val="24"/>
        </w:rPr>
        <w:t xml:space="preserve"> </w:t>
      </w:r>
      <w:r>
        <w:rPr>
          <w:sz w:val="24"/>
        </w:rPr>
        <w:t>passive</w:t>
      </w:r>
      <w:r>
        <w:rPr>
          <w:spacing w:val="-5"/>
          <w:sz w:val="24"/>
        </w:rPr>
        <w:t xml:space="preserve"> </w:t>
      </w:r>
      <w:r>
        <w:rPr>
          <w:sz w:val="24"/>
        </w:rPr>
        <w:t>mode,</w:t>
      </w:r>
      <w:r>
        <w:rPr>
          <w:spacing w:val="-2"/>
          <w:sz w:val="24"/>
        </w:rPr>
        <w:t xml:space="preserve"> </w:t>
      </w:r>
      <w:r>
        <w:rPr>
          <w:sz w:val="24"/>
        </w:rPr>
        <w:t>target</w:t>
      </w:r>
      <w:r>
        <w:rPr>
          <w:spacing w:val="-3"/>
          <w:sz w:val="24"/>
        </w:rPr>
        <w:t xml:space="preserve"> </w:t>
      </w:r>
      <w:r>
        <w:rPr>
          <w:sz w:val="24"/>
        </w:rPr>
        <w:t>answer</w:t>
      </w:r>
      <w:r>
        <w:rPr>
          <w:spacing w:val="-5"/>
          <w:sz w:val="24"/>
        </w:rPr>
        <w:t xml:space="preserve"> </w:t>
      </w:r>
      <w:r>
        <w:rPr>
          <w:sz w:val="24"/>
        </w:rPr>
        <w:t>command</w:t>
      </w:r>
      <w:r>
        <w:rPr>
          <w:spacing w:val="-3"/>
          <w:sz w:val="24"/>
        </w:rPr>
        <w:t xml:space="preserve"> </w:t>
      </w:r>
      <w:r>
        <w:rPr>
          <w:sz w:val="24"/>
        </w:rPr>
        <w:t>made</w:t>
      </w:r>
      <w:r>
        <w:rPr>
          <w:spacing w:val="-5"/>
          <w:sz w:val="24"/>
        </w:rPr>
        <w:t xml:space="preserve"> </w:t>
      </w:r>
      <w:r>
        <w:rPr>
          <w:sz w:val="24"/>
        </w:rPr>
        <w:t>by</w:t>
      </w:r>
      <w:r>
        <w:rPr>
          <w:spacing w:val="-11"/>
          <w:sz w:val="24"/>
        </w:rPr>
        <w:t xml:space="preserve"> </w:t>
      </w:r>
      <w:r>
        <w:rPr>
          <w:sz w:val="24"/>
        </w:rPr>
        <w:t>inisiator</w:t>
      </w:r>
      <w:r>
        <w:rPr>
          <w:spacing w:val="-3"/>
          <w:sz w:val="24"/>
        </w:rPr>
        <w:t xml:space="preserve"> </w:t>
      </w:r>
      <w:r>
        <w:rPr>
          <w:sz w:val="24"/>
        </w:rPr>
        <w:t>to</w:t>
      </w:r>
      <w:r>
        <w:rPr>
          <w:spacing w:val="-3"/>
          <w:sz w:val="24"/>
        </w:rPr>
        <w:t xml:space="preserve"> </w:t>
      </w:r>
      <w:r>
        <w:rPr>
          <w:sz w:val="24"/>
        </w:rPr>
        <w:t>call</w:t>
      </w:r>
      <w:r>
        <w:rPr>
          <w:spacing w:val="-3"/>
          <w:sz w:val="24"/>
        </w:rPr>
        <w:t xml:space="preserve"> </w:t>
      </w:r>
      <w:r>
        <w:rPr>
          <w:sz w:val="24"/>
        </w:rPr>
        <w:t>modulation scheme. Inisiator do the radio frequency</w:t>
      </w:r>
      <w:r>
        <w:rPr>
          <w:spacing w:val="-4"/>
          <w:sz w:val="24"/>
        </w:rPr>
        <w:t xml:space="preserve"> </w:t>
      </w:r>
      <w:r>
        <w:rPr>
          <w:sz w:val="24"/>
        </w:rPr>
        <w:t>creation.</w:t>
      </w:r>
    </w:p>
    <w:p w:rsidR="00415B89" w:rsidRDefault="00415B89">
      <w:pPr>
        <w:pStyle w:val="BodyText"/>
        <w:rPr>
          <w:sz w:val="26"/>
        </w:rPr>
      </w:pPr>
    </w:p>
    <w:p w:rsidR="00415B89" w:rsidRDefault="00415B89">
      <w:pPr>
        <w:pStyle w:val="BodyText"/>
        <w:rPr>
          <w:sz w:val="26"/>
        </w:rPr>
      </w:pPr>
    </w:p>
    <w:p w:rsidR="00415B89" w:rsidRDefault="00415B89">
      <w:pPr>
        <w:pStyle w:val="BodyText"/>
        <w:spacing w:before="6"/>
        <w:rPr>
          <w:sz w:val="22"/>
        </w:rPr>
      </w:pPr>
    </w:p>
    <w:p w:rsidR="00415B89" w:rsidRDefault="00FD2E24">
      <w:pPr>
        <w:ind w:left="842"/>
        <w:jc w:val="both"/>
        <w:rPr>
          <w:b/>
          <w:sz w:val="24"/>
        </w:rPr>
      </w:pPr>
      <w:r>
        <w:rPr>
          <w:b/>
          <w:sz w:val="24"/>
        </w:rPr>
        <w:t>Android Based NFC Reader:</w:t>
      </w:r>
    </w:p>
    <w:p w:rsidR="00415B89" w:rsidRDefault="00415B89">
      <w:pPr>
        <w:pStyle w:val="BodyText"/>
        <w:rPr>
          <w:b/>
          <w:sz w:val="26"/>
        </w:rPr>
      </w:pPr>
    </w:p>
    <w:p w:rsidR="00415B89" w:rsidRDefault="00415B89">
      <w:pPr>
        <w:pStyle w:val="BodyText"/>
        <w:spacing w:before="10"/>
        <w:rPr>
          <w:b/>
          <w:sz w:val="22"/>
        </w:rPr>
      </w:pPr>
    </w:p>
    <w:p w:rsidR="00415B89" w:rsidRDefault="00FD2E24">
      <w:pPr>
        <w:pStyle w:val="BodyText"/>
        <w:spacing w:line="360" w:lineRule="auto"/>
        <w:ind w:left="842" w:right="663"/>
        <w:jc w:val="both"/>
      </w:pPr>
      <w:r>
        <w:t>The usage of NFC can be done through 3 major ways: card emulation, reader mode, peer to peer (P2P) mode. The function of NFC introduced by Google into Android 2.3 (API level 9) device. In Android</w:t>
      </w:r>
      <w:r>
        <w:rPr>
          <w:spacing w:val="-6"/>
        </w:rPr>
        <w:t xml:space="preserve"> </w:t>
      </w:r>
      <w:r>
        <w:t>2.3,</w:t>
      </w:r>
      <w:r>
        <w:rPr>
          <w:spacing w:val="-5"/>
        </w:rPr>
        <w:t xml:space="preserve"> </w:t>
      </w:r>
      <w:r>
        <w:t>the</w:t>
      </w:r>
      <w:r>
        <w:rPr>
          <w:spacing w:val="-7"/>
        </w:rPr>
        <w:t xml:space="preserve"> </w:t>
      </w:r>
      <w:r>
        <w:t>ability</w:t>
      </w:r>
      <w:r>
        <w:rPr>
          <w:spacing w:val="-12"/>
        </w:rPr>
        <w:t xml:space="preserve"> </w:t>
      </w:r>
      <w:r>
        <w:t>of</w:t>
      </w:r>
      <w:r>
        <w:rPr>
          <w:spacing w:val="-7"/>
        </w:rPr>
        <w:t xml:space="preserve"> </w:t>
      </w:r>
      <w:r>
        <w:t>device</w:t>
      </w:r>
      <w:r>
        <w:rPr>
          <w:spacing w:val="-7"/>
        </w:rPr>
        <w:t xml:space="preserve"> </w:t>
      </w:r>
      <w:r>
        <w:t>is</w:t>
      </w:r>
      <w:r>
        <w:rPr>
          <w:spacing w:val="-6"/>
        </w:rPr>
        <w:t xml:space="preserve"> </w:t>
      </w:r>
      <w:r>
        <w:t>limited</w:t>
      </w:r>
      <w:r>
        <w:rPr>
          <w:spacing w:val="-6"/>
        </w:rPr>
        <w:t xml:space="preserve"> </w:t>
      </w:r>
      <w:r>
        <w:t>in</w:t>
      </w:r>
      <w:r>
        <w:rPr>
          <w:spacing w:val="-5"/>
        </w:rPr>
        <w:t xml:space="preserve"> </w:t>
      </w:r>
      <w:r>
        <w:t>only</w:t>
      </w:r>
      <w:r>
        <w:rPr>
          <w:spacing w:val="-11"/>
        </w:rPr>
        <w:t xml:space="preserve"> </w:t>
      </w:r>
      <w:r>
        <w:t>reading</w:t>
      </w:r>
      <w:r>
        <w:rPr>
          <w:spacing w:val="-8"/>
        </w:rPr>
        <w:t xml:space="preserve"> </w:t>
      </w:r>
      <w:r>
        <w:t>the</w:t>
      </w:r>
      <w:r>
        <w:rPr>
          <w:spacing w:val="-7"/>
        </w:rPr>
        <w:t xml:space="preserve"> </w:t>
      </w:r>
      <w:r>
        <w:t>tag.</w:t>
      </w:r>
      <w:r>
        <w:rPr>
          <w:spacing w:val="-3"/>
        </w:rPr>
        <w:t xml:space="preserve"> </w:t>
      </w:r>
      <w:r>
        <w:t>In</w:t>
      </w:r>
      <w:r>
        <w:rPr>
          <w:spacing w:val="-6"/>
        </w:rPr>
        <w:t xml:space="preserve"> </w:t>
      </w:r>
      <w:r>
        <w:t>Android</w:t>
      </w:r>
      <w:r>
        <w:rPr>
          <w:spacing w:val="-5"/>
        </w:rPr>
        <w:t xml:space="preserve"> </w:t>
      </w:r>
      <w:r>
        <w:t>2.3</w:t>
      </w:r>
      <w:r>
        <w:rPr>
          <w:spacing w:val="-6"/>
        </w:rPr>
        <w:t xml:space="preserve"> </w:t>
      </w:r>
      <w:r>
        <w:t>data</w:t>
      </w:r>
      <w:r>
        <w:rPr>
          <w:spacing w:val="-6"/>
        </w:rPr>
        <w:t xml:space="preserve"> </w:t>
      </w:r>
      <w:r>
        <w:t>writing</w:t>
      </w:r>
      <w:r>
        <w:rPr>
          <w:spacing w:val="-7"/>
        </w:rPr>
        <w:t xml:space="preserve"> </w:t>
      </w:r>
      <w:r>
        <w:t>and trading ability</w:t>
      </w:r>
      <w:r>
        <w:rPr>
          <w:spacing w:val="-6"/>
        </w:rPr>
        <w:t xml:space="preserve"> </w:t>
      </w:r>
      <w:r>
        <w:t>through</w:t>
      </w:r>
    </w:p>
    <w:p w:rsidR="00415B89" w:rsidRDefault="00FD2E24">
      <w:pPr>
        <w:pStyle w:val="BodyText"/>
        <w:spacing w:before="10" w:line="360" w:lineRule="auto"/>
        <w:ind w:left="842" w:right="659"/>
        <w:jc w:val="both"/>
      </w:pPr>
      <w:r>
        <w:t>mode</w:t>
      </w:r>
      <w:r>
        <w:rPr>
          <w:spacing w:val="-16"/>
        </w:rPr>
        <w:t xml:space="preserve"> </w:t>
      </w:r>
      <w:r>
        <w:t>Peer</w:t>
      </w:r>
      <w:r>
        <w:rPr>
          <w:spacing w:val="-16"/>
        </w:rPr>
        <w:t xml:space="preserve"> </w:t>
      </w:r>
      <w:r>
        <w:t>to</w:t>
      </w:r>
      <w:r>
        <w:rPr>
          <w:spacing w:val="-14"/>
        </w:rPr>
        <w:t xml:space="preserve"> </w:t>
      </w:r>
      <w:r>
        <w:t>Peer</w:t>
      </w:r>
      <w:r>
        <w:rPr>
          <w:spacing w:val="-14"/>
        </w:rPr>
        <w:t xml:space="preserve"> </w:t>
      </w:r>
      <w:r>
        <w:t>(P2P)</w:t>
      </w:r>
      <w:r>
        <w:rPr>
          <w:spacing w:val="-13"/>
        </w:rPr>
        <w:t xml:space="preserve"> </w:t>
      </w:r>
      <w:r>
        <w:t>began</w:t>
      </w:r>
      <w:r>
        <w:rPr>
          <w:spacing w:val="-15"/>
        </w:rPr>
        <w:t xml:space="preserve"> </w:t>
      </w:r>
      <w:r>
        <w:t>to</w:t>
      </w:r>
      <w:r>
        <w:rPr>
          <w:spacing w:val="-14"/>
        </w:rPr>
        <w:t xml:space="preserve"> </w:t>
      </w:r>
      <w:r>
        <w:t>be</w:t>
      </w:r>
      <w:r>
        <w:rPr>
          <w:spacing w:val="-15"/>
        </w:rPr>
        <w:t xml:space="preserve"> </w:t>
      </w:r>
      <w:r>
        <w:t>implemented</w:t>
      </w:r>
      <w:r>
        <w:rPr>
          <w:spacing w:val="-13"/>
        </w:rPr>
        <w:t xml:space="preserve"> </w:t>
      </w:r>
      <w:r>
        <w:t>within</w:t>
      </w:r>
      <w:r>
        <w:rPr>
          <w:spacing w:val="-15"/>
        </w:rPr>
        <w:t xml:space="preserve"> </w:t>
      </w:r>
      <w:r>
        <w:t>android</w:t>
      </w:r>
      <w:r>
        <w:rPr>
          <w:spacing w:val="-16"/>
        </w:rPr>
        <w:t xml:space="preserve"> </w:t>
      </w:r>
      <w:r>
        <w:t>devices.</w:t>
      </w:r>
      <w:r>
        <w:rPr>
          <w:spacing w:val="-15"/>
        </w:rPr>
        <w:t xml:space="preserve"> </w:t>
      </w:r>
      <w:r>
        <w:t>The</w:t>
      </w:r>
      <w:r>
        <w:rPr>
          <w:spacing w:val="-16"/>
        </w:rPr>
        <w:t xml:space="preserve"> </w:t>
      </w:r>
      <w:r>
        <w:t>.nfc</w:t>
      </w:r>
      <w:r>
        <w:rPr>
          <w:spacing w:val="-14"/>
        </w:rPr>
        <w:t xml:space="preserve"> </w:t>
      </w:r>
      <w:r>
        <w:t>android</w:t>
      </w:r>
      <w:r>
        <w:rPr>
          <w:spacing w:val="-16"/>
        </w:rPr>
        <w:t xml:space="preserve"> </w:t>
      </w:r>
      <w:r>
        <w:t>package provides access to NFC function, allows application to read NDEF message (NFC Data Exchange Format) which located at NFC tag. On android.nfc , located several classes which can be used to running NFC</w:t>
      </w:r>
      <w:r>
        <w:rPr>
          <w:spacing w:val="-4"/>
        </w:rPr>
        <w:t xml:space="preserve"> </w:t>
      </w:r>
      <w:r>
        <w:t>function.</w:t>
      </w:r>
    </w:p>
    <w:p w:rsidR="00415B89" w:rsidRDefault="00415B89">
      <w:pPr>
        <w:spacing w:line="360" w:lineRule="auto"/>
        <w:jc w:val="both"/>
        <w:sectPr w:rsidR="00415B89">
          <w:pgSz w:w="12240" w:h="15840"/>
          <w:pgMar w:top="1220" w:right="440" w:bottom="1220" w:left="860" w:header="0" w:footer="1028" w:gutter="0"/>
          <w:cols w:space="720"/>
        </w:sectPr>
      </w:pPr>
    </w:p>
    <w:p w:rsidR="00415B89" w:rsidRDefault="00415B89">
      <w:pPr>
        <w:pStyle w:val="BodyText"/>
        <w:spacing w:before="9"/>
        <w:rPr>
          <w:sz w:val="19"/>
        </w:rPr>
      </w:pPr>
    </w:p>
    <w:p w:rsidR="00415B89" w:rsidRDefault="00FD2E24">
      <w:pPr>
        <w:pStyle w:val="Heading5"/>
        <w:numPr>
          <w:ilvl w:val="1"/>
          <w:numId w:val="10"/>
        </w:numPr>
        <w:tabs>
          <w:tab w:val="left" w:pos="1477"/>
          <w:tab w:val="left" w:pos="1478"/>
        </w:tabs>
        <w:spacing w:before="86"/>
        <w:ind w:left="1478" w:hanging="639"/>
      </w:pPr>
      <w:bookmarkStart w:id="18" w:name="3.2_Proposed_System"/>
      <w:bookmarkStart w:id="19" w:name="_bookmark6"/>
      <w:bookmarkEnd w:id="18"/>
      <w:bookmarkEnd w:id="19"/>
      <w:r>
        <w:t>Proposed</w:t>
      </w:r>
      <w:r>
        <w:rPr>
          <w:spacing w:val="-4"/>
        </w:rPr>
        <w:t xml:space="preserve"> </w:t>
      </w:r>
      <w:r>
        <w:t>System</w:t>
      </w:r>
    </w:p>
    <w:p w:rsidR="00415B89" w:rsidRDefault="00415B89">
      <w:pPr>
        <w:pStyle w:val="BodyText"/>
        <w:rPr>
          <w:b/>
          <w:sz w:val="34"/>
        </w:rPr>
      </w:pPr>
    </w:p>
    <w:p w:rsidR="00415B89" w:rsidRDefault="00FD2E24">
      <w:pPr>
        <w:pStyle w:val="BodyText"/>
        <w:spacing w:before="304" w:line="360" w:lineRule="auto"/>
        <w:ind w:left="842" w:right="663"/>
        <w:jc w:val="both"/>
      </w:pPr>
      <w:r>
        <w:rPr>
          <w:color w:val="212121"/>
        </w:rPr>
        <w:t>Many modern smart phones and tablets have an integrated scanner that can read NFC chips. All one needs to do for driver's licence checks is attach a single low-cost NFC chip to the driver's licence.</w:t>
      </w:r>
    </w:p>
    <w:p w:rsidR="00415B89" w:rsidRDefault="00415B89">
      <w:pPr>
        <w:pStyle w:val="BodyText"/>
        <w:spacing w:before="6"/>
      </w:pPr>
    </w:p>
    <w:p w:rsidR="00415B89" w:rsidRDefault="00FD2E24">
      <w:pPr>
        <w:pStyle w:val="BodyText"/>
        <w:spacing w:before="1" w:line="360" w:lineRule="auto"/>
        <w:ind w:left="842" w:right="663"/>
        <w:jc w:val="both"/>
      </w:pPr>
      <w:r>
        <w:rPr>
          <w:color w:val="212121"/>
        </w:rPr>
        <w:t>The</w:t>
      </w:r>
      <w:r>
        <w:rPr>
          <w:color w:val="212121"/>
          <w:spacing w:val="-10"/>
        </w:rPr>
        <w:t xml:space="preserve"> </w:t>
      </w:r>
      <w:r>
        <w:rPr>
          <w:color w:val="212121"/>
        </w:rPr>
        <w:t>NFC</w:t>
      </w:r>
      <w:r>
        <w:rPr>
          <w:color w:val="212121"/>
          <w:spacing w:val="-7"/>
        </w:rPr>
        <w:t xml:space="preserve"> </w:t>
      </w:r>
      <w:r>
        <w:rPr>
          <w:color w:val="212121"/>
        </w:rPr>
        <w:t>chip</w:t>
      </w:r>
      <w:r>
        <w:rPr>
          <w:color w:val="212121"/>
          <w:spacing w:val="-8"/>
        </w:rPr>
        <w:t xml:space="preserve"> </w:t>
      </w:r>
      <w:r>
        <w:rPr>
          <w:color w:val="212121"/>
        </w:rPr>
        <w:t>stores</w:t>
      </w:r>
      <w:r>
        <w:rPr>
          <w:color w:val="212121"/>
          <w:spacing w:val="-7"/>
        </w:rPr>
        <w:t xml:space="preserve"> </w:t>
      </w:r>
      <w:r>
        <w:rPr>
          <w:color w:val="212121"/>
        </w:rPr>
        <w:t>a</w:t>
      </w:r>
      <w:r>
        <w:rPr>
          <w:color w:val="212121"/>
          <w:spacing w:val="-10"/>
        </w:rPr>
        <w:t xml:space="preserve"> </w:t>
      </w:r>
      <w:r>
        <w:rPr>
          <w:color w:val="212121"/>
        </w:rPr>
        <w:t>unique</w:t>
      </w:r>
      <w:r>
        <w:rPr>
          <w:color w:val="212121"/>
          <w:spacing w:val="-8"/>
        </w:rPr>
        <w:t xml:space="preserve"> </w:t>
      </w:r>
      <w:r>
        <w:rPr>
          <w:color w:val="212121"/>
        </w:rPr>
        <w:t>combination</w:t>
      </w:r>
      <w:r>
        <w:rPr>
          <w:color w:val="212121"/>
          <w:spacing w:val="-9"/>
        </w:rPr>
        <w:t xml:space="preserve"> </w:t>
      </w:r>
      <w:r>
        <w:rPr>
          <w:color w:val="212121"/>
        </w:rPr>
        <w:t>of</w:t>
      </w:r>
      <w:r>
        <w:rPr>
          <w:color w:val="212121"/>
          <w:spacing w:val="-8"/>
        </w:rPr>
        <w:t xml:space="preserve"> </w:t>
      </w:r>
      <w:r>
        <w:rPr>
          <w:color w:val="212121"/>
        </w:rPr>
        <w:t>numbers.</w:t>
      </w:r>
      <w:r>
        <w:rPr>
          <w:color w:val="212121"/>
          <w:spacing w:val="-9"/>
        </w:rPr>
        <w:t xml:space="preserve"> </w:t>
      </w:r>
      <w:r>
        <w:rPr>
          <w:color w:val="212121"/>
        </w:rPr>
        <w:t>This</w:t>
      </w:r>
      <w:r>
        <w:rPr>
          <w:color w:val="212121"/>
          <w:spacing w:val="-5"/>
        </w:rPr>
        <w:t xml:space="preserve"> </w:t>
      </w:r>
      <w:r>
        <w:rPr>
          <w:color w:val="212121"/>
          <w:spacing w:val="-3"/>
        </w:rPr>
        <w:t>ID</w:t>
      </w:r>
      <w:r>
        <w:rPr>
          <w:color w:val="212121"/>
          <w:spacing w:val="-9"/>
        </w:rPr>
        <w:t xml:space="preserve"> </w:t>
      </w:r>
      <w:r>
        <w:rPr>
          <w:color w:val="212121"/>
        </w:rPr>
        <w:t>will</w:t>
      </w:r>
      <w:r>
        <w:rPr>
          <w:color w:val="212121"/>
          <w:spacing w:val="-7"/>
        </w:rPr>
        <w:t xml:space="preserve"> </w:t>
      </w:r>
      <w:r>
        <w:rPr>
          <w:color w:val="212121"/>
        </w:rPr>
        <w:t>be</w:t>
      </w:r>
      <w:r>
        <w:rPr>
          <w:color w:val="212121"/>
          <w:spacing w:val="-10"/>
        </w:rPr>
        <w:t xml:space="preserve"> </w:t>
      </w:r>
      <w:r>
        <w:rPr>
          <w:color w:val="212121"/>
        </w:rPr>
        <w:t>read</w:t>
      </w:r>
      <w:r>
        <w:rPr>
          <w:color w:val="212121"/>
          <w:spacing w:val="-6"/>
        </w:rPr>
        <w:t xml:space="preserve"> </w:t>
      </w:r>
      <w:r>
        <w:rPr>
          <w:color w:val="212121"/>
        </w:rPr>
        <w:t>by</w:t>
      </w:r>
      <w:r>
        <w:rPr>
          <w:color w:val="212121"/>
          <w:spacing w:val="-16"/>
        </w:rPr>
        <w:t xml:space="preserve"> </w:t>
      </w:r>
      <w:r>
        <w:rPr>
          <w:color w:val="212121"/>
        </w:rPr>
        <w:t>the</w:t>
      </w:r>
      <w:r>
        <w:rPr>
          <w:color w:val="212121"/>
          <w:spacing w:val="-9"/>
        </w:rPr>
        <w:t xml:space="preserve"> </w:t>
      </w:r>
      <w:r>
        <w:rPr>
          <w:color w:val="212121"/>
        </w:rPr>
        <w:t>smartphone</w:t>
      </w:r>
      <w:r>
        <w:rPr>
          <w:color w:val="212121"/>
          <w:spacing w:val="-9"/>
        </w:rPr>
        <w:t xml:space="preserve"> </w:t>
      </w:r>
      <w:r>
        <w:rPr>
          <w:color w:val="212121"/>
        </w:rPr>
        <w:t>and the</w:t>
      </w:r>
      <w:r>
        <w:rPr>
          <w:color w:val="212121"/>
          <w:spacing w:val="-4"/>
        </w:rPr>
        <w:t xml:space="preserve"> </w:t>
      </w:r>
      <w:r>
        <w:rPr>
          <w:color w:val="212121"/>
        </w:rPr>
        <w:t>NFC</w:t>
      </w:r>
      <w:r>
        <w:rPr>
          <w:color w:val="212121"/>
          <w:spacing w:val="-3"/>
        </w:rPr>
        <w:t xml:space="preserve"> </w:t>
      </w:r>
      <w:r>
        <w:rPr>
          <w:color w:val="212121"/>
        </w:rPr>
        <w:t>to</w:t>
      </w:r>
      <w:r>
        <w:rPr>
          <w:color w:val="212121"/>
          <w:spacing w:val="-3"/>
        </w:rPr>
        <w:t xml:space="preserve"> </w:t>
      </w:r>
      <w:r>
        <w:rPr>
          <w:color w:val="212121"/>
        </w:rPr>
        <w:t>web</w:t>
      </w:r>
      <w:r>
        <w:rPr>
          <w:color w:val="212121"/>
          <w:spacing w:val="-4"/>
        </w:rPr>
        <w:t xml:space="preserve"> </w:t>
      </w:r>
      <w:r>
        <w:rPr>
          <w:color w:val="212121"/>
        </w:rPr>
        <w:t>app</w:t>
      </w:r>
      <w:r>
        <w:rPr>
          <w:color w:val="212121"/>
          <w:spacing w:val="-4"/>
        </w:rPr>
        <w:t xml:space="preserve"> </w:t>
      </w:r>
      <w:r>
        <w:rPr>
          <w:color w:val="212121"/>
        </w:rPr>
        <w:t>with</w:t>
      </w:r>
      <w:r>
        <w:rPr>
          <w:color w:val="212121"/>
          <w:spacing w:val="-6"/>
        </w:rPr>
        <w:t xml:space="preserve"> </w:t>
      </w:r>
      <w:r>
        <w:rPr>
          <w:color w:val="212121"/>
        </w:rPr>
        <w:t>the</w:t>
      </w:r>
      <w:r>
        <w:rPr>
          <w:color w:val="212121"/>
          <w:spacing w:val="-4"/>
        </w:rPr>
        <w:t xml:space="preserve"> </w:t>
      </w:r>
      <w:r>
        <w:rPr>
          <w:color w:val="212121"/>
        </w:rPr>
        <w:t>underlying</w:t>
      </w:r>
      <w:r>
        <w:rPr>
          <w:color w:val="212121"/>
          <w:spacing w:val="-6"/>
        </w:rPr>
        <w:t xml:space="preserve"> </w:t>
      </w:r>
      <w:r>
        <w:rPr>
          <w:color w:val="212121"/>
        </w:rPr>
        <w:t>NFC</w:t>
      </w:r>
      <w:r>
        <w:rPr>
          <w:color w:val="212121"/>
          <w:spacing w:val="-3"/>
        </w:rPr>
        <w:t xml:space="preserve"> </w:t>
      </w:r>
      <w:r>
        <w:rPr>
          <w:color w:val="212121"/>
        </w:rPr>
        <w:t>technology</w:t>
      </w:r>
      <w:r>
        <w:rPr>
          <w:color w:val="212121"/>
          <w:spacing w:val="-9"/>
        </w:rPr>
        <w:t xml:space="preserve"> </w:t>
      </w:r>
      <w:r>
        <w:rPr>
          <w:color w:val="212121"/>
        </w:rPr>
        <w:t>and</w:t>
      </w:r>
      <w:r>
        <w:rPr>
          <w:color w:val="212121"/>
          <w:spacing w:val="-4"/>
        </w:rPr>
        <w:t xml:space="preserve"> </w:t>
      </w:r>
      <w:r>
        <w:rPr>
          <w:color w:val="212121"/>
        </w:rPr>
        <w:t>uniquely</w:t>
      </w:r>
      <w:r>
        <w:rPr>
          <w:color w:val="212121"/>
          <w:spacing w:val="-9"/>
        </w:rPr>
        <w:t xml:space="preserve"> </w:t>
      </w:r>
      <w:r>
        <w:rPr>
          <w:color w:val="212121"/>
        </w:rPr>
        <w:t>associated</w:t>
      </w:r>
      <w:r>
        <w:rPr>
          <w:color w:val="212121"/>
          <w:spacing w:val="-4"/>
        </w:rPr>
        <w:t xml:space="preserve"> </w:t>
      </w:r>
      <w:r>
        <w:rPr>
          <w:color w:val="212121"/>
        </w:rPr>
        <w:t>with</w:t>
      </w:r>
      <w:r>
        <w:rPr>
          <w:color w:val="212121"/>
          <w:spacing w:val="-3"/>
        </w:rPr>
        <w:t xml:space="preserve"> </w:t>
      </w:r>
      <w:r>
        <w:rPr>
          <w:color w:val="212121"/>
        </w:rPr>
        <w:t>the</w:t>
      </w:r>
      <w:r>
        <w:rPr>
          <w:color w:val="212121"/>
          <w:spacing w:val="-4"/>
        </w:rPr>
        <w:t xml:space="preserve"> </w:t>
      </w:r>
      <w:r>
        <w:rPr>
          <w:color w:val="212121"/>
        </w:rPr>
        <w:t>driver's master data in the web</w:t>
      </w:r>
      <w:r>
        <w:rPr>
          <w:color w:val="212121"/>
          <w:spacing w:val="-1"/>
        </w:rPr>
        <w:t xml:space="preserve"> </w:t>
      </w:r>
      <w:r>
        <w:rPr>
          <w:color w:val="212121"/>
        </w:rPr>
        <w:t>application.</w:t>
      </w:r>
    </w:p>
    <w:p w:rsidR="00415B89" w:rsidRDefault="00415B89">
      <w:pPr>
        <w:pStyle w:val="BodyText"/>
        <w:spacing w:before="4"/>
      </w:pPr>
    </w:p>
    <w:p w:rsidR="00415B89" w:rsidRDefault="00FD2E24">
      <w:pPr>
        <w:pStyle w:val="BodyText"/>
        <w:spacing w:line="360" w:lineRule="auto"/>
        <w:ind w:left="842" w:right="657"/>
        <w:jc w:val="both"/>
      </w:pPr>
      <w:r>
        <w:rPr>
          <w:color w:val="212121"/>
        </w:rPr>
        <w:t>Now the drivers can perform the automated checks with NFC to web application. They just need to</w:t>
      </w:r>
      <w:r>
        <w:rPr>
          <w:color w:val="212121"/>
          <w:spacing w:val="-13"/>
        </w:rPr>
        <w:t xml:space="preserve"> </w:t>
      </w:r>
      <w:r>
        <w:rPr>
          <w:color w:val="212121"/>
        </w:rPr>
        <w:t>hold</w:t>
      </w:r>
      <w:r>
        <w:rPr>
          <w:color w:val="212121"/>
          <w:spacing w:val="-13"/>
        </w:rPr>
        <w:t xml:space="preserve"> </w:t>
      </w:r>
      <w:r>
        <w:rPr>
          <w:color w:val="212121"/>
        </w:rPr>
        <w:t>their</w:t>
      </w:r>
      <w:r>
        <w:rPr>
          <w:color w:val="212121"/>
          <w:spacing w:val="-14"/>
        </w:rPr>
        <w:t xml:space="preserve"> </w:t>
      </w:r>
      <w:r>
        <w:rPr>
          <w:color w:val="212121"/>
        </w:rPr>
        <w:t>driver's</w:t>
      </w:r>
      <w:r>
        <w:rPr>
          <w:color w:val="212121"/>
          <w:spacing w:val="-13"/>
        </w:rPr>
        <w:t xml:space="preserve"> </w:t>
      </w:r>
      <w:r>
        <w:rPr>
          <w:color w:val="212121"/>
        </w:rPr>
        <w:t>licences</w:t>
      </w:r>
      <w:r>
        <w:rPr>
          <w:color w:val="212121"/>
          <w:spacing w:val="-12"/>
        </w:rPr>
        <w:t xml:space="preserve"> </w:t>
      </w:r>
      <w:r>
        <w:rPr>
          <w:color w:val="212121"/>
        </w:rPr>
        <w:t>up</w:t>
      </w:r>
      <w:r>
        <w:rPr>
          <w:color w:val="212121"/>
          <w:spacing w:val="-13"/>
        </w:rPr>
        <w:t xml:space="preserve"> </w:t>
      </w:r>
      <w:r>
        <w:rPr>
          <w:color w:val="212121"/>
        </w:rPr>
        <w:t>to</w:t>
      </w:r>
      <w:r>
        <w:rPr>
          <w:color w:val="212121"/>
          <w:spacing w:val="-13"/>
        </w:rPr>
        <w:t xml:space="preserve"> </w:t>
      </w:r>
      <w:r>
        <w:rPr>
          <w:color w:val="212121"/>
        </w:rPr>
        <w:t>their</w:t>
      </w:r>
      <w:r>
        <w:rPr>
          <w:color w:val="212121"/>
          <w:spacing w:val="-14"/>
        </w:rPr>
        <w:t xml:space="preserve"> </w:t>
      </w:r>
      <w:r>
        <w:rPr>
          <w:color w:val="212121"/>
        </w:rPr>
        <w:t>smartphones.</w:t>
      </w:r>
      <w:r>
        <w:rPr>
          <w:color w:val="212121"/>
          <w:spacing w:val="-13"/>
        </w:rPr>
        <w:t xml:space="preserve"> </w:t>
      </w:r>
      <w:r>
        <w:rPr>
          <w:color w:val="212121"/>
        </w:rPr>
        <w:t>The</w:t>
      </w:r>
      <w:r>
        <w:rPr>
          <w:color w:val="212121"/>
          <w:spacing w:val="-15"/>
        </w:rPr>
        <w:t xml:space="preserve"> </w:t>
      </w:r>
      <w:r>
        <w:rPr>
          <w:color w:val="212121"/>
        </w:rPr>
        <w:t>phone</w:t>
      </w:r>
      <w:r>
        <w:rPr>
          <w:color w:val="212121"/>
          <w:spacing w:val="-14"/>
        </w:rPr>
        <w:t xml:space="preserve"> </w:t>
      </w:r>
      <w:r>
        <w:rPr>
          <w:color w:val="212121"/>
        </w:rPr>
        <w:t>scans</w:t>
      </w:r>
      <w:r>
        <w:rPr>
          <w:color w:val="212121"/>
          <w:spacing w:val="-13"/>
        </w:rPr>
        <w:t xml:space="preserve"> </w:t>
      </w:r>
      <w:r>
        <w:rPr>
          <w:color w:val="212121"/>
        </w:rPr>
        <w:t>the</w:t>
      </w:r>
      <w:r>
        <w:rPr>
          <w:color w:val="212121"/>
          <w:spacing w:val="-13"/>
        </w:rPr>
        <w:t xml:space="preserve"> </w:t>
      </w:r>
      <w:r>
        <w:rPr>
          <w:color w:val="212121"/>
        </w:rPr>
        <w:t>chip</w:t>
      </w:r>
      <w:r>
        <w:rPr>
          <w:color w:val="212121"/>
          <w:spacing w:val="-13"/>
        </w:rPr>
        <w:t xml:space="preserve"> </w:t>
      </w:r>
      <w:r>
        <w:rPr>
          <w:color w:val="212121"/>
        </w:rPr>
        <w:t>and</w:t>
      </w:r>
      <w:r>
        <w:rPr>
          <w:color w:val="212121"/>
          <w:spacing w:val="-13"/>
        </w:rPr>
        <w:t xml:space="preserve"> </w:t>
      </w:r>
      <w:r>
        <w:rPr>
          <w:color w:val="212121"/>
        </w:rPr>
        <w:t>fetch</w:t>
      </w:r>
      <w:r>
        <w:rPr>
          <w:color w:val="212121"/>
          <w:spacing w:val="-14"/>
        </w:rPr>
        <w:t xml:space="preserve"> </w:t>
      </w:r>
      <w:r>
        <w:rPr>
          <w:color w:val="212121"/>
        </w:rPr>
        <w:t>the</w:t>
      </w:r>
      <w:r>
        <w:rPr>
          <w:color w:val="212121"/>
          <w:spacing w:val="-13"/>
        </w:rPr>
        <w:t xml:space="preserve"> </w:t>
      </w:r>
      <w:r>
        <w:rPr>
          <w:color w:val="212121"/>
        </w:rPr>
        <w:t>unique id</w:t>
      </w:r>
      <w:r>
        <w:rPr>
          <w:color w:val="212121"/>
          <w:spacing w:val="-3"/>
        </w:rPr>
        <w:t xml:space="preserve"> </w:t>
      </w:r>
      <w:r>
        <w:rPr>
          <w:color w:val="212121"/>
        </w:rPr>
        <w:t>from</w:t>
      </w:r>
      <w:r>
        <w:rPr>
          <w:color w:val="212121"/>
          <w:spacing w:val="-3"/>
        </w:rPr>
        <w:t xml:space="preserve"> </w:t>
      </w:r>
      <w:r>
        <w:rPr>
          <w:color w:val="212121"/>
        </w:rPr>
        <w:t>the</w:t>
      </w:r>
      <w:r>
        <w:rPr>
          <w:color w:val="212121"/>
          <w:spacing w:val="-3"/>
        </w:rPr>
        <w:t xml:space="preserve"> </w:t>
      </w:r>
      <w:r>
        <w:rPr>
          <w:color w:val="212121"/>
        </w:rPr>
        <w:t>chip.</w:t>
      </w:r>
      <w:r>
        <w:rPr>
          <w:color w:val="212121"/>
          <w:spacing w:val="-1"/>
        </w:rPr>
        <w:t xml:space="preserve"> </w:t>
      </w:r>
      <w:r>
        <w:rPr>
          <w:color w:val="212121"/>
        </w:rPr>
        <w:t>The</w:t>
      </w:r>
      <w:r>
        <w:rPr>
          <w:color w:val="212121"/>
          <w:spacing w:val="-4"/>
        </w:rPr>
        <w:t xml:space="preserve"> </w:t>
      </w:r>
      <w:r>
        <w:rPr>
          <w:color w:val="212121"/>
        </w:rPr>
        <w:t>data</w:t>
      </w:r>
      <w:r>
        <w:rPr>
          <w:color w:val="212121"/>
          <w:spacing w:val="-4"/>
        </w:rPr>
        <w:t xml:space="preserve"> </w:t>
      </w:r>
      <w:r>
        <w:rPr>
          <w:color w:val="212121"/>
        </w:rPr>
        <w:t>connection</w:t>
      </w:r>
      <w:r>
        <w:rPr>
          <w:color w:val="212121"/>
          <w:spacing w:val="-3"/>
        </w:rPr>
        <w:t xml:space="preserve"> </w:t>
      </w:r>
      <w:r>
        <w:rPr>
          <w:color w:val="212121"/>
        </w:rPr>
        <w:t>can</w:t>
      </w:r>
      <w:r>
        <w:rPr>
          <w:color w:val="212121"/>
          <w:spacing w:val="-2"/>
        </w:rPr>
        <w:t xml:space="preserve"> </w:t>
      </w:r>
      <w:r>
        <w:rPr>
          <w:color w:val="212121"/>
        </w:rPr>
        <w:t>be</w:t>
      </w:r>
      <w:r>
        <w:rPr>
          <w:color w:val="212121"/>
          <w:spacing w:val="-1"/>
        </w:rPr>
        <w:t xml:space="preserve"> </w:t>
      </w:r>
      <w:r>
        <w:rPr>
          <w:color w:val="212121"/>
        </w:rPr>
        <w:t>either</w:t>
      </w:r>
      <w:r>
        <w:rPr>
          <w:color w:val="212121"/>
          <w:spacing w:val="-5"/>
        </w:rPr>
        <w:t xml:space="preserve"> </w:t>
      </w:r>
      <w:r>
        <w:rPr>
          <w:color w:val="212121"/>
        </w:rPr>
        <w:t>through</w:t>
      </w:r>
      <w:r>
        <w:rPr>
          <w:color w:val="212121"/>
          <w:spacing w:val="-3"/>
        </w:rPr>
        <w:t xml:space="preserve"> </w:t>
      </w:r>
      <w:r>
        <w:rPr>
          <w:color w:val="212121"/>
        </w:rPr>
        <w:t>a</w:t>
      </w:r>
      <w:r>
        <w:rPr>
          <w:color w:val="212121"/>
          <w:spacing w:val="-3"/>
        </w:rPr>
        <w:t xml:space="preserve"> </w:t>
      </w:r>
      <w:r>
        <w:rPr>
          <w:color w:val="212121"/>
        </w:rPr>
        <w:t>mobile</w:t>
      </w:r>
      <w:r>
        <w:rPr>
          <w:color w:val="212121"/>
          <w:spacing w:val="-4"/>
        </w:rPr>
        <w:t xml:space="preserve"> </w:t>
      </w:r>
      <w:r>
        <w:rPr>
          <w:color w:val="212121"/>
        </w:rPr>
        <w:t>data connection</w:t>
      </w:r>
      <w:r>
        <w:rPr>
          <w:color w:val="212121"/>
          <w:spacing w:val="-4"/>
        </w:rPr>
        <w:t xml:space="preserve"> </w:t>
      </w:r>
      <w:r>
        <w:rPr>
          <w:color w:val="212121"/>
        </w:rPr>
        <w:t>or</w:t>
      </w:r>
      <w:r>
        <w:rPr>
          <w:color w:val="212121"/>
          <w:spacing w:val="-4"/>
        </w:rPr>
        <w:t xml:space="preserve"> </w:t>
      </w:r>
      <w:r>
        <w:rPr>
          <w:color w:val="212121"/>
        </w:rPr>
        <w:t>via</w:t>
      </w:r>
      <w:r>
        <w:rPr>
          <w:color w:val="212121"/>
          <w:spacing w:val="-2"/>
        </w:rPr>
        <w:t xml:space="preserve"> </w:t>
      </w:r>
      <w:r>
        <w:rPr>
          <w:color w:val="212121"/>
        </w:rPr>
        <w:t>a</w:t>
      </w:r>
      <w:r>
        <w:rPr>
          <w:color w:val="212121"/>
          <w:spacing w:val="-4"/>
        </w:rPr>
        <w:t xml:space="preserve"> </w:t>
      </w:r>
      <w:r>
        <w:rPr>
          <w:color w:val="212121"/>
        </w:rPr>
        <w:t>local wireless</w:t>
      </w:r>
      <w:r>
        <w:rPr>
          <w:color w:val="212121"/>
          <w:spacing w:val="-1"/>
        </w:rPr>
        <w:t xml:space="preserve"> </w:t>
      </w:r>
      <w:r>
        <w:rPr>
          <w:color w:val="212121"/>
        </w:rPr>
        <w:t>network.</w:t>
      </w:r>
    </w:p>
    <w:p w:rsidR="00415B89" w:rsidRDefault="00415B89">
      <w:pPr>
        <w:pStyle w:val="BodyText"/>
        <w:rPr>
          <w:sz w:val="26"/>
        </w:rPr>
      </w:pPr>
    </w:p>
    <w:p w:rsidR="00415B89" w:rsidRDefault="00415B89">
      <w:pPr>
        <w:pStyle w:val="BodyText"/>
        <w:spacing w:before="7"/>
        <w:rPr>
          <w:sz w:val="31"/>
        </w:rPr>
      </w:pPr>
    </w:p>
    <w:p w:rsidR="00415B89" w:rsidRDefault="00FD2E24">
      <w:pPr>
        <w:spacing w:line="360" w:lineRule="auto"/>
        <w:ind w:left="842" w:right="7310"/>
        <w:rPr>
          <w:b/>
          <w:sz w:val="24"/>
        </w:rPr>
      </w:pPr>
      <w:r>
        <w:rPr>
          <w:b/>
          <w:sz w:val="24"/>
        </w:rPr>
        <w:t xml:space="preserve">Modules of the </w:t>
      </w:r>
      <w:r>
        <w:rPr>
          <w:b/>
          <w:spacing w:val="-4"/>
          <w:sz w:val="24"/>
        </w:rPr>
        <w:t xml:space="preserve">Project </w:t>
      </w:r>
      <w:r>
        <w:rPr>
          <w:b/>
          <w:sz w:val="24"/>
        </w:rPr>
        <w:t>Admin Module:-</w:t>
      </w:r>
    </w:p>
    <w:p w:rsidR="00415B89" w:rsidRDefault="00FD2E24">
      <w:pPr>
        <w:pStyle w:val="ListParagraph"/>
        <w:numPr>
          <w:ilvl w:val="0"/>
          <w:numId w:val="12"/>
        </w:numPr>
        <w:tabs>
          <w:tab w:val="left" w:pos="841"/>
          <w:tab w:val="left" w:pos="843"/>
        </w:tabs>
        <w:spacing w:line="271" w:lineRule="exact"/>
        <w:ind w:hanging="501"/>
        <w:jc w:val="left"/>
        <w:rPr>
          <w:sz w:val="24"/>
        </w:rPr>
      </w:pPr>
      <w:r>
        <w:rPr>
          <w:sz w:val="24"/>
        </w:rPr>
        <w:t>admin can login into the</w:t>
      </w:r>
      <w:r>
        <w:rPr>
          <w:spacing w:val="-2"/>
          <w:sz w:val="24"/>
        </w:rPr>
        <w:t xml:space="preserve"> </w:t>
      </w:r>
      <w:r>
        <w:rPr>
          <w:sz w:val="24"/>
        </w:rPr>
        <w:t>application.</w:t>
      </w:r>
    </w:p>
    <w:p w:rsidR="00415B89" w:rsidRDefault="00FD2E24">
      <w:pPr>
        <w:pStyle w:val="ListParagraph"/>
        <w:numPr>
          <w:ilvl w:val="0"/>
          <w:numId w:val="12"/>
        </w:numPr>
        <w:tabs>
          <w:tab w:val="left" w:pos="841"/>
          <w:tab w:val="left" w:pos="843"/>
        </w:tabs>
        <w:spacing w:before="140" w:line="360" w:lineRule="auto"/>
        <w:ind w:right="658" w:hanging="579"/>
        <w:jc w:val="left"/>
        <w:rPr>
          <w:sz w:val="24"/>
        </w:rPr>
      </w:pPr>
      <w:r>
        <w:rPr>
          <w:sz w:val="24"/>
        </w:rPr>
        <w:t>admin</w:t>
      </w:r>
      <w:r>
        <w:rPr>
          <w:spacing w:val="-4"/>
          <w:sz w:val="24"/>
        </w:rPr>
        <w:t xml:space="preserve"> </w:t>
      </w:r>
      <w:r>
        <w:rPr>
          <w:sz w:val="24"/>
        </w:rPr>
        <w:t>check</w:t>
      </w:r>
      <w:r>
        <w:rPr>
          <w:spacing w:val="-4"/>
          <w:sz w:val="24"/>
        </w:rPr>
        <w:t xml:space="preserve"> </w:t>
      </w:r>
      <w:r>
        <w:rPr>
          <w:sz w:val="24"/>
        </w:rPr>
        <w:t>the</w:t>
      </w:r>
      <w:r>
        <w:rPr>
          <w:spacing w:val="-4"/>
          <w:sz w:val="24"/>
        </w:rPr>
        <w:t xml:space="preserve"> </w:t>
      </w:r>
      <w:r>
        <w:rPr>
          <w:sz w:val="24"/>
        </w:rPr>
        <w:t>documents</w:t>
      </w:r>
      <w:r>
        <w:rPr>
          <w:spacing w:val="-3"/>
          <w:sz w:val="24"/>
        </w:rPr>
        <w:t xml:space="preserve"> </w:t>
      </w:r>
      <w:r>
        <w:rPr>
          <w:sz w:val="24"/>
        </w:rPr>
        <w:t>and</w:t>
      </w:r>
      <w:r>
        <w:rPr>
          <w:spacing w:val="-4"/>
          <w:sz w:val="24"/>
        </w:rPr>
        <w:t xml:space="preserve"> </w:t>
      </w:r>
      <w:r>
        <w:rPr>
          <w:sz w:val="24"/>
        </w:rPr>
        <w:t>if</w:t>
      </w:r>
      <w:r>
        <w:rPr>
          <w:spacing w:val="-4"/>
          <w:sz w:val="24"/>
        </w:rPr>
        <w:t xml:space="preserve"> </w:t>
      </w:r>
      <w:r>
        <w:rPr>
          <w:sz w:val="24"/>
        </w:rPr>
        <w:t>those</w:t>
      </w:r>
      <w:r>
        <w:rPr>
          <w:spacing w:val="-7"/>
          <w:sz w:val="24"/>
        </w:rPr>
        <w:t xml:space="preserve"> </w:t>
      </w:r>
      <w:r>
        <w:rPr>
          <w:sz w:val="24"/>
        </w:rPr>
        <w:t>documents</w:t>
      </w:r>
      <w:r>
        <w:rPr>
          <w:spacing w:val="-4"/>
          <w:sz w:val="24"/>
        </w:rPr>
        <w:t xml:space="preserve"> </w:t>
      </w:r>
      <w:r>
        <w:rPr>
          <w:sz w:val="24"/>
        </w:rPr>
        <w:t>are</w:t>
      </w:r>
      <w:r>
        <w:rPr>
          <w:spacing w:val="-5"/>
          <w:sz w:val="24"/>
        </w:rPr>
        <w:t xml:space="preserve"> </w:t>
      </w:r>
      <w:r>
        <w:rPr>
          <w:sz w:val="24"/>
        </w:rPr>
        <w:t>legal</w:t>
      </w:r>
      <w:r>
        <w:rPr>
          <w:spacing w:val="-3"/>
          <w:sz w:val="24"/>
        </w:rPr>
        <w:t xml:space="preserve"> </w:t>
      </w:r>
      <w:r>
        <w:rPr>
          <w:sz w:val="24"/>
        </w:rPr>
        <w:t>then</w:t>
      </w:r>
      <w:r>
        <w:rPr>
          <w:spacing w:val="-4"/>
          <w:sz w:val="24"/>
        </w:rPr>
        <w:t xml:space="preserve"> </w:t>
      </w:r>
      <w:r>
        <w:rPr>
          <w:sz w:val="24"/>
        </w:rPr>
        <w:t>he</w:t>
      </w:r>
      <w:r>
        <w:rPr>
          <w:spacing w:val="-5"/>
          <w:sz w:val="24"/>
        </w:rPr>
        <w:t xml:space="preserve"> </w:t>
      </w:r>
      <w:r>
        <w:rPr>
          <w:sz w:val="24"/>
        </w:rPr>
        <w:t>will</w:t>
      </w:r>
      <w:r>
        <w:rPr>
          <w:spacing w:val="-3"/>
          <w:sz w:val="24"/>
        </w:rPr>
        <w:t xml:space="preserve"> </w:t>
      </w:r>
      <w:r>
        <w:rPr>
          <w:sz w:val="24"/>
        </w:rPr>
        <w:t>make</w:t>
      </w:r>
      <w:r>
        <w:rPr>
          <w:spacing w:val="-5"/>
          <w:sz w:val="24"/>
        </w:rPr>
        <w:t xml:space="preserve"> </w:t>
      </w:r>
      <w:r>
        <w:rPr>
          <w:sz w:val="24"/>
        </w:rPr>
        <w:t>a</w:t>
      </w:r>
      <w:r>
        <w:rPr>
          <w:spacing w:val="-5"/>
          <w:sz w:val="24"/>
        </w:rPr>
        <w:t xml:space="preserve"> </w:t>
      </w:r>
      <w:r>
        <w:rPr>
          <w:sz w:val="24"/>
        </w:rPr>
        <w:t>new</w:t>
      </w:r>
      <w:r>
        <w:rPr>
          <w:spacing w:val="-4"/>
          <w:sz w:val="24"/>
        </w:rPr>
        <w:t xml:space="preserve"> </w:t>
      </w:r>
      <w:r>
        <w:rPr>
          <w:sz w:val="24"/>
        </w:rPr>
        <w:t>user</w:t>
      </w:r>
      <w:r>
        <w:rPr>
          <w:spacing w:val="-4"/>
          <w:sz w:val="24"/>
        </w:rPr>
        <w:t xml:space="preserve"> </w:t>
      </w:r>
      <w:r>
        <w:rPr>
          <w:sz w:val="24"/>
        </w:rPr>
        <w:t>account into the application and provide a new license to the</w:t>
      </w:r>
      <w:r>
        <w:rPr>
          <w:spacing w:val="-4"/>
          <w:sz w:val="24"/>
        </w:rPr>
        <w:t xml:space="preserve"> </w:t>
      </w:r>
      <w:r>
        <w:rPr>
          <w:sz w:val="24"/>
        </w:rPr>
        <w:t>user.</w:t>
      </w:r>
    </w:p>
    <w:p w:rsidR="00415B89" w:rsidRDefault="00FD2E24">
      <w:pPr>
        <w:pStyle w:val="ListParagraph"/>
        <w:numPr>
          <w:ilvl w:val="0"/>
          <w:numId w:val="12"/>
        </w:numPr>
        <w:tabs>
          <w:tab w:val="left" w:pos="841"/>
          <w:tab w:val="left" w:pos="843"/>
        </w:tabs>
        <w:spacing w:before="2"/>
        <w:ind w:hanging="662"/>
        <w:jc w:val="left"/>
        <w:rPr>
          <w:sz w:val="24"/>
        </w:rPr>
      </w:pPr>
      <w:r>
        <w:rPr>
          <w:sz w:val="24"/>
        </w:rPr>
        <w:t>after creating a new user account user will get the username and password by</w:t>
      </w:r>
      <w:r>
        <w:rPr>
          <w:spacing w:val="-6"/>
          <w:sz w:val="24"/>
        </w:rPr>
        <w:t xml:space="preserve"> </w:t>
      </w:r>
      <w:r>
        <w:rPr>
          <w:sz w:val="24"/>
        </w:rPr>
        <w:t>mail.</w:t>
      </w:r>
    </w:p>
    <w:p w:rsidR="00415B89" w:rsidRDefault="00415B89">
      <w:pPr>
        <w:pStyle w:val="BodyText"/>
        <w:rPr>
          <w:sz w:val="26"/>
        </w:rPr>
      </w:pPr>
    </w:p>
    <w:p w:rsidR="00415B89" w:rsidRDefault="00415B89">
      <w:pPr>
        <w:pStyle w:val="BodyText"/>
        <w:rPr>
          <w:sz w:val="26"/>
        </w:rPr>
      </w:pPr>
    </w:p>
    <w:p w:rsidR="00415B89" w:rsidRDefault="00415B89">
      <w:pPr>
        <w:pStyle w:val="BodyText"/>
        <w:rPr>
          <w:sz w:val="26"/>
        </w:rPr>
      </w:pPr>
    </w:p>
    <w:p w:rsidR="00415B89" w:rsidRDefault="00415B89">
      <w:pPr>
        <w:pStyle w:val="BodyText"/>
        <w:spacing w:before="8"/>
        <w:rPr>
          <w:sz w:val="23"/>
        </w:rPr>
      </w:pPr>
    </w:p>
    <w:p w:rsidR="00415B89" w:rsidRDefault="00FD2E24">
      <w:pPr>
        <w:ind w:left="842"/>
        <w:rPr>
          <w:b/>
          <w:sz w:val="24"/>
        </w:rPr>
      </w:pPr>
      <w:r>
        <w:rPr>
          <w:b/>
          <w:sz w:val="24"/>
        </w:rPr>
        <w:t>Traffic Police Module:-</w:t>
      </w:r>
    </w:p>
    <w:p w:rsidR="00415B89" w:rsidRDefault="00FD2E24">
      <w:pPr>
        <w:pStyle w:val="ListParagraph"/>
        <w:numPr>
          <w:ilvl w:val="0"/>
          <w:numId w:val="13"/>
        </w:numPr>
        <w:tabs>
          <w:tab w:val="left" w:pos="841"/>
          <w:tab w:val="left" w:pos="843"/>
        </w:tabs>
        <w:spacing w:before="132"/>
        <w:ind w:hanging="501"/>
        <w:jc w:val="left"/>
        <w:rPr>
          <w:sz w:val="24"/>
        </w:rPr>
      </w:pPr>
      <w:r>
        <w:rPr>
          <w:sz w:val="24"/>
        </w:rPr>
        <w:t>Traffic police login to the android</w:t>
      </w:r>
      <w:r>
        <w:rPr>
          <w:spacing w:val="-3"/>
          <w:sz w:val="24"/>
        </w:rPr>
        <w:t xml:space="preserve"> </w:t>
      </w:r>
      <w:r>
        <w:rPr>
          <w:sz w:val="24"/>
        </w:rPr>
        <w:t>application.</w:t>
      </w:r>
    </w:p>
    <w:p w:rsidR="00415B89" w:rsidRDefault="00FD2E24">
      <w:pPr>
        <w:pStyle w:val="ListParagraph"/>
        <w:numPr>
          <w:ilvl w:val="0"/>
          <w:numId w:val="13"/>
        </w:numPr>
        <w:tabs>
          <w:tab w:val="left" w:pos="841"/>
          <w:tab w:val="left" w:pos="843"/>
        </w:tabs>
        <w:spacing w:before="139" w:line="360" w:lineRule="auto"/>
        <w:ind w:right="667" w:hanging="579"/>
        <w:jc w:val="left"/>
        <w:rPr>
          <w:sz w:val="24"/>
        </w:rPr>
      </w:pPr>
      <w:r>
        <w:rPr>
          <w:sz w:val="24"/>
        </w:rPr>
        <w:t>if any user caught by traffic police then police will get the driving licence and tap using android phone.</w:t>
      </w:r>
    </w:p>
    <w:p w:rsidR="00415B89" w:rsidRDefault="00FD2E24">
      <w:pPr>
        <w:pStyle w:val="ListParagraph"/>
        <w:numPr>
          <w:ilvl w:val="0"/>
          <w:numId w:val="13"/>
        </w:numPr>
        <w:tabs>
          <w:tab w:val="left" w:pos="841"/>
          <w:tab w:val="left" w:pos="843"/>
        </w:tabs>
        <w:ind w:hanging="662"/>
        <w:jc w:val="left"/>
        <w:rPr>
          <w:sz w:val="24"/>
        </w:rPr>
      </w:pPr>
      <w:r>
        <w:rPr>
          <w:sz w:val="24"/>
        </w:rPr>
        <w:t>after tapping, police can view the previous records, can placed a new</w:t>
      </w:r>
      <w:r>
        <w:rPr>
          <w:spacing w:val="-4"/>
          <w:sz w:val="24"/>
        </w:rPr>
        <w:t xml:space="preserve"> </w:t>
      </w:r>
      <w:r>
        <w:rPr>
          <w:sz w:val="24"/>
        </w:rPr>
        <w:t>complaint.</w:t>
      </w:r>
    </w:p>
    <w:p w:rsidR="00415B89" w:rsidRDefault="00FD2E24">
      <w:pPr>
        <w:pStyle w:val="ListParagraph"/>
        <w:numPr>
          <w:ilvl w:val="0"/>
          <w:numId w:val="13"/>
        </w:numPr>
        <w:tabs>
          <w:tab w:val="left" w:pos="841"/>
          <w:tab w:val="left" w:pos="843"/>
        </w:tabs>
        <w:spacing w:before="140"/>
        <w:ind w:hanging="674"/>
        <w:jc w:val="left"/>
        <w:rPr>
          <w:sz w:val="24"/>
        </w:rPr>
      </w:pPr>
      <w:r>
        <w:rPr>
          <w:sz w:val="24"/>
        </w:rPr>
        <w:t>after placing a new complaint the fine amount will get deduct from a total balance of the</w:t>
      </w:r>
      <w:r>
        <w:rPr>
          <w:spacing w:val="-14"/>
          <w:sz w:val="24"/>
        </w:rPr>
        <w:t xml:space="preserve"> </w:t>
      </w:r>
      <w:r>
        <w:rPr>
          <w:sz w:val="24"/>
        </w:rPr>
        <w:t>user.</w:t>
      </w:r>
    </w:p>
    <w:p w:rsidR="00415B89" w:rsidRDefault="00415B89">
      <w:pPr>
        <w:rPr>
          <w:sz w:val="24"/>
        </w:rPr>
        <w:sectPr w:rsidR="00415B89">
          <w:pgSz w:w="12240" w:h="15840"/>
          <w:pgMar w:top="1500" w:right="440" w:bottom="1220" w:left="860" w:header="0" w:footer="1028" w:gutter="0"/>
          <w:cols w:space="720"/>
        </w:sectPr>
      </w:pPr>
    </w:p>
    <w:p w:rsidR="00415B89" w:rsidRDefault="00FD2E24">
      <w:pPr>
        <w:spacing w:before="79"/>
        <w:ind w:left="842"/>
        <w:rPr>
          <w:b/>
          <w:sz w:val="24"/>
        </w:rPr>
      </w:pPr>
      <w:r>
        <w:rPr>
          <w:b/>
          <w:sz w:val="24"/>
        </w:rPr>
        <w:lastRenderedPageBreak/>
        <w:t>User Module:-</w:t>
      </w:r>
    </w:p>
    <w:p w:rsidR="00415B89" w:rsidRDefault="00FD2E24">
      <w:pPr>
        <w:pStyle w:val="ListParagraph"/>
        <w:numPr>
          <w:ilvl w:val="0"/>
          <w:numId w:val="14"/>
        </w:numPr>
        <w:tabs>
          <w:tab w:val="left" w:pos="841"/>
          <w:tab w:val="left" w:pos="843"/>
        </w:tabs>
        <w:spacing w:before="132"/>
        <w:ind w:hanging="501"/>
        <w:jc w:val="left"/>
        <w:rPr>
          <w:sz w:val="24"/>
        </w:rPr>
      </w:pPr>
      <w:r>
        <w:rPr>
          <w:sz w:val="24"/>
        </w:rPr>
        <w:t>User can login into the system using username and</w:t>
      </w:r>
      <w:r>
        <w:rPr>
          <w:spacing w:val="-5"/>
          <w:sz w:val="24"/>
        </w:rPr>
        <w:t xml:space="preserve"> </w:t>
      </w:r>
      <w:r>
        <w:rPr>
          <w:sz w:val="24"/>
        </w:rPr>
        <w:t>password.</w:t>
      </w:r>
    </w:p>
    <w:p w:rsidR="00415B89" w:rsidRDefault="00FD2E24">
      <w:pPr>
        <w:pStyle w:val="ListParagraph"/>
        <w:numPr>
          <w:ilvl w:val="0"/>
          <w:numId w:val="14"/>
        </w:numPr>
        <w:tabs>
          <w:tab w:val="left" w:pos="841"/>
          <w:tab w:val="left" w:pos="843"/>
        </w:tabs>
        <w:spacing w:before="142"/>
        <w:ind w:hanging="580"/>
        <w:jc w:val="left"/>
        <w:rPr>
          <w:sz w:val="24"/>
        </w:rPr>
      </w:pPr>
      <w:r>
        <w:rPr>
          <w:sz w:val="24"/>
        </w:rPr>
        <w:t>User can view the complaints which are placed against</w:t>
      </w:r>
      <w:r>
        <w:rPr>
          <w:spacing w:val="-1"/>
          <w:sz w:val="24"/>
        </w:rPr>
        <w:t xml:space="preserve"> </w:t>
      </w:r>
      <w:r>
        <w:rPr>
          <w:sz w:val="24"/>
        </w:rPr>
        <w:t>him.</w:t>
      </w:r>
    </w:p>
    <w:p w:rsidR="00415B89" w:rsidRDefault="00415B89">
      <w:pPr>
        <w:pStyle w:val="BodyText"/>
        <w:spacing w:before="7"/>
        <w:rPr>
          <w:sz w:val="29"/>
        </w:rPr>
      </w:pPr>
    </w:p>
    <w:p w:rsidR="00415B89" w:rsidRDefault="00FD2E24">
      <w:pPr>
        <w:ind w:left="839"/>
        <w:rPr>
          <w:b/>
          <w:sz w:val="24"/>
        </w:rPr>
      </w:pPr>
      <w:r>
        <w:rPr>
          <w:b/>
          <w:sz w:val="24"/>
        </w:rPr>
        <w:t>Theoretical Analysis of The Topic:</w:t>
      </w:r>
    </w:p>
    <w:p w:rsidR="00415B89" w:rsidRDefault="00415B89">
      <w:pPr>
        <w:pStyle w:val="BodyText"/>
        <w:rPr>
          <w:b/>
          <w:sz w:val="26"/>
        </w:rPr>
      </w:pPr>
    </w:p>
    <w:p w:rsidR="00415B89" w:rsidRDefault="00415B89">
      <w:pPr>
        <w:pStyle w:val="BodyText"/>
        <w:spacing w:before="5"/>
        <w:rPr>
          <w:b/>
          <w:sz w:val="23"/>
        </w:rPr>
      </w:pPr>
    </w:p>
    <w:p w:rsidR="00415B89" w:rsidRDefault="00FD2E24">
      <w:pPr>
        <w:spacing w:before="1"/>
        <w:ind w:left="2639"/>
        <w:rPr>
          <w:b/>
          <w:sz w:val="24"/>
        </w:rPr>
      </w:pPr>
      <w:r>
        <w:rPr>
          <w:b/>
          <w:sz w:val="24"/>
        </w:rPr>
        <w:t>Android for Mobile Application</w:t>
      </w:r>
    </w:p>
    <w:p w:rsidR="00415B89" w:rsidRDefault="00415B89">
      <w:pPr>
        <w:pStyle w:val="BodyText"/>
        <w:rPr>
          <w:b/>
          <w:sz w:val="20"/>
        </w:rPr>
      </w:pPr>
    </w:p>
    <w:p w:rsidR="00415B89" w:rsidRDefault="00415B89">
      <w:pPr>
        <w:pStyle w:val="BodyText"/>
        <w:rPr>
          <w:b/>
          <w:sz w:val="20"/>
        </w:rPr>
      </w:pPr>
    </w:p>
    <w:p w:rsidR="00415B89" w:rsidRDefault="00FD2E24">
      <w:pPr>
        <w:pStyle w:val="BodyText"/>
        <w:spacing w:before="9"/>
        <w:rPr>
          <w:b/>
          <w:sz w:val="14"/>
        </w:rPr>
      </w:pPr>
      <w:r>
        <w:rPr>
          <w:noProof/>
        </w:rPr>
        <w:drawing>
          <wp:anchor distT="0" distB="0" distL="0" distR="0" simplePos="0" relativeHeight="251639296" behindDoc="0" locked="0" layoutInCell="1" allowOverlap="1">
            <wp:simplePos x="0" y="0"/>
            <wp:positionH relativeFrom="page">
              <wp:posOffset>2862580</wp:posOffset>
            </wp:positionH>
            <wp:positionV relativeFrom="paragraph">
              <wp:posOffset>132715</wp:posOffset>
            </wp:positionV>
            <wp:extent cx="2783205" cy="2486025"/>
            <wp:effectExtent l="0" t="0" r="0" b="0"/>
            <wp:wrapTopAndBottom/>
            <wp:docPr id="5" name="image3.png" descr="C:\Documents and Settings\Sandesh\Desktop\apple_vs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C:\Documents and Settings\Sandesh\Desktop\apple_vs_android.png"/>
                    <pic:cNvPicPr>
                      <a:picLocks noChangeAspect="1"/>
                    </pic:cNvPicPr>
                  </pic:nvPicPr>
                  <pic:blipFill>
                    <a:blip r:embed="rId13" cstate="print"/>
                    <a:stretch>
                      <a:fillRect/>
                    </a:stretch>
                  </pic:blipFill>
                  <pic:spPr>
                    <a:xfrm>
                      <a:off x="0" y="0"/>
                      <a:ext cx="2783188" cy="2486215"/>
                    </a:xfrm>
                    <a:prstGeom prst="rect">
                      <a:avLst/>
                    </a:prstGeom>
                  </pic:spPr>
                </pic:pic>
              </a:graphicData>
            </a:graphic>
          </wp:anchor>
        </w:drawing>
      </w:r>
    </w:p>
    <w:p w:rsidR="00415B89" w:rsidRDefault="00415B89">
      <w:pPr>
        <w:pStyle w:val="BodyText"/>
        <w:rPr>
          <w:b/>
          <w:sz w:val="26"/>
        </w:rPr>
      </w:pPr>
    </w:p>
    <w:p w:rsidR="00415B89" w:rsidRDefault="00415B89">
      <w:pPr>
        <w:pStyle w:val="BodyText"/>
        <w:rPr>
          <w:b/>
          <w:sz w:val="26"/>
        </w:rPr>
      </w:pPr>
    </w:p>
    <w:p w:rsidR="00415B89" w:rsidRDefault="00415B89">
      <w:pPr>
        <w:pStyle w:val="BodyText"/>
        <w:rPr>
          <w:b/>
          <w:sz w:val="26"/>
        </w:rPr>
      </w:pPr>
    </w:p>
    <w:p w:rsidR="00415B89" w:rsidRDefault="00FD2E24">
      <w:pPr>
        <w:pStyle w:val="BodyText"/>
        <w:spacing w:before="187" w:line="360" w:lineRule="auto"/>
        <w:ind w:left="837" w:right="577"/>
        <w:jc w:val="both"/>
      </w:pPr>
      <w:r>
        <w:rPr>
          <w:b/>
        </w:rPr>
        <w:t>Android</w:t>
      </w:r>
      <w:r>
        <w:rPr>
          <w:b/>
          <w:spacing w:val="-2"/>
        </w:rPr>
        <w:t xml:space="preserve"> </w:t>
      </w:r>
      <w:r>
        <w:t>is</w:t>
      </w:r>
      <w:r>
        <w:rPr>
          <w:spacing w:val="-3"/>
        </w:rPr>
        <w:t xml:space="preserve"> </w:t>
      </w:r>
      <w:r>
        <w:t>an</w:t>
      </w:r>
      <w:r>
        <w:rPr>
          <w:spacing w:val="-4"/>
        </w:rPr>
        <w:t xml:space="preserve"> </w:t>
      </w:r>
      <w:r>
        <w:t>operating</w:t>
      </w:r>
      <w:r>
        <w:rPr>
          <w:spacing w:val="-3"/>
        </w:rPr>
        <w:t xml:space="preserve"> </w:t>
      </w:r>
      <w:r>
        <w:t>system</w:t>
      </w:r>
      <w:r>
        <w:rPr>
          <w:spacing w:val="-4"/>
        </w:rPr>
        <w:t xml:space="preserve"> </w:t>
      </w:r>
      <w:r>
        <w:t>for</w:t>
      </w:r>
      <w:r>
        <w:rPr>
          <w:spacing w:val="-5"/>
        </w:rPr>
        <w:t xml:space="preserve"> </w:t>
      </w:r>
      <w:r>
        <w:t>mobile</w:t>
      </w:r>
      <w:r>
        <w:rPr>
          <w:spacing w:val="-3"/>
        </w:rPr>
        <w:t xml:space="preserve"> </w:t>
      </w:r>
      <w:r>
        <w:t>devices</w:t>
      </w:r>
      <w:r>
        <w:rPr>
          <w:spacing w:val="-4"/>
        </w:rPr>
        <w:t xml:space="preserve"> </w:t>
      </w:r>
      <w:r>
        <w:t>such</w:t>
      </w:r>
      <w:r>
        <w:rPr>
          <w:spacing w:val="-4"/>
        </w:rPr>
        <w:t xml:space="preserve"> </w:t>
      </w:r>
      <w:r>
        <w:t>as</w:t>
      </w:r>
      <w:r>
        <w:rPr>
          <w:spacing w:val="-3"/>
        </w:rPr>
        <w:t xml:space="preserve"> </w:t>
      </w:r>
      <w:r>
        <w:t>smart</w:t>
      </w:r>
      <w:r>
        <w:rPr>
          <w:spacing w:val="-4"/>
        </w:rPr>
        <w:t xml:space="preserve"> </w:t>
      </w:r>
      <w:r>
        <w:t>phones</w:t>
      </w:r>
      <w:r>
        <w:rPr>
          <w:spacing w:val="-1"/>
        </w:rPr>
        <w:t xml:space="preserve"> </w:t>
      </w:r>
      <w:r>
        <w:t>and</w:t>
      </w:r>
      <w:r>
        <w:rPr>
          <w:spacing w:val="-4"/>
        </w:rPr>
        <w:t xml:space="preserve"> </w:t>
      </w:r>
      <w:r>
        <w:t>tablet</w:t>
      </w:r>
      <w:r>
        <w:rPr>
          <w:spacing w:val="-2"/>
        </w:rPr>
        <w:t xml:space="preserve"> </w:t>
      </w:r>
      <w:r>
        <w:t>computers. It</w:t>
      </w:r>
      <w:r>
        <w:rPr>
          <w:spacing w:val="-3"/>
        </w:rPr>
        <w:t xml:space="preserve"> </w:t>
      </w:r>
      <w:r>
        <w:t>is developed</w:t>
      </w:r>
      <w:r>
        <w:rPr>
          <w:spacing w:val="-7"/>
        </w:rPr>
        <w:t xml:space="preserve"> </w:t>
      </w:r>
      <w:r>
        <w:t>by</w:t>
      </w:r>
      <w:r>
        <w:rPr>
          <w:spacing w:val="-12"/>
        </w:rPr>
        <w:t xml:space="preserve"> </w:t>
      </w:r>
      <w:r>
        <w:t>the</w:t>
      </w:r>
      <w:r>
        <w:rPr>
          <w:spacing w:val="-6"/>
        </w:rPr>
        <w:t xml:space="preserve"> </w:t>
      </w:r>
      <w:r>
        <w:t>Open</w:t>
      </w:r>
      <w:r>
        <w:rPr>
          <w:spacing w:val="-6"/>
        </w:rPr>
        <w:t xml:space="preserve"> </w:t>
      </w:r>
      <w:r>
        <w:t>Handset</w:t>
      </w:r>
      <w:r>
        <w:rPr>
          <w:spacing w:val="-5"/>
        </w:rPr>
        <w:t xml:space="preserve"> </w:t>
      </w:r>
      <w:r>
        <w:t>Alliance</w:t>
      </w:r>
      <w:r>
        <w:rPr>
          <w:spacing w:val="-7"/>
        </w:rPr>
        <w:t xml:space="preserve"> </w:t>
      </w:r>
      <w:r>
        <w:t>led</w:t>
      </w:r>
      <w:r>
        <w:rPr>
          <w:spacing w:val="-6"/>
        </w:rPr>
        <w:t xml:space="preserve"> </w:t>
      </w:r>
      <w:r>
        <w:t>by</w:t>
      </w:r>
      <w:r>
        <w:rPr>
          <w:spacing w:val="-10"/>
        </w:rPr>
        <w:t xml:space="preserve"> </w:t>
      </w:r>
      <w:r>
        <w:t>Google..</w:t>
      </w:r>
      <w:r>
        <w:rPr>
          <w:spacing w:val="-6"/>
        </w:rPr>
        <w:t xml:space="preserve"> </w:t>
      </w:r>
      <w:r>
        <w:t>Google</w:t>
      </w:r>
      <w:r>
        <w:rPr>
          <w:spacing w:val="-7"/>
        </w:rPr>
        <w:t xml:space="preserve"> </w:t>
      </w:r>
      <w:r>
        <w:t>released</w:t>
      </w:r>
      <w:r>
        <w:rPr>
          <w:spacing w:val="-5"/>
        </w:rPr>
        <w:t xml:space="preserve"> </w:t>
      </w:r>
      <w:r>
        <w:t>most</w:t>
      </w:r>
      <w:r>
        <w:rPr>
          <w:spacing w:val="-5"/>
        </w:rPr>
        <w:t xml:space="preserve"> </w:t>
      </w:r>
      <w:r>
        <w:t>of</w:t>
      </w:r>
      <w:r>
        <w:rPr>
          <w:spacing w:val="-6"/>
        </w:rPr>
        <w:t xml:space="preserve"> </w:t>
      </w:r>
      <w:r>
        <w:t>the</w:t>
      </w:r>
      <w:r>
        <w:rPr>
          <w:spacing w:val="-6"/>
        </w:rPr>
        <w:t xml:space="preserve"> </w:t>
      </w:r>
      <w:r>
        <w:t>Android</w:t>
      </w:r>
      <w:r>
        <w:rPr>
          <w:spacing w:val="-6"/>
        </w:rPr>
        <w:t xml:space="preserve"> </w:t>
      </w:r>
      <w:r>
        <w:t>code under the Apache License, a free software license. The Android Open Source Project (AOSP) is tasked</w:t>
      </w:r>
      <w:r>
        <w:rPr>
          <w:spacing w:val="-14"/>
        </w:rPr>
        <w:t xml:space="preserve"> </w:t>
      </w:r>
      <w:r>
        <w:t>with</w:t>
      </w:r>
      <w:r>
        <w:rPr>
          <w:spacing w:val="-13"/>
        </w:rPr>
        <w:t xml:space="preserve"> </w:t>
      </w:r>
      <w:r>
        <w:t>the</w:t>
      </w:r>
      <w:r>
        <w:rPr>
          <w:spacing w:val="-14"/>
        </w:rPr>
        <w:t xml:space="preserve"> </w:t>
      </w:r>
      <w:r>
        <w:t>maintenance</w:t>
      </w:r>
      <w:r>
        <w:rPr>
          <w:spacing w:val="-14"/>
        </w:rPr>
        <w:t xml:space="preserve"> </w:t>
      </w:r>
      <w:r>
        <w:t>and</w:t>
      </w:r>
      <w:r>
        <w:rPr>
          <w:spacing w:val="-13"/>
        </w:rPr>
        <w:t xml:space="preserve"> </w:t>
      </w:r>
      <w:r>
        <w:t>further</w:t>
      </w:r>
      <w:r>
        <w:rPr>
          <w:spacing w:val="-14"/>
        </w:rPr>
        <w:t xml:space="preserve"> </w:t>
      </w:r>
      <w:r>
        <w:t>development</w:t>
      </w:r>
      <w:r>
        <w:rPr>
          <w:spacing w:val="-14"/>
        </w:rPr>
        <w:t xml:space="preserve"> </w:t>
      </w:r>
      <w:r>
        <w:t>of</w:t>
      </w:r>
      <w:r>
        <w:rPr>
          <w:spacing w:val="-14"/>
        </w:rPr>
        <w:t xml:space="preserve"> </w:t>
      </w:r>
      <w:r>
        <w:t>Android.</w:t>
      </w:r>
      <w:r>
        <w:rPr>
          <w:spacing w:val="-13"/>
        </w:rPr>
        <w:t xml:space="preserve"> </w:t>
      </w:r>
      <w:r>
        <w:t>Android</w:t>
      </w:r>
      <w:r>
        <w:rPr>
          <w:spacing w:val="-13"/>
        </w:rPr>
        <w:t xml:space="preserve"> </w:t>
      </w:r>
      <w:r>
        <w:t>consists</w:t>
      </w:r>
      <w:r>
        <w:rPr>
          <w:spacing w:val="-13"/>
        </w:rPr>
        <w:t xml:space="preserve"> </w:t>
      </w:r>
      <w:r>
        <w:t>of</w:t>
      </w:r>
      <w:r>
        <w:rPr>
          <w:spacing w:val="-14"/>
        </w:rPr>
        <w:t xml:space="preserve"> </w:t>
      </w:r>
      <w:r>
        <w:t>a</w:t>
      </w:r>
      <w:r>
        <w:rPr>
          <w:spacing w:val="-15"/>
        </w:rPr>
        <w:t xml:space="preserve"> </w:t>
      </w:r>
      <w:r>
        <w:t>kernel</w:t>
      </w:r>
      <w:r>
        <w:rPr>
          <w:spacing w:val="-13"/>
        </w:rPr>
        <w:t xml:space="preserve"> </w:t>
      </w:r>
      <w:r>
        <w:t>based on the Linux kernel, with middleware, libraries and APIs written in C and application software running on an application framework which includes Java-compatible libraries based on Apache Harmony. Android uses the Dalvik virtual machine with just-in-time compilation to run compiled Java code. Android has a large community of developers writing applications ("apps") that extend the functionality of the devices. Developers write primarily in a customized version of Java. Apps can be downloaded from third-party sites or through online stores such as Android Market, the app store run by</w:t>
      </w:r>
      <w:r>
        <w:rPr>
          <w:spacing w:val="-6"/>
        </w:rPr>
        <w:t xml:space="preserve"> </w:t>
      </w:r>
      <w:r>
        <w:t>Google.</w:t>
      </w:r>
    </w:p>
    <w:p w:rsidR="00415B89" w:rsidRDefault="00415B89">
      <w:pPr>
        <w:spacing w:line="360" w:lineRule="auto"/>
        <w:jc w:val="both"/>
        <w:sectPr w:rsidR="00415B89">
          <w:pgSz w:w="12240" w:h="15840"/>
          <w:pgMar w:top="1420" w:right="440" w:bottom="1220" w:left="860" w:header="0" w:footer="1028" w:gutter="0"/>
          <w:cols w:space="720"/>
        </w:sectPr>
      </w:pPr>
    </w:p>
    <w:p w:rsidR="00415B89" w:rsidRDefault="00FD2E24">
      <w:pPr>
        <w:spacing w:before="79"/>
        <w:ind w:left="1000"/>
        <w:rPr>
          <w:b/>
          <w:sz w:val="24"/>
        </w:rPr>
      </w:pPr>
      <w:r>
        <w:rPr>
          <w:b/>
          <w:sz w:val="24"/>
        </w:rPr>
        <w:lastRenderedPageBreak/>
        <w:t>ASP.NET</w:t>
      </w:r>
    </w:p>
    <w:p w:rsidR="00415B89" w:rsidRDefault="00FD2E24">
      <w:pPr>
        <w:pStyle w:val="BodyText"/>
        <w:spacing w:before="142" w:line="360" w:lineRule="auto"/>
        <w:ind w:left="976" w:right="883" w:firstLine="60"/>
        <w:jc w:val="both"/>
      </w:pPr>
      <w:r>
        <w:t>ASP.NET is more than the next version of Active Server Pages (ASP); it is a unified Web development platform that provides the services necessary for developers to build enterprise- class Web applications. While ASP.NET is largely syntax-compatible with ASP, it also provides a new programming model and infrastructure that enables a powerful new class of applications. You can migrate your existing ASP applications by incrementally adding ASP.NET</w:t>
      </w:r>
      <w:r>
        <w:rPr>
          <w:spacing w:val="-16"/>
        </w:rPr>
        <w:t xml:space="preserve"> </w:t>
      </w:r>
      <w:r>
        <w:t>functionality</w:t>
      </w:r>
      <w:r>
        <w:rPr>
          <w:spacing w:val="-21"/>
        </w:rPr>
        <w:t xml:space="preserve"> </w:t>
      </w:r>
      <w:r>
        <w:t>to</w:t>
      </w:r>
      <w:r>
        <w:rPr>
          <w:spacing w:val="-15"/>
        </w:rPr>
        <w:t xml:space="preserve"> </w:t>
      </w:r>
      <w:r>
        <w:t>them.</w:t>
      </w:r>
      <w:r>
        <w:rPr>
          <w:spacing w:val="-16"/>
        </w:rPr>
        <w:t xml:space="preserve"> </w:t>
      </w:r>
      <w:r>
        <w:t>ASP.NET</w:t>
      </w:r>
      <w:r>
        <w:rPr>
          <w:spacing w:val="-16"/>
        </w:rPr>
        <w:t xml:space="preserve"> </w:t>
      </w:r>
      <w:r>
        <w:t>is</w:t>
      </w:r>
      <w:r>
        <w:rPr>
          <w:spacing w:val="-15"/>
        </w:rPr>
        <w:t xml:space="preserve"> </w:t>
      </w:r>
      <w:r>
        <w:t>a</w:t>
      </w:r>
      <w:r>
        <w:rPr>
          <w:spacing w:val="-17"/>
        </w:rPr>
        <w:t xml:space="preserve"> </w:t>
      </w:r>
      <w:r>
        <w:t>compiled</w:t>
      </w:r>
      <w:r>
        <w:rPr>
          <w:spacing w:val="-16"/>
        </w:rPr>
        <w:t xml:space="preserve"> </w:t>
      </w:r>
      <w:r>
        <w:t>.NET</w:t>
      </w:r>
      <w:r>
        <w:rPr>
          <w:spacing w:val="-16"/>
        </w:rPr>
        <w:t xml:space="preserve"> </w:t>
      </w:r>
      <w:r>
        <w:t>Framework</w:t>
      </w:r>
      <w:r>
        <w:rPr>
          <w:spacing w:val="-12"/>
        </w:rPr>
        <w:t xml:space="preserve"> </w:t>
      </w:r>
      <w:r>
        <w:t>-based</w:t>
      </w:r>
      <w:r>
        <w:rPr>
          <w:spacing w:val="-16"/>
        </w:rPr>
        <w:t xml:space="preserve"> </w:t>
      </w:r>
      <w:r>
        <w:t>environment. You can author applications in any .NET Framework compatible language, including Visual Basic and Visual C#. Additionally, the entire .NET Framework platform is available to any ASP.NET</w:t>
      </w:r>
      <w:r>
        <w:rPr>
          <w:spacing w:val="-15"/>
        </w:rPr>
        <w:t xml:space="preserve"> </w:t>
      </w:r>
      <w:r>
        <w:t>application.</w:t>
      </w:r>
      <w:r>
        <w:rPr>
          <w:spacing w:val="-15"/>
        </w:rPr>
        <w:t xml:space="preserve"> </w:t>
      </w:r>
      <w:r>
        <w:t>Developers</w:t>
      </w:r>
      <w:r>
        <w:rPr>
          <w:spacing w:val="-12"/>
        </w:rPr>
        <w:t xml:space="preserve"> </w:t>
      </w:r>
      <w:r>
        <w:t>can</w:t>
      </w:r>
      <w:r>
        <w:rPr>
          <w:spacing w:val="-13"/>
        </w:rPr>
        <w:t xml:space="preserve"> </w:t>
      </w:r>
      <w:r>
        <w:t>easily</w:t>
      </w:r>
      <w:r>
        <w:rPr>
          <w:spacing w:val="-17"/>
        </w:rPr>
        <w:t xml:space="preserve"> </w:t>
      </w:r>
      <w:r>
        <w:t>access</w:t>
      </w:r>
      <w:r>
        <w:rPr>
          <w:spacing w:val="-14"/>
        </w:rPr>
        <w:t xml:space="preserve"> </w:t>
      </w:r>
      <w:r>
        <w:t>the</w:t>
      </w:r>
      <w:r>
        <w:rPr>
          <w:spacing w:val="-15"/>
        </w:rPr>
        <w:t xml:space="preserve"> </w:t>
      </w:r>
      <w:r>
        <w:t>benefits</w:t>
      </w:r>
      <w:r>
        <w:rPr>
          <w:spacing w:val="-14"/>
        </w:rPr>
        <w:t xml:space="preserve"> </w:t>
      </w:r>
      <w:r>
        <w:t>of</w:t>
      </w:r>
      <w:r>
        <w:rPr>
          <w:spacing w:val="-13"/>
        </w:rPr>
        <w:t xml:space="preserve"> </w:t>
      </w:r>
      <w:r>
        <w:t>the</w:t>
      </w:r>
      <w:r>
        <w:rPr>
          <w:spacing w:val="-15"/>
        </w:rPr>
        <w:t xml:space="preserve"> </w:t>
      </w:r>
      <w:r>
        <w:t>.NET</w:t>
      </w:r>
      <w:r>
        <w:rPr>
          <w:spacing w:val="-15"/>
        </w:rPr>
        <w:t xml:space="preserve"> </w:t>
      </w:r>
      <w:r>
        <w:t>Framework,</w:t>
      </w:r>
      <w:r>
        <w:rPr>
          <w:spacing w:val="-16"/>
        </w:rPr>
        <w:t xml:space="preserve"> </w:t>
      </w:r>
      <w:r>
        <w:t>which include a fully managed, protected, and feature-rich application execution environment, simplified development and deployment, and seamless integration with a wide variety of languages.</w:t>
      </w:r>
    </w:p>
    <w:p w:rsidR="00415B89" w:rsidRDefault="00415B89">
      <w:pPr>
        <w:spacing w:line="360" w:lineRule="auto"/>
        <w:jc w:val="both"/>
        <w:sectPr w:rsidR="00415B89">
          <w:pgSz w:w="12240" w:h="15840"/>
          <w:pgMar w:top="1360" w:right="440" w:bottom="1220" w:left="860" w:header="0" w:footer="1028" w:gutter="0"/>
          <w:cols w:space="720"/>
        </w:sectPr>
      </w:pPr>
    </w:p>
    <w:p w:rsidR="00415B89" w:rsidRDefault="00FD2E24">
      <w:pPr>
        <w:pStyle w:val="Heading5"/>
        <w:numPr>
          <w:ilvl w:val="1"/>
          <w:numId w:val="10"/>
        </w:numPr>
        <w:tabs>
          <w:tab w:val="left" w:pos="1559"/>
          <w:tab w:val="left" w:pos="1560"/>
        </w:tabs>
        <w:spacing w:before="61"/>
        <w:ind w:hanging="721"/>
        <w:rPr>
          <w:sz w:val="33"/>
        </w:rPr>
      </w:pPr>
      <w:bookmarkStart w:id="20" w:name="3.3_Hardware_&amp;_Software_Requirements"/>
      <w:bookmarkEnd w:id="20"/>
      <w:r>
        <w:lastRenderedPageBreak/>
        <w:t>Hardware &amp; Software</w:t>
      </w:r>
      <w:r>
        <w:rPr>
          <w:spacing w:val="-7"/>
        </w:rPr>
        <w:t xml:space="preserve"> </w:t>
      </w:r>
      <w:r>
        <w:t>Requirements</w:t>
      </w:r>
    </w:p>
    <w:p w:rsidR="00415B89" w:rsidRDefault="00FD2E24">
      <w:pPr>
        <w:pStyle w:val="Heading5"/>
        <w:numPr>
          <w:ilvl w:val="2"/>
          <w:numId w:val="10"/>
        </w:numPr>
        <w:tabs>
          <w:tab w:val="left" w:pos="1560"/>
        </w:tabs>
        <w:spacing w:before="249"/>
        <w:ind w:hanging="721"/>
      </w:pPr>
      <w:bookmarkStart w:id="21" w:name="_TOC_250001"/>
      <w:r>
        <w:t>Requirement</w:t>
      </w:r>
      <w:r>
        <w:rPr>
          <w:spacing w:val="-1"/>
        </w:rPr>
        <w:t xml:space="preserve"> </w:t>
      </w:r>
      <w:bookmarkEnd w:id="21"/>
      <w:r>
        <w:t>Analysis</w:t>
      </w:r>
    </w:p>
    <w:p w:rsidR="00415B89" w:rsidRDefault="00415B89">
      <w:pPr>
        <w:pStyle w:val="BodyText"/>
        <w:spacing w:before="10"/>
        <w:rPr>
          <w:b/>
          <w:sz w:val="32"/>
        </w:rPr>
      </w:pPr>
    </w:p>
    <w:p w:rsidR="00415B89" w:rsidRDefault="00FD2E24">
      <w:pPr>
        <w:pStyle w:val="BodyText"/>
        <w:spacing w:before="1" w:line="360" w:lineRule="auto"/>
        <w:ind w:left="839" w:right="969"/>
        <w:jc w:val="both"/>
      </w:pPr>
      <w:r>
        <w:t>The requirement analysis lists all the required features of the project and characterizes their individual requirements. After performing all the analysis we point out the requirements for designing this software.</w:t>
      </w:r>
    </w:p>
    <w:p w:rsidR="00415B89" w:rsidRDefault="00415B89">
      <w:pPr>
        <w:pStyle w:val="BodyText"/>
        <w:rPr>
          <w:sz w:val="26"/>
        </w:rPr>
      </w:pPr>
    </w:p>
    <w:p w:rsidR="00415B89" w:rsidRDefault="00415B89">
      <w:pPr>
        <w:pStyle w:val="BodyText"/>
        <w:spacing w:before="9"/>
        <w:rPr>
          <w:sz w:val="27"/>
        </w:rPr>
      </w:pPr>
    </w:p>
    <w:p w:rsidR="00415B89" w:rsidRDefault="00FD2E24">
      <w:pPr>
        <w:pStyle w:val="Heading7"/>
        <w:numPr>
          <w:ilvl w:val="0"/>
          <w:numId w:val="15"/>
        </w:numPr>
        <w:tabs>
          <w:tab w:val="left" w:pos="1207"/>
        </w:tabs>
        <w:spacing w:before="0"/>
      </w:pPr>
      <w:bookmarkStart w:id="22" w:name="A]_Hardware_Requirement"/>
      <w:bookmarkEnd w:id="22"/>
      <w:r>
        <w:t>Hardware</w:t>
      </w:r>
      <w:r>
        <w:rPr>
          <w:spacing w:val="-10"/>
        </w:rPr>
        <w:t xml:space="preserve"> </w:t>
      </w:r>
      <w:r>
        <w:t>Requirement</w:t>
      </w:r>
    </w:p>
    <w:p w:rsidR="00415B89" w:rsidRDefault="00415B89">
      <w:pPr>
        <w:pStyle w:val="BodyText"/>
        <w:rPr>
          <w:b/>
          <w:sz w:val="31"/>
        </w:rPr>
      </w:pPr>
    </w:p>
    <w:p w:rsidR="00415B89" w:rsidRDefault="00FD2E24">
      <w:pPr>
        <w:pStyle w:val="ListParagraph"/>
        <w:numPr>
          <w:ilvl w:val="1"/>
          <w:numId w:val="15"/>
        </w:numPr>
        <w:tabs>
          <w:tab w:val="left" w:pos="1679"/>
          <w:tab w:val="left" w:pos="1680"/>
        </w:tabs>
        <w:spacing w:before="1"/>
        <w:ind w:hanging="421"/>
        <w:rPr>
          <w:sz w:val="24"/>
        </w:rPr>
      </w:pPr>
      <w:r>
        <w:rPr>
          <w:sz w:val="24"/>
        </w:rPr>
        <w:t>NFC</w:t>
      </w:r>
      <w:r>
        <w:rPr>
          <w:spacing w:val="-1"/>
          <w:sz w:val="24"/>
        </w:rPr>
        <w:t xml:space="preserve"> </w:t>
      </w:r>
      <w:r>
        <w:rPr>
          <w:sz w:val="24"/>
        </w:rPr>
        <w:t>Tags.</w:t>
      </w:r>
    </w:p>
    <w:p w:rsidR="00415B89" w:rsidRDefault="00415B89">
      <w:pPr>
        <w:pStyle w:val="BodyText"/>
        <w:spacing w:before="4"/>
        <w:rPr>
          <w:sz w:val="29"/>
        </w:rPr>
      </w:pPr>
    </w:p>
    <w:p w:rsidR="00415B89" w:rsidRDefault="00FD2E24">
      <w:pPr>
        <w:pStyle w:val="ListParagraph"/>
        <w:numPr>
          <w:ilvl w:val="1"/>
          <w:numId w:val="15"/>
        </w:numPr>
        <w:tabs>
          <w:tab w:val="left" w:pos="1679"/>
          <w:tab w:val="left" w:pos="1680"/>
        </w:tabs>
        <w:spacing w:before="1"/>
        <w:ind w:hanging="421"/>
        <w:rPr>
          <w:sz w:val="24"/>
        </w:rPr>
      </w:pPr>
      <w:r>
        <w:rPr>
          <w:sz w:val="24"/>
        </w:rPr>
        <w:t>NFC based Android</w:t>
      </w:r>
      <w:r>
        <w:rPr>
          <w:spacing w:val="-1"/>
          <w:sz w:val="24"/>
        </w:rPr>
        <w:t xml:space="preserve"> </w:t>
      </w:r>
      <w:r>
        <w:rPr>
          <w:sz w:val="24"/>
        </w:rPr>
        <w:t>mobile.</w:t>
      </w:r>
    </w:p>
    <w:p w:rsidR="00415B89" w:rsidRDefault="00415B89">
      <w:pPr>
        <w:pStyle w:val="BodyText"/>
        <w:spacing w:before="4"/>
        <w:rPr>
          <w:sz w:val="29"/>
        </w:rPr>
      </w:pPr>
    </w:p>
    <w:p w:rsidR="00415B89" w:rsidRDefault="00FD2E24">
      <w:pPr>
        <w:pStyle w:val="ListParagraph"/>
        <w:numPr>
          <w:ilvl w:val="1"/>
          <w:numId w:val="15"/>
        </w:numPr>
        <w:tabs>
          <w:tab w:val="left" w:pos="1679"/>
          <w:tab w:val="left" w:pos="1680"/>
        </w:tabs>
        <w:spacing w:before="1"/>
        <w:ind w:hanging="421"/>
        <w:rPr>
          <w:sz w:val="24"/>
        </w:rPr>
      </w:pPr>
      <w:r>
        <w:rPr>
          <w:sz w:val="24"/>
        </w:rPr>
        <w:t>INTEL processor IV and above.</w:t>
      </w:r>
    </w:p>
    <w:p w:rsidR="00415B89" w:rsidRDefault="00415B89">
      <w:pPr>
        <w:pStyle w:val="BodyText"/>
        <w:spacing w:before="4"/>
        <w:rPr>
          <w:sz w:val="29"/>
        </w:rPr>
      </w:pPr>
    </w:p>
    <w:p w:rsidR="00415B89" w:rsidRDefault="00FD2E24">
      <w:pPr>
        <w:pStyle w:val="ListParagraph"/>
        <w:numPr>
          <w:ilvl w:val="1"/>
          <w:numId w:val="15"/>
        </w:numPr>
        <w:tabs>
          <w:tab w:val="left" w:pos="1679"/>
          <w:tab w:val="left" w:pos="1680"/>
        </w:tabs>
        <w:spacing w:before="1"/>
        <w:ind w:hanging="421"/>
        <w:rPr>
          <w:sz w:val="24"/>
        </w:rPr>
      </w:pPr>
      <w:r>
        <w:rPr>
          <w:sz w:val="24"/>
        </w:rPr>
        <w:t>1 GB</w:t>
      </w:r>
      <w:r>
        <w:rPr>
          <w:spacing w:val="-8"/>
          <w:sz w:val="24"/>
        </w:rPr>
        <w:t xml:space="preserve"> </w:t>
      </w:r>
      <w:r>
        <w:rPr>
          <w:sz w:val="24"/>
        </w:rPr>
        <w:t>RAM.</w:t>
      </w:r>
    </w:p>
    <w:p w:rsidR="00415B89" w:rsidRDefault="00415B89">
      <w:pPr>
        <w:pStyle w:val="BodyText"/>
        <w:spacing w:before="9"/>
        <w:rPr>
          <w:sz w:val="20"/>
        </w:rPr>
      </w:pPr>
    </w:p>
    <w:p w:rsidR="00415B89" w:rsidRDefault="00FD2E24">
      <w:pPr>
        <w:pStyle w:val="ListParagraph"/>
        <w:numPr>
          <w:ilvl w:val="1"/>
          <w:numId w:val="15"/>
        </w:numPr>
        <w:tabs>
          <w:tab w:val="left" w:pos="1679"/>
          <w:tab w:val="left" w:pos="1680"/>
        </w:tabs>
        <w:spacing w:before="1"/>
        <w:ind w:hanging="421"/>
        <w:rPr>
          <w:sz w:val="24"/>
        </w:rPr>
      </w:pPr>
      <w:r>
        <w:rPr>
          <w:sz w:val="24"/>
        </w:rPr>
        <w:t>160 GB Hard</w:t>
      </w:r>
      <w:r>
        <w:rPr>
          <w:spacing w:val="-4"/>
          <w:sz w:val="24"/>
        </w:rPr>
        <w:t xml:space="preserve"> </w:t>
      </w:r>
      <w:r>
        <w:rPr>
          <w:sz w:val="24"/>
        </w:rPr>
        <w:t>Disk.</w:t>
      </w:r>
    </w:p>
    <w:p w:rsidR="00415B89" w:rsidRDefault="00415B89">
      <w:pPr>
        <w:pStyle w:val="BodyText"/>
        <w:rPr>
          <w:sz w:val="26"/>
        </w:rPr>
      </w:pPr>
    </w:p>
    <w:p w:rsidR="00415B89" w:rsidRDefault="00415B89">
      <w:pPr>
        <w:pStyle w:val="BodyText"/>
        <w:rPr>
          <w:sz w:val="26"/>
        </w:rPr>
      </w:pPr>
    </w:p>
    <w:p w:rsidR="00415B89" w:rsidRDefault="00FD2E24">
      <w:pPr>
        <w:pStyle w:val="Heading7"/>
        <w:numPr>
          <w:ilvl w:val="0"/>
          <w:numId w:val="15"/>
        </w:numPr>
        <w:tabs>
          <w:tab w:val="left" w:pos="1193"/>
        </w:tabs>
        <w:spacing w:before="152"/>
        <w:ind w:left="1192" w:hanging="354"/>
      </w:pPr>
      <w:bookmarkStart w:id="23" w:name="B]_Software_Requirement"/>
      <w:bookmarkEnd w:id="23"/>
      <w:r>
        <w:t>Software</w:t>
      </w:r>
      <w:r>
        <w:rPr>
          <w:spacing w:val="-6"/>
        </w:rPr>
        <w:t xml:space="preserve"> </w:t>
      </w:r>
      <w:r>
        <w:t>Requirement</w:t>
      </w:r>
    </w:p>
    <w:p w:rsidR="00415B89" w:rsidRDefault="00415B89">
      <w:pPr>
        <w:pStyle w:val="BodyText"/>
        <w:spacing w:before="1"/>
        <w:rPr>
          <w:b/>
          <w:sz w:val="29"/>
        </w:rPr>
      </w:pPr>
    </w:p>
    <w:p w:rsidR="00415B89" w:rsidRDefault="00FD2E24">
      <w:pPr>
        <w:pStyle w:val="ListParagraph"/>
        <w:numPr>
          <w:ilvl w:val="1"/>
          <w:numId w:val="15"/>
        </w:numPr>
        <w:tabs>
          <w:tab w:val="left" w:pos="1560"/>
        </w:tabs>
        <w:ind w:left="1559" w:hanging="301"/>
        <w:rPr>
          <w:sz w:val="24"/>
        </w:rPr>
      </w:pPr>
      <w:r>
        <w:rPr>
          <w:sz w:val="24"/>
        </w:rPr>
        <w:t>Visual Studio</w:t>
      </w:r>
      <w:r>
        <w:rPr>
          <w:spacing w:val="-1"/>
          <w:sz w:val="24"/>
        </w:rPr>
        <w:t xml:space="preserve"> </w:t>
      </w:r>
      <w:r>
        <w:rPr>
          <w:sz w:val="24"/>
        </w:rPr>
        <w:t>2010.</w:t>
      </w:r>
    </w:p>
    <w:p w:rsidR="00415B89" w:rsidRDefault="00415B89">
      <w:pPr>
        <w:pStyle w:val="BodyText"/>
      </w:pPr>
    </w:p>
    <w:p w:rsidR="00415B89" w:rsidRDefault="00FD2E24">
      <w:pPr>
        <w:pStyle w:val="ListParagraph"/>
        <w:numPr>
          <w:ilvl w:val="1"/>
          <w:numId w:val="15"/>
        </w:numPr>
        <w:tabs>
          <w:tab w:val="left" w:pos="1560"/>
        </w:tabs>
        <w:ind w:left="1559" w:hanging="301"/>
        <w:rPr>
          <w:sz w:val="24"/>
        </w:rPr>
      </w:pPr>
      <w:r>
        <w:rPr>
          <w:sz w:val="24"/>
        </w:rPr>
        <w:t>MS SQL Server</w:t>
      </w:r>
      <w:r>
        <w:rPr>
          <w:spacing w:val="-6"/>
          <w:sz w:val="24"/>
        </w:rPr>
        <w:t xml:space="preserve"> </w:t>
      </w:r>
      <w:r>
        <w:rPr>
          <w:sz w:val="24"/>
        </w:rPr>
        <w:t>2005.</w:t>
      </w:r>
    </w:p>
    <w:p w:rsidR="00415B89" w:rsidRDefault="00415B89">
      <w:pPr>
        <w:pStyle w:val="BodyText"/>
      </w:pPr>
    </w:p>
    <w:p w:rsidR="00415B89" w:rsidRDefault="00FD2E24">
      <w:pPr>
        <w:pStyle w:val="ListParagraph"/>
        <w:numPr>
          <w:ilvl w:val="1"/>
          <w:numId w:val="15"/>
        </w:numPr>
        <w:tabs>
          <w:tab w:val="left" w:pos="1560"/>
        </w:tabs>
        <w:ind w:left="1559" w:hanging="301"/>
        <w:rPr>
          <w:sz w:val="24"/>
        </w:rPr>
      </w:pPr>
      <w:r>
        <w:rPr>
          <w:sz w:val="24"/>
        </w:rPr>
        <w:t>SDK for Android</w:t>
      </w:r>
      <w:r>
        <w:rPr>
          <w:spacing w:val="-4"/>
          <w:sz w:val="24"/>
        </w:rPr>
        <w:t xml:space="preserve"> </w:t>
      </w:r>
      <w:r>
        <w:rPr>
          <w:sz w:val="24"/>
        </w:rPr>
        <w:t>4.2.</w:t>
      </w:r>
    </w:p>
    <w:p w:rsidR="00415B89" w:rsidRDefault="00415B89">
      <w:pPr>
        <w:pStyle w:val="BodyText"/>
      </w:pPr>
    </w:p>
    <w:p w:rsidR="00415B89" w:rsidRDefault="00FD2E24">
      <w:pPr>
        <w:pStyle w:val="ListParagraph"/>
        <w:numPr>
          <w:ilvl w:val="1"/>
          <w:numId w:val="15"/>
        </w:numPr>
        <w:tabs>
          <w:tab w:val="left" w:pos="1560"/>
        </w:tabs>
        <w:ind w:left="1559" w:hanging="301"/>
        <w:rPr>
          <w:sz w:val="24"/>
        </w:rPr>
      </w:pPr>
      <w:r>
        <w:rPr>
          <w:sz w:val="24"/>
        </w:rPr>
        <w:t>Windows Operating</w:t>
      </w:r>
      <w:r>
        <w:rPr>
          <w:spacing w:val="-4"/>
          <w:sz w:val="24"/>
        </w:rPr>
        <w:t xml:space="preserve"> </w:t>
      </w:r>
      <w:r>
        <w:rPr>
          <w:sz w:val="24"/>
        </w:rPr>
        <w:t>System.</w:t>
      </w:r>
    </w:p>
    <w:p w:rsidR="00415B89" w:rsidRDefault="00415B89">
      <w:pPr>
        <w:pStyle w:val="BodyText"/>
        <w:spacing w:before="1"/>
      </w:pPr>
    </w:p>
    <w:p w:rsidR="00415B89" w:rsidRDefault="00FD2E24">
      <w:pPr>
        <w:pStyle w:val="ListParagraph"/>
        <w:numPr>
          <w:ilvl w:val="1"/>
          <w:numId w:val="15"/>
        </w:numPr>
        <w:tabs>
          <w:tab w:val="left" w:pos="1560"/>
        </w:tabs>
        <w:ind w:left="1559" w:hanging="301"/>
        <w:rPr>
          <w:sz w:val="24"/>
        </w:rPr>
      </w:pPr>
      <w:r>
        <w:rPr>
          <w:sz w:val="24"/>
        </w:rPr>
        <w:t>Eclipse.</w:t>
      </w:r>
    </w:p>
    <w:p w:rsidR="00415B89" w:rsidRDefault="00415B89">
      <w:pPr>
        <w:pStyle w:val="BodyText"/>
        <w:rPr>
          <w:sz w:val="26"/>
        </w:rPr>
      </w:pPr>
    </w:p>
    <w:p w:rsidR="00415B89" w:rsidRDefault="00415B89">
      <w:pPr>
        <w:pStyle w:val="BodyText"/>
        <w:spacing w:before="3"/>
      </w:pPr>
    </w:p>
    <w:p w:rsidR="00415B89" w:rsidRDefault="00FD2E24">
      <w:pPr>
        <w:pStyle w:val="Heading5"/>
        <w:numPr>
          <w:ilvl w:val="2"/>
          <w:numId w:val="16"/>
        </w:numPr>
        <w:tabs>
          <w:tab w:val="left" w:pos="1560"/>
        </w:tabs>
        <w:ind w:hanging="721"/>
      </w:pPr>
      <w:bookmarkStart w:id="24" w:name="3.4.1_System_Design"/>
      <w:bookmarkEnd w:id="24"/>
      <w:r>
        <w:t>System</w:t>
      </w:r>
      <w:r>
        <w:rPr>
          <w:spacing w:val="-3"/>
        </w:rPr>
        <w:t xml:space="preserve"> </w:t>
      </w:r>
      <w:r>
        <w:t>Design</w:t>
      </w:r>
    </w:p>
    <w:p w:rsidR="00415B89" w:rsidRDefault="00415B89">
      <w:pPr>
        <w:pStyle w:val="BodyText"/>
        <w:spacing w:before="5"/>
        <w:rPr>
          <w:b/>
          <w:sz w:val="40"/>
        </w:rPr>
      </w:pPr>
    </w:p>
    <w:p w:rsidR="00415B89" w:rsidRDefault="00FD2E24">
      <w:pPr>
        <w:pStyle w:val="Heading9"/>
        <w:numPr>
          <w:ilvl w:val="3"/>
          <w:numId w:val="16"/>
        </w:numPr>
        <w:tabs>
          <w:tab w:val="left" w:pos="1559"/>
          <w:tab w:val="left" w:pos="1560"/>
        </w:tabs>
        <w:ind w:hanging="361"/>
      </w:pPr>
      <w:bookmarkStart w:id="25" w:name="_User_Manual:"/>
      <w:bookmarkEnd w:id="25"/>
      <w:r>
        <w:t>User</w:t>
      </w:r>
      <w:r>
        <w:rPr>
          <w:spacing w:val="-2"/>
        </w:rPr>
        <w:t xml:space="preserve"> </w:t>
      </w:r>
      <w:r>
        <w:t>Manual:</w:t>
      </w:r>
    </w:p>
    <w:p w:rsidR="00415B89" w:rsidRDefault="00415B89">
      <w:pPr>
        <w:pStyle w:val="BodyText"/>
        <w:spacing w:before="8"/>
        <w:rPr>
          <w:b/>
          <w:sz w:val="26"/>
        </w:rPr>
      </w:pPr>
    </w:p>
    <w:p w:rsidR="00415B89" w:rsidRDefault="00FD2E24">
      <w:pPr>
        <w:ind w:left="842"/>
        <w:rPr>
          <w:b/>
          <w:sz w:val="24"/>
        </w:rPr>
      </w:pPr>
      <w:r>
        <w:rPr>
          <w:b/>
          <w:sz w:val="24"/>
        </w:rPr>
        <w:t>About software ;</w:t>
      </w:r>
    </w:p>
    <w:p w:rsidR="00415B89" w:rsidRDefault="00415B89">
      <w:pPr>
        <w:rPr>
          <w:sz w:val="24"/>
        </w:rPr>
        <w:sectPr w:rsidR="00415B89">
          <w:footerReference w:type="default" r:id="rId14"/>
          <w:pgSz w:w="12240" w:h="15840"/>
          <w:pgMar w:top="1220" w:right="440" w:bottom="640" w:left="860" w:header="0" w:footer="444" w:gutter="0"/>
          <w:pgNumType w:start="14"/>
          <w:cols w:space="720"/>
        </w:sectPr>
      </w:pPr>
    </w:p>
    <w:p w:rsidR="00415B89" w:rsidRDefault="00FD2E24">
      <w:pPr>
        <w:pStyle w:val="ListParagraph"/>
        <w:numPr>
          <w:ilvl w:val="1"/>
          <w:numId w:val="14"/>
        </w:numPr>
        <w:tabs>
          <w:tab w:val="left" w:pos="843"/>
        </w:tabs>
        <w:spacing w:before="60"/>
        <w:ind w:hanging="361"/>
        <w:rPr>
          <w:b/>
          <w:sz w:val="24"/>
        </w:rPr>
      </w:pPr>
      <w:r>
        <w:rPr>
          <w:b/>
          <w:sz w:val="24"/>
          <w:u w:val="thick"/>
        </w:rPr>
        <w:lastRenderedPageBreak/>
        <w:t>Eclipse</w:t>
      </w:r>
      <w:r>
        <w:rPr>
          <w:b/>
          <w:sz w:val="24"/>
        </w:rPr>
        <w:t>:</w:t>
      </w:r>
    </w:p>
    <w:p w:rsidR="00415B89" w:rsidRDefault="00415B89">
      <w:pPr>
        <w:pStyle w:val="BodyText"/>
        <w:spacing w:before="1"/>
        <w:rPr>
          <w:b/>
          <w:sz w:val="21"/>
        </w:rPr>
      </w:pPr>
    </w:p>
    <w:p w:rsidR="00415B89" w:rsidRDefault="00411468">
      <w:pPr>
        <w:pStyle w:val="BodyText"/>
        <w:spacing w:before="90"/>
        <w:ind w:left="1353"/>
      </w:pPr>
      <w:r>
        <w:rPr>
          <w:noProof/>
        </w:rPr>
        <mc:AlternateContent>
          <mc:Choice Requires="wps">
            <w:drawing>
              <wp:anchor distT="0" distB="0" distL="114300" distR="114300" simplePos="0" relativeHeight="251655680" behindDoc="0" locked="0" layoutInCell="1" allowOverlap="1">
                <wp:simplePos x="0" y="0"/>
                <wp:positionH relativeFrom="page">
                  <wp:posOffset>6017895</wp:posOffset>
                </wp:positionH>
                <wp:positionV relativeFrom="paragraph">
                  <wp:posOffset>215900</wp:posOffset>
                </wp:positionV>
                <wp:extent cx="39370" cy="7620"/>
                <wp:effectExtent l="0" t="0" r="0" b="0"/>
                <wp:wrapNone/>
                <wp:docPr id="1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473.85pt;margin-top:17pt;width:3.1pt;height:.6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" fillcolor="black" stroked="f">
                <w10:wrap anchorx="page"/>
              </v:rect>
            </w:pict>
          </mc:Fallback>
        </mc:AlternateContent>
      </w:r>
      <w:r w:rsidR="00FD2E24">
        <w:t>Development of Android Application mainly consist of following Packages.</w:t>
      </w:r>
    </w:p>
    <w:p w:rsidR="00415B89" w:rsidRDefault="00FD2E24">
      <w:pPr>
        <w:pStyle w:val="ListParagraph"/>
        <w:numPr>
          <w:ilvl w:val="2"/>
          <w:numId w:val="14"/>
        </w:numPr>
        <w:tabs>
          <w:tab w:val="left" w:pos="1024"/>
        </w:tabs>
        <w:spacing w:before="201"/>
        <w:ind w:hanging="182"/>
        <w:jc w:val="left"/>
      </w:pPr>
      <w:r>
        <w:rPr>
          <w:sz w:val="24"/>
        </w:rPr>
        <w:t>Activities:</w:t>
      </w:r>
    </w:p>
    <w:p w:rsidR="00415B89" w:rsidRDefault="00415B89">
      <w:pPr>
        <w:pStyle w:val="BodyText"/>
        <w:spacing w:before="3"/>
        <w:rPr>
          <w:sz w:val="29"/>
        </w:rPr>
      </w:pPr>
    </w:p>
    <w:p w:rsidR="00415B89" w:rsidRDefault="00FD2E24">
      <w:pPr>
        <w:pStyle w:val="BodyText"/>
        <w:spacing w:line="288" w:lineRule="auto"/>
        <w:ind w:left="842" w:right="654"/>
        <w:jc w:val="both"/>
      </w:pPr>
      <w:r>
        <w:t xml:space="preserve">An </w:t>
      </w:r>
      <w:r>
        <w:rPr>
          <w:i/>
        </w:rPr>
        <w:t xml:space="preserve">activity </w:t>
      </w:r>
      <w:r>
        <w:t xml:space="preserve">represents the visual representation of an Android application. </w:t>
      </w:r>
      <w:r>
        <w:rPr>
          <w:i/>
        </w:rPr>
        <w:t xml:space="preserve">activities </w:t>
      </w:r>
      <w:r>
        <w:t xml:space="preserve">use </w:t>
      </w:r>
      <w:r>
        <w:rPr>
          <w:i/>
        </w:rPr>
        <w:t>views</w:t>
      </w:r>
      <w:r>
        <w:t xml:space="preserve">, i.e. user interface widgets as for example buttons and </w:t>
      </w:r>
      <w:r>
        <w:rPr>
          <w:i/>
        </w:rPr>
        <w:t xml:space="preserve">fragments </w:t>
      </w:r>
      <w:r>
        <w:t xml:space="preserve">to create the user interface and to interact with the user.An Android application can have several </w:t>
      </w:r>
      <w:r>
        <w:rPr>
          <w:i/>
        </w:rPr>
        <w:t>activities</w:t>
      </w:r>
      <w:r>
        <w:t>.</w:t>
      </w:r>
    </w:p>
    <w:p w:rsidR="00415B89" w:rsidRDefault="00415B89">
      <w:pPr>
        <w:pStyle w:val="BodyText"/>
        <w:spacing w:before="9"/>
      </w:pPr>
    </w:p>
    <w:p w:rsidR="00415B89" w:rsidRDefault="00FD2E24">
      <w:pPr>
        <w:pStyle w:val="ListParagraph"/>
        <w:numPr>
          <w:ilvl w:val="2"/>
          <w:numId w:val="14"/>
        </w:numPr>
        <w:tabs>
          <w:tab w:val="left" w:pos="843"/>
        </w:tabs>
        <w:ind w:left="842" w:hanging="361"/>
        <w:jc w:val="left"/>
        <w:rPr>
          <w:color w:val="333333"/>
          <w:sz w:val="24"/>
        </w:rPr>
      </w:pPr>
      <w:bookmarkStart w:id="26" w:name="2._Fragments:"/>
      <w:bookmarkEnd w:id="26"/>
      <w:r>
        <w:rPr>
          <w:sz w:val="24"/>
        </w:rPr>
        <w:t>Fragments</w:t>
      </w:r>
      <w:r>
        <w:rPr>
          <w:color w:val="333333"/>
          <w:sz w:val="24"/>
        </w:rPr>
        <w:t>:</w:t>
      </w:r>
    </w:p>
    <w:p w:rsidR="00415B89" w:rsidRDefault="00415B89">
      <w:pPr>
        <w:pStyle w:val="BodyText"/>
        <w:rPr>
          <w:sz w:val="22"/>
        </w:rPr>
      </w:pPr>
    </w:p>
    <w:p w:rsidR="00415B89" w:rsidRDefault="00FD2E24">
      <w:pPr>
        <w:pStyle w:val="BodyText"/>
        <w:ind w:left="842"/>
      </w:pPr>
      <w:r>
        <w:t>Fragments are components which run in the context of an activity.</w:t>
      </w:r>
    </w:p>
    <w:p w:rsidR="00415B89" w:rsidRDefault="00415B89">
      <w:pPr>
        <w:pStyle w:val="BodyText"/>
        <w:spacing w:before="2"/>
        <w:rPr>
          <w:sz w:val="29"/>
        </w:rPr>
      </w:pPr>
    </w:p>
    <w:p w:rsidR="00415B89" w:rsidRDefault="00411468">
      <w:pPr>
        <w:pStyle w:val="ListParagraph"/>
        <w:numPr>
          <w:ilvl w:val="2"/>
          <w:numId w:val="14"/>
        </w:numPr>
        <w:tabs>
          <w:tab w:val="left" w:pos="843"/>
        </w:tabs>
        <w:spacing w:before="1"/>
        <w:ind w:left="842" w:hanging="361"/>
        <w:jc w:val="left"/>
        <w:rPr>
          <w:color w:val="333333"/>
          <w:sz w:val="24"/>
        </w:rPr>
      </w:pPr>
      <w:r>
        <w:rPr>
          <w:noProof/>
        </w:rPr>
        <mc:AlternateContent>
          <mc:Choice Requires="wps">
            <w:drawing>
              <wp:anchor distT="0" distB="0" distL="114300" distR="114300" simplePos="0" relativeHeight="251656704" behindDoc="0" locked="0" layoutInCell="1" allowOverlap="1">
                <wp:simplePos x="0" y="0"/>
                <wp:positionH relativeFrom="page">
                  <wp:posOffset>2708275</wp:posOffset>
                </wp:positionH>
                <wp:positionV relativeFrom="paragraph">
                  <wp:posOffset>159385</wp:posOffset>
                </wp:positionV>
                <wp:extent cx="42545" cy="7620"/>
                <wp:effectExtent l="0" t="0" r="0" b="0"/>
                <wp:wrapNone/>
                <wp:docPr id="12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7620"/>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213.25pt;margin-top:12.55pt;width:3.35pt;height:.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" fillcolor="#333" stroked="f">
                <w10:wrap anchorx="page"/>
              </v:rect>
            </w:pict>
          </mc:Fallback>
        </mc:AlternateContent>
      </w:r>
      <w:bookmarkStart w:id="27" w:name="3._Views_and_layout_manager:"/>
      <w:bookmarkEnd w:id="27"/>
      <w:r w:rsidR="00FD2E24">
        <w:rPr>
          <w:sz w:val="24"/>
        </w:rPr>
        <w:t>Views and layout</w:t>
      </w:r>
      <w:r w:rsidR="00FD2E24">
        <w:rPr>
          <w:spacing w:val="-1"/>
          <w:sz w:val="24"/>
        </w:rPr>
        <w:t xml:space="preserve"> </w:t>
      </w:r>
      <w:r w:rsidR="00FD2E24">
        <w:rPr>
          <w:sz w:val="24"/>
        </w:rPr>
        <w:t>manager</w:t>
      </w:r>
      <w:r w:rsidR="00FD2E24">
        <w:rPr>
          <w:color w:val="333333"/>
          <w:sz w:val="24"/>
        </w:rPr>
        <w:t>:</w:t>
      </w:r>
    </w:p>
    <w:p w:rsidR="00415B89" w:rsidRDefault="00FD2E24">
      <w:pPr>
        <w:pStyle w:val="BodyText"/>
        <w:spacing w:before="64"/>
        <w:ind w:left="842"/>
      </w:pPr>
      <w:r>
        <w:rPr>
          <w:i/>
        </w:rPr>
        <w:t xml:space="preserve">Views </w:t>
      </w:r>
      <w:r>
        <w:t>are user interface widgets, e.g. buttons or text fields.</w:t>
      </w:r>
    </w:p>
    <w:p w:rsidR="00415B89" w:rsidRDefault="00415B89">
      <w:pPr>
        <w:pStyle w:val="BodyText"/>
        <w:spacing w:before="3"/>
        <w:rPr>
          <w:sz w:val="29"/>
        </w:rPr>
      </w:pPr>
    </w:p>
    <w:p w:rsidR="00415B89" w:rsidRDefault="00FD2E24">
      <w:pPr>
        <w:pStyle w:val="ListParagraph"/>
        <w:numPr>
          <w:ilvl w:val="2"/>
          <w:numId w:val="14"/>
        </w:numPr>
        <w:tabs>
          <w:tab w:val="left" w:pos="843"/>
        </w:tabs>
        <w:ind w:left="842" w:hanging="361"/>
        <w:jc w:val="left"/>
        <w:rPr>
          <w:color w:val="333333"/>
          <w:sz w:val="24"/>
        </w:rPr>
      </w:pPr>
      <w:bookmarkStart w:id="28" w:name="4._Device_configuration_specific_layouts"/>
      <w:bookmarkEnd w:id="28"/>
      <w:r>
        <w:rPr>
          <w:sz w:val="24"/>
        </w:rPr>
        <w:t>Device configuration specific</w:t>
      </w:r>
      <w:r>
        <w:rPr>
          <w:spacing w:val="-2"/>
          <w:sz w:val="24"/>
        </w:rPr>
        <w:t xml:space="preserve"> </w:t>
      </w:r>
      <w:r>
        <w:rPr>
          <w:sz w:val="24"/>
        </w:rPr>
        <w:t>layouts</w:t>
      </w:r>
      <w:r>
        <w:rPr>
          <w:color w:val="333333"/>
          <w:sz w:val="24"/>
        </w:rPr>
        <w:t>:</w:t>
      </w:r>
    </w:p>
    <w:p w:rsidR="00415B89" w:rsidRDefault="00FD2E24">
      <w:pPr>
        <w:pStyle w:val="BodyText"/>
        <w:spacing w:before="62"/>
        <w:ind w:left="842"/>
      </w:pPr>
      <w:r>
        <w:t xml:space="preserve">The user interface for </w:t>
      </w:r>
      <w:r>
        <w:rPr>
          <w:i/>
        </w:rPr>
        <w:t xml:space="preserve">Activities </w:t>
      </w:r>
      <w:r>
        <w:t>is typically defined via XML files (layout files).</w:t>
      </w:r>
    </w:p>
    <w:p w:rsidR="00415B89" w:rsidRDefault="00415B89">
      <w:pPr>
        <w:pStyle w:val="BodyText"/>
        <w:spacing w:before="10"/>
      </w:pPr>
    </w:p>
    <w:p w:rsidR="00415B89" w:rsidRDefault="00FD2E24">
      <w:pPr>
        <w:pStyle w:val="ListParagraph"/>
        <w:numPr>
          <w:ilvl w:val="2"/>
          <w:numId w:val="14"/>
        </w:numPr>
        <w:tabs>
          <w:tab w:val="left" w:pos="843"/>
        </w:tabs>
        <w:ind w:left="842" w:hanging="361"/>
        <w:jc w:val="left"/>
        <w:rPr>
          <w:sz w:val="24"/>
        </w:rPr>
      </w:pPr>
      <w:r>
        <w:rPr>
          <w:sz w:val="24"/>
        </w:rPr>
        <w:t>Content</w:t>
      </w:r>
      <w:r>
        <w:rPr>
          <w:spacing w:val="-1"/>
          <w:sz w:val="24"/>
        </w:rPr>
        <w:t xml:space="preserve"> </w:t>
      </w:r>
      <w:r>
        <w:rPr>
          <w:sz w:val="24"/>
        </w:rPr>
        <w:t>providers:</w:t>
      </w:r>
    </w:p>
    <w:p w:rsidR="00415B89" w:rsidRDefault="00415B89">
      <w:pPr>
        <w:pStyle w:val="BodyText"/>
        <w:rPr>
          <w:sz w:val="29"/>
        </w:rPr>
      </w:pPr>
    </w:p>
    <w:p w:rsidR="00415B89" w:rsidRDefault="00FD2E24">
      <w:pPr>
        <w:pStyle w:val="BodyText"/>
        <w:spacing w:line="360" w:lineRule="auto"/>
        <w:ind w:left="842" w:right="659" w:firstLine="120"/>
        <w:jc w:val="both"/>
      </w:pPr>
      <w:r>
        <w:t xml:space="preserve">A </w:t>
      </w:r>
      <w:r>
        <w:rPr>
          <w:i/>
        </w:rPr>
        <w:t xml:space="preserve">content provider </w:t>
      </w:r>
      <w:r>
        <w:t xml:space="preserve">provides a structured interface to application data. Via </w:t>
      </w:r>
      <w:r>
        <w:rPr>
          <w:i/>
        </w:rPr>
        <w:t xml:space="preserve">content provider </w:t>
      </w:r>
      <w:r>
        <w:t xml:space="preserve">your application can share data with other applications. Android contains an SQLite database which is frequently used in conjunction with a </w:t>
      </w:r>
      <w:r>
        <w:rPr>
          <w:i/>
        </w:rPr>
        <w:t>content provider</w:t>
      </w:r>
      <w:r>
        <w:t xml:space="preserve">. The SQLite database would store the data, which would be accessed via the </w:t>
      </w:r>
      <w:r>
        <w:rPr>
          <w:i/>
        </w:rPr>
        <w:t>content provider</w:t>
      </w:r>
      <w:r>
        <w:t>.</w:t>
      </w:r>
    </w:p>
    <w:p w:rsidR="00415B89" w:rsidRDefault="00FD2E24">
      <w:pPr>
        <w:pStyle w:val="ListParagraph"/>
        <w:numPr>
          <w:ilvl w:val="2"/>
          <w:numId w:val="14"/>
        </w:numPr>
        <w:tabs>
          <w:tab w:val="left" w:pos="843"/>
        </w:tabs>
        <w:spacing w:before="10"/>
        <w:ind w:left="842" w:hanging="361"/>
        <w:jc w:val="both"/>
        <w:rPr>
          <w:sz w:val="24"/>
        </w:rPr>
      </w:pPr>
      <w:r>
        <w:rPr>
          <w:sz w:val="24"/>
        </w:rPr>
        <w:t>Services:</w:t>
      </w:r>
    </w:p>
    <w:p w:rsidR="00415B89" w:rsidRDefault="00415B89">
      <w:pPr>
        <w:pStyle w:val="BodyText"/>
        <w:spacing w:before="5"/>
        <w:rPr>
          <w:sz w:val="29"/>
        </w:rPr>
      </w:pPr>
    </w:p>
    <w:p w:rsidR="00415B89" w:rsidRDefault="00FD2E24">
      <w:pPr>
        <w:pStyle w:val="BodyText"/>
        <w:spacing w:line="360" w:lineRule="auto"/>
        <w:ind w:left="842" w:right="663"/>
        <w:jc w:val="both"/>
      </w:pPr>
      <w:r>
        <w:rPr>
          <w:i/>
        </w:rPr>
        <w:t xml:space="preserve">Services </w:t>
      </w:r>
      <w:r>
        <w:t>perform tasks without providing a user interface. They can communicate with other Android components and notify the user via the notification framework in Android.</w:t>
      </w:r>
    </w:p>
    <w:p w:rsidR="00415B89" w:rsidRDefault="00415B89">
      <w:pPr>
        <w:pStyle w:val="BodyText"/>
        <w:rPr>
          <w:sz w:val="26"/>
        </w:rPr>
      </w:pPr>
    </w:p>
    <w:p w:rsidR="00415B89" w:rsidRDefault="00415B89">
      <w:pPr>
        <w:pStyle w:val="BodyText"/>
        <w:spacing w:before="8"/>
        <w:rPr>
          <w:sz w:val="37"/>
        </w:rPr>
      </w:pPr>
    </w:p>
    <w:p w:rsidR="00415B89" w:rsidRDefault="00FD2E24">
      <w:pPr>
        <w:pStyle w:val="ListParagraph"/>
        <w:numPr>
          <w:ilvl w:val="2"/>
          <w:numId w:val="14"/>
        </w:numPr>
        <w:tabs>
          <w:tab w:val="left" w:pos="843"/>
        </w:tabs>
        <w:spacing w:before="1"/>
        <w:ind w:left="842" w:hanging="361"/>
        <w:jc w:val="both"/>
        <w:rPr>
          <w:sz w:val="24"/>
        </w:rPr>
      </w:pPr>
      <w:r>
        <w:rPr>
          <w:sz w:val="24"/>
        </w:rPr>
        <w:t>Intents:</w:t>
      </w:r>
    </w:p>
    <w:p w:rsidR="00415B89" w:rsidRDefault="00415B89">
      <w:pPr>
        <w:pStyle w:val="BodyText"/>
        <w:spacing w:before="5"/>
        <w:rPr>
          <w:sz w:val="31"/>
        </w:rPr>
      </w:pPr>
    </w:p>
    <w:p w:rsidR="00415B89" w:rsidRDefault="00FD2E24">
      <w:pPr>
        <w:pStyle w:val="BodyText"/>
        <w:spacing w:before="1" w:line="312" w:lineRule="auto"/>
        <w:ind w:left="842" w:right="663" w:firstLine="60"/>
        <w:jc w:val="both"/>
        <w:rPr>
          <w:i/>
        </w:rPr>
      </w:pPr>
      <w:r>
        <w:rPr>
          <w:i/>
        </w:rPr>
        <w:t>Intents</w:t>
      </w:r>
      <w:r>
        <w:rPr>
          <w:i/>
          <w:spacing w:val="-1"/>
        </w:rPr>
        <w:t xml:space="preserve"> </w:t>
      </w:r>
      <w:r>
        <w:t>are</w:t>
      </w:r>
      <w:r>
        <w:rPr>
          <w:spacing w:val="-15"/>
        </w:rPr>
        <w:t xml:space="preserve"> </w:t>
      </w:r>
      <w:r>
        <w:t>asynchronous</w:t>
      </w:r>
      <w:r>
        <w:rPr>
          <w:spacing w:val="-15"/>
        </w:rPr>
        <w:t xml:space="preserve"> </w:t>
      </w:r>
      <w:r>
        <w:t>messages</w:t>
      </w:r>
      <w:r>
        <w:rPr>
          <w:spacing w:val="-16"/>
        </w:rPr>
        <w:t xml:space="preserve"> </w:t>
      </w:r>
      <w:r>
        <w:t>which</w:t>
      </w:r>
      <w:r>
        <w:rPr>
          <w:spacing w:val="-16"/>
        </w:rPr>
        <w:t xml:space="preserve"> </w:t>
      </w:r>
      <w:r>
        <w:t>allow</w:t>
      </w:r>
      <w:r>
        <w:rPr>
          <w:spacing w:val="-15"/>
        </w:rPr>
        <w:t xml:space="preserve"> </w:t>
      </w:r>
      <w:r>
        <w:t>the</w:t>
      </w:r>
      <w:r>
        <w:rPr>
          <w:spacing w:val="-17"/>
        </w:rPr>
        <w:t xml:space="preserve"> </w:t>
      </w:r>
      <w:r>
        <w:t>application</w:t>
      </w:r>
      <w:r>
        <w:rPr>
          <w:spacing w:val="-15"/>
        </w:rPr>
        <w:t xml:space="preserve"> </w:t>
      </w:r>
      <w:r>
        <w:t>to</w:t>
      </w:r>
      <w:r>
        <w:rPr>
          <w:spacing w:val="17"/>
        </w:rPr>
        <w:t xml:space="preserve"> </w:t>
      </w:r>
      <w:r>
        <w:t>request</w:t>
      </w:r>
      <w:r>
        <w:rPr>
          <w:spacing w:val="-15"/>
        </w:rPr>
        <w:t xml:space="preserve"> </w:t>
      </w:r>
      <w:r>
        <w:t>functionality</w:t>
      </w:r>
      <w:r>
        <w:rPr>
          <w:spacing w:val="-20"/>
        </w:rPr>
        <w:t xml:space="preserve"> </w:t>
      </w:r>
      <w:r>
        <w:t>from</w:t>
      </w:r>
      <w:r>
        <w:rPr>
          <w:spacing w:val="-16"/>
        </w:rPr>
        <w:t xml:space="preserve"> </w:t>
      </w:r>
      <w:r>
        <w:t xml:space="preserve">other Android components, e.g. from </w:t>
      </w:r>
      <w:r>
        <w:rPr>
          <w:i/>
        </w:rPr>
        <w:t xml:space="preserve">services </w:t>
      </w:r>
      <w:r>
        <w:t>or</w:t>
      </w:r>
      <w:r>
        <w:rPr>
          <w:spacing w:val="-1"/>
        </w:rPr>
        <w:t xml:space="preserve"> </w:t>
      </w:r>
      <w:r>
        <w:rPr>
          <w:i/>
        </w:rPr>
        <w:t>activities.</w:t>
      </w:r>
    </w:p>
    <w:p w:rsidR="00415B89" w:rsidRDefault="00415B89">
      <w:pPr>
        <w:pStyle w:val="BodyText"/>
        <w:spacing w:before="7"/>
        <w:rPr>
          <w:i/>
        </w:rPr>
      </w:pPr>
    </w:p>
    <w:p w:rsidR="00415B89" w:rsidRDefault="00FD2E24">
      <w:pPr>
        <w:pStyle w:val="BodyText"/>
        <w:spacing w:line="312" w:lineRule="auto"/>
        <w:ind w:left="842" w:right="659"/>
        <w:jc w:val="both"/>
      </w:pPr>
      <w:r>
        <w:t>An</w:t>
      </w:r>
      <w:r>
        <w:rPr>
          <w:spacing w:val="-9"/>
        </w:rPr>
        <w:t xml:space="preserve"> </w:t>
      </w:r>
      <w:r>
        <w:t>application</w:t>
      </w:r>
      <w:r>
        <w:rPr>
          <w:spacing w:val="-8"/>
        </w:rPr>
        <w:t xml:space="preserve"> </w:t>
      </w:r>
      <w:r>
        <w:t>can</w:t>
      </w:r>
      <w:r>
        <w:rPr>
          <w:spacing w:val="-9"/>
        </w:rPr>
        <w:t xml:space="preserve"> </w:t>
      </w:r>
      <w:r>
        <w:t>call</w:t>
      </w:r>
      <w:r>
        <w:rPr>
          <w:spacing w:val="-7"/>
        </w:rPr>
        <w:t xml:space="preserve"> </w:t>
      </w:r>
      <w:r>
        <w:t>a</w:t>
      </w:r>
      <w:r>
        <w:rPr>
          <w:spacing w:val="-6"/>
        </w:rPr>
        <w:t xml:space="preserve"> </w:t>
      </w:r>
      <w:r>
        <w:t>component</w:t>
      </w:r>
      <w:r>
        <w:rPr>
          <w:spacing w:val="-9"/>
        </w:rPr>
        <w:t xml:space="preserve"> </w:t>
      </w:r>
      <w:r>
        <w:t>directly</w:t>
      </w:r>
      <w:r>
        <w:rPr>
          <w:spacing w:val="-10"/>
        </w:rPr>
        <w:t xml:space="preserve"> </w:t>
      </w:r>
      <w:r>
        <w:t>(</w:t>
      </w:r>
      <w:r>
        <w:rPr>
          <w:i/>
        </w:rPr>
        <w:t>explicit</w:t>
      </w:r>
      <w:r>
        <w:rPr>
          <w:i/>
          <w:spacing w:val="-8"/>
        </w:rPr>
        <w:t xml:space="preserve"> </w:t>
      </w:r>
      <w:r>
        <w:rPr>
          <w:i/>
        </w:rPr>
        <w:t>Intent</w:t>
      </w:r>
      <w:r>
        <w:t>)</w:t>
      </w:r>
      <w:r>
        <w:rPr>
          <w:spacing w:val="-8"/>
        </w:rPr>
        <w:t xml:space="preserve"> </w:t>
      </w:r>
      <w:r>
        <w:t>or</w:t>
      </w:r>
      <w:r>
        <w:rPr>
          <w:spacing w:val="-6"/>
        </w:rPr>
        <w:t xml:space="preserve"> </w:t>
      </w:r>
      <w:r>
        <w:t>ask</w:t>
      </w:r>
      <w:r>
        <w:rPr>
          <w:spacing w:val="-8"/>
        </w:rPr>
        <w:t xml:space="preserve"> </w:t>
      </w:r>
      <w:r>
        <w:t>the</w:t>
      </w:r>
      <w:r>
        <w:rPr>
          <w:spacing w:val="-6"/>
        </w:rPr>
        <w:t xml:space="preserve"> </w:t>
      </w:r>
      <w:r>
        <w:t>Android</w:t>
      </w:r>
      <w:r>
        <w:rPr>
          <w:spacing w:val="-8"/>
        </w:rPr>
        <w:t xml:space="preserve"> </w:t>
      </w:r>
      <w:r>
        <w:t>system</w:t>
      </w:r>
      <w:r>
        <w:rPr>
          <w:spacing w:val="-7"/>
        </w:rPr>
        <w:t xml:space="preserve"> </w:t>
      </w:r>
      <w:r>
        <w:t>to</w:t>
      </w:r>
      <w:r>
        <w:rPr>
          <w:spacing w:val="-7"/>
        </w:rPr>
        <w:t xml:space="preserve"> </w:t>
      </w:r>
      <w:r>
        <w:t>evaluate registered</w:t>
      </w:r>
      <w:r>
        <w:rPr>
          <w:spacing w:val="-10"/>
        </w:rPr>
        <w:t xml:space="preserve"> </w:t>
      </w:r>
      <w:r>
        <w:t>components</w:t>
      </w:r>
      <w:r>
        <w:rPr>
          <w:spacing w:val="-11"/>
        </w:rPr>
        <w:t xml:space="preserve"> </w:t>
      </w:r>
      <w:r>
        <w:t>based</w:t>
      </w:r>
      <w:r>
        <w:rPr>
          <w:spacing w:val="-10"/>
        </w:rPr>
        <w:t xml:space="preserve"> </w:t>
      </w:r>
      <w:r>
        <w:t>on</w:t>
      </w:r>
      <w:r>
        <w:rPr>
          <w:spacing w:val="-11"/>
        </w:rPr>
        <w:t xml:space="preserve"> </w:t>
      </w:r>
      <w:r>
        <w:t>the</w:t>
      </w:r>
      <w:r>
        <w:rPr>
          <w:spacing w:val="-2"/>
        </w:rPr>
        <w:t xml:space="preserve"> </w:t>
      </w:r>
      <w:r>
        <w:rPr>
          <w:i/>
        </w:rPr>
        <w:t>intent</w:t>
      </w:r>
      <w:r>
        <w:rPr>
          <w:i/>
          <w:spacing w:val="-1"/>
        </w:rPr>
        <w:t xml:space="preserve"> </w:t>
      </w:r>
      <w:r>
        <w:t>data</w:t>
      </w:r>
      <w:r>
        <w:rPr>
          <w:spacing w:val="-12"/>
        </w:rPr>
        <w:t xml:space="preserve"> </w:t>
      </w:r>
      <w:r>
        <w:t>(</w:t>
      </w:r>
      <w:r>
        <w:rPr>
          <w:i/>
        </w:rPr>
        <w:t>implicit</w:t>
      </w:r>
      <w:r>
        <w:rPr>
          <w:i/>
          <w:spacing w:val="-10"/>
        </w:rPr>
        <w:t xml:space="preserve"> </w:t>
      </w:r>
      <w:r>
        <w:rPr>
          <w:i/>
        </w:rPr>
        <w:t>intents</w:t>
      </w:r>
      <w:r>
        <w:t>).</w:t>
      </w:r>
      <w:r>
        <w:rPr>
          <w:spacing w:val="-12"/>
        </w:rPr>
        <w:t xml:space="preserve"> </w:t>
      </w:r>
      <w:r>
        <w:t>For</w:t>
      </w:r>
      <w:r>
        <w:rPr>
          <w:spacing w:val="-12"/>
        </w:rPr>
        <w:t xml:space="preserve"> </w:t>
      </w:r>
      <w:r>
        <w:t>example</w:t>
      </w:r>
      <w:r>
        <w:rPr>
          <w:spacing w:val="-12"/>
        </w:rPr>
        <w:t xml:space="preserve"> </w:t>
      </w:r>
      <w:r>
        <w:t>the</w:t>
      </w:r>
      <w:r>
        <w:rPr>
          <w:spacing w:val="-12"/>
        </w:rPr>
        <w:t xml:space="preserve"> </w:t>
      </w:r>
      <w:r>
        <w:t>application</w:t>
      </w:r>
      <w:r>
        <w:rPr>
          <w:spacing w:val="-11"/>
        </w:rPr>
        <w:t xml:space="preserve"> </w:t>
      </w:r>
      <w:r>
        <w:t>could</w:t>
      </w:r>
    </w:p>
    <w:p w:rsidR="00415B89" w:rsidRDefault="00415B89">
      <w:pPr>
        <w:spacing w:line="312" w:lineRule="auto"/>
        <w:jc w:val="both"/>
        <w:sectPr w:rsidR="00415B89">
          <w:pgSz w:w="12240" w:h="15840"/>
          <w:pgMar w:top="1160" w:right="440" w:bottom="640" w:left="860" w:header="0" w:footer="444" w:gutter="0"/>
          <w:cols w:space="720"/>
        </w:sectPr>
      </w:pPr>
    </w:p>
    <w:p w:rsidR="00415B89" w:rsidRDefault="00FD2E24">
      <w:pPr>
        <w:pStyle w:val="BodyText"/>
        <w:spacing w:before="77" w:line="314" w:lineRule="auto"/>
        <w:ind w:left="842" w:right="661"/>
        <w:jc w:val="both"/>
      </w:pPr>
      <w:r>
        <w:lastRenderedPageBreak/>
        <w:t xml:space="preserve">implement sharing of data via an </w:t>
      </w:r>
      <w:r>
        <w:rPr>
          <w:i/>
        </w:rPr>
        <w:t xml:space="preserve">intent </w:t>
      </w:r>
      <w:r>
        <w:t xml:space="preserve">and all components which allow sharing of data would be available for the user to select. Applications register themselves to an </w:t>
      </w:r>
      <w:r>
        <w:rPr>
          <w:i/>
        </w:rPr>
        <w:t xml:space="preserve">intent </w:t>
      </w:r>
      <w:r>
        <w:t xml:space="preserve">via an </w:t>
      </w:r>
      <w:r>
        <w:rPr>
          <w:i/>
        </w:rPr>
        <w:t>intent filter</w:t>
      </w:r>
      <w:r>
        <w:t>.</w:t>
      </w:r>
    </w:p>
    <w:p w:rsidR="00415B89" w:rsidRDefault="00415B89">
      <w:pPr>
        <w:pStyle w:val="BodyText"/>
        <w:spacing w:before="2"/>
      </w:pPr>
    </w:p>
    <w:p w:rsidR="00415B89" w:rsidRDefault="00FD2E24">
      <w:pPr>
        <w:pStyle w:val="BodyText"/>
        <w:spacing w:line="312" w:lineRule="auto"/>
        <w:ind w:left="842" w:right="662"/>
        <w:jc w:val="both"/>
      </w:pPr>
      <w:r>
        <w:rPr>
          <w:i/>
        </w:rPr>
        <w:t xml:space="preserve">Intents </w:t>
      </w:r>
      <w:r>
        <w:t>allow an Android application to start and to interact with components from other Android applications.</w:t>
      </w:r>
    </w:p>
    <w:p w:rsidR="00415B89" w:rsidRDefault="00415B89">
      <w:pPr>
        <w:pStyle w:val="BodyText"/>
        <w:rPr>
          <w:sz w:val="26"/>
        </w:rPr>
      </w:pPr>
    </w:p>
    <w:p w:rsidR="00415B89" w:rsidRDefault="00415B89">
      <w:pPr>
        <w:pStyle w:val="BodyText"/>
        <w:spacing w:before="2"/>
        <w:rPr>
          <w:sz w:val="26"/>
        </w:rPr>
      </w:pPr>
    </w:p>
    <w:p w:rsidR="00415B89" w:rsidRDefault="00FD2E24">
      <w:pPr>
        <w:pStyle w:val="ListParagraph"/>
        <w:numPr>
          <w:ilvl w:val="3"/>
          <w:numId w:val="14"/>
        </w:numPr>
        <w:tabs>
          <w:tab w:val="left" w:pos="1083"/>
        </w:tabs>
        <w:spacing w:before="1"/>
        <w:ind w:hanging="241"/>
        <w:rPr>
          <w:b/>
          <w:sz w:val="24"/>
        </w:rPr>
      </w:pPr>
      <w:bookmarkStart w:id="29" w:name="2._Android_Development_Kit_(SDK)_:"/>
      <w:bookmarkEnd w:id="29"/>
      <w:r>
        <w:rPr>
          <w:b/>
          <w:sz w:val="24"/>
          <w:u w:val="thick"/>
        </w:rPr>
        <w:t>Android Development Kit (SDK)</w:t>
      </w:r>
      <w:r>
        <w:rPr>
          <w:b/>
          <w:spacing w:val="3"/>
          <w:sz w:val="24"/>
        </w:rPr>
        <w:t xml:space="preserve"> </w:t>
      </w:r>
      <w:r>
        <w:rPr>
          <w:b/>
          <w:sz w:val="24"/>
        </w:rPr>
        <w:t>:</w:t>
      </w:r>
    </w:p>
    <w:p w:rsidR="00415B89" w:rsidRDefault="00FD2E24">
      <w:pPr>
        <w:pStyle w:val="BodyText"/>
        <w:spacing w:before="57" w:line="288" w:lineRule="auto"/>
        <w:ind w:left="842" w:right="657"/>
        <w:jc w:val="both"/>
      </w:pPr>
      <w:r>
        <w:t xml:space="preserve">The </w:t>
      </w:r>
      <w:r>
        <w:rPr>
          <w:i/>
        </w:rPr>
        <w:t xml:space="preserve">Android Software Development Kit </w:t>
      </w:r>
      <w:r>
        <w:t>(SDK) contains the necessary tools to create, compile and package Android application. Most of these tools are command line based.</w:t>
      </w:r>
    </w:p>
    <w:p w:rsidR="00415B89" w:rsidRDefault="00415B89">
      <w:pPr>
        <w:pStyle w:val="BodyText"/>
        <w:spacing w:before="5"/>
      </w:pPr>
    </w:p>
    <w:p w:rsidR="00415B89" w:rsidRDefault="00FD2E24">
      <w:pPr>
        <w:pStyle w:val="BodyText"/>
        <w:spacing w:before="1" w:line="288" w:lineRule="auto"/>
        <w:ind w:left="842" w:right="658"/>
        <w:jc w:val="both"/>
      </w:pPr>
      <w:r>
        <w:t>The Android SDK also provides an Android device emulator, so that Android applications can be tested</w:t>
      </w:r>
      <w:r>
        <w:rPr>
          <w:spacing w:val="-16"/>
        </w:rPr>
        <w:t xml:space="preserve"> </w:t>
      </w:r>
      <w:r>
        <w:t>without</w:t>
      </w:r>
      <w:r>
        <w:rPr>
          <w:spacing w:val="-15"/>
        </w:rPr>
        <w:t xml:space="preserve"> </w:t>
      </w:r>
      <w:r>
        <w:t>a</w:t>
      </w:r>
      <w:r>
        <w:rPr>
          <w:spacing w:val="-17"/>
        </w:rPr>
        <w:t xml:space="preserve"> </w:t>
      </w:r>
      <w:r>
        <w:t>real</w:t>
      </w:r>
      <w:r>
        <w:rPr>
          <w:spacing w:val="-15"/>
        </w:rPr>
        <w:t xml:space="preserve"> </w:t>
      </w:r>
      <w:r>
        <w:t>Android</w:t>
      </w:r>
      <w:r>
        <w:rPr>
          <w:spacing w:val="-15"/>
        </w:rPr>
        <w:t xml:space="preserve"> </w:t>
      </w:r>
      <w:r>
        <w:t>phone.</w:t>
      </w:r>
      <w:r>
        <w:rPr>
          <w:spacing w:val="-16"/>
        </w:rPr>
        <w:t xml:space="preserve"> </w:t>
      </w:r>
      <w:r>
        <w:t>You</w:t>
      </w:r>
      <w:r>
        <w:rPr>
          <w:spacing w:val="-16"/>
        </w:rPr>
        <w:t xml:space="preserve"> </w:t>
      </w:r>
      <w:r>
        <w:t>can</w:t>
      </w:r>
      <w:r>
        <w:rPr>
          <w:spacing w:val="-13"/>
        </w:rPr>
        <w:t xml:space="preserve"> </w:t>
      </w:r>
      <w:r>
        <w:t>create</w:t>
      </w:r>
      <w:r>
        <w:rPr>
          <w:spacing w:val="3"/>
        </w:rPr>
        <w:t xml:space="preserve"> </w:t>
      </w:r>
      <w:r>
        <w:rPr>
          <w:i/>
        </w:rPr>
        <w:t>Android</w:t>
      </w:r>
      <w:r>
        <w:rPr>
          <w:i/>
          <w:spacing w:val="-15"/>
        </w:rPr>
        <w:t xml:space="preserve"> </w:t>
      </w:r>
      <w:r>
        <w:rPr>
          <w:i/>
        </w:rPr>
        <w:t>virtual</w:t>
      </w:r>
      <w:r>
        <w:rPr>
          <w:i/>
          <w:spacing w:val="-15"/>
        </w:rPr>
        <w:t xml:space="preserve"> </w:t>
      </w:r>
      <w:r>
        <w:rPr>
          <w:i/>
        </w:rPr>
        <w:t>devices</w:t>
      </w:r>
      <w:r>
        <w:rPr>
          <w:i/>
          <w:spacing w:val="-1"/>
        </w:rPr>
        <w:t xml:space="preserve"> </w:t>
      </w:r>
      <w:r>
        <w:t>(AVD)</w:t>
      </w:r>
      <w:r>
        <w:rPr>
          <w:spacing w:val="-17"/>
        </w:rPr>
        <w:t xml:space="preserve"> </w:t>
      </w:r>
      <w:r>
        <w:t>via</w:t>
      </w:r>
      <w:r>
        <w:rPr>
          <w:spacing w:val="-15"/>
        </w:rPr>
        <w:t xml:space="preserve"> </w:t>
      </w:r>
      <w:r>
        <w:t>the</w:t>
      </w:r>
      <w:r>
        <w:rPr>
          <w:spacing w:val="-13"/>
        </w:rPr>
        <w:t xml:space="preserve"> </w:t>
      </w:r>
      <w:r>
        <w:t>Android SDK, which run in this</w:t>
      </w:r>
      <w:r>
        <w:rPr>
          <w:spacing w:val="-2"/>
        </w:rPr>
        <w:t xml:space="preserve"> </w:t>
      </w:r>
      <w:r>
        <w:t>emulator.</w:t>
      </w:r>
    </w:p>
    <w:p w:rsidR="00415B89" w:rsidRDefault="00415B89">
      <w:pPr>
        <w:pStyle w:val="BodyText"/>
        <w:spacing w:before="7"/>
      </w:pPr>
    </w:p>
    <w:p w:rsidR="00415B89" w:rsidRDefault="00FD2E24">
      <w:pPr>
        <w:pStyle w:val="BodyText"/>
        <w:spacing w:line="288" w:lineRule="auto"/>
        <w:ind w:left="842" w:right="663"/>
        <w:jc w:val="both"/>
      </w:pPr>
      <w:r>
        <w:t xml:space="preserve">The Android SDK contains the </w:t>
      </w:r>
      <w:r>
        <w:rPr>
          <w:i/>
        </w:rPr>
        <w:t xml:space="preserve">Android debug bridge </w:t>
      </w:r>
      <w:r>
        <w:t>(adb) tool which allows to connect to an virtual or real Android device.</w:t>
      </w:r>
    </w:p>
    <w:p w:rsidR="00415B89" w:rsidRDefault="00415B89">
      <w:pPr>
        <w:pStyle w:val="BodyText"/>
        <w:spacing w:before="9"/>
      </w:pPr>
    </w:p>
    <w:p w:rsidR="00415B89" w:rsidRDefault="00FD2E24">
      <w:pPr>
        <w:pStyle w:val="ListParagraph"/>
        <w:numPr>
          <w:ilvl w:val="3"/>
          <w:numId w:val="14"/>
        </w:numPr>
        <w:tabs>
          <w:tab w:val="left" w:pos="1083"/>
        </w:tabs>
        <w:spacing w:before="1"/>
        <w:ind w:hanging="241"/>
        <w:rPr>
          <w:b/>
          <w:sz w:val="24"/>
        </w:rPr>
      </w:pPr>
      <w:r>
        <w:rPr>
          <w:b/>
          <w:sz w:val="24"/>
          <w:u w:val="thick"/>
        </w:rPr>
        <w:t>Android Development Tools</w:t>
      </w:r>
      <w:r>
        <w:rPr>
          <w:b/>
          <w:spacing w:val="2"/>
          <w:sz w:val="24"/>
        </w:rPr>
        <w:t xml:space="preserve"> </w:t>
      </w:r>
      <w:r>
        <w:rPr>
          <w:b/>
          <w:sz w:val="24"/>
        </w:rPr>
        <w:t>:</w:t>
      </w:r>
    </w:p>
    <w:p w:rsidR="00415B89" w:rsidRDefault="00415B89">
      <w:pPr>
        <w:pStyle w:val="BodyText"/>
        <w:spacing w:before="11"/>
        <w:rPr>
          <w:b/>
          <w:sz w:val="20"/>
        </w:rPr>
      </w:pPr>
    </w:p>
    <w:p w:rsidR="00415B89" w:rsidRDefault="00FD2E24">
      <w:pPr>
        <w:pStyle w:val="BodyText"/>
        <w:spacing w:before="90" w:line="290" w:lineRule="auto"/>
        <w:ind w:left="842" w:right="657"/>
        <w:jc w:val="both"/>
      </w:pPr>
      <w:r>
        <w:t xml:space="preserve">Google provides the </w:t>
      </w:r>
      <w:r>
        <w:rPr>
          <w:i/>
        </w:rPr>
        <w:t xml:space="preserve">Android Development Tools </w:t>
      </w:r>
      <w:r>
        <w:t>(ADT) to develop Android applications with Eclipse. ADT is a set of components (plug-ins) which extend the Eclipse IDE with Android development capabilities.</w:t>
      </w:r>
    </w:p>
    <w:p w:rsidR="00415B89" w:rsidRDefault="00415B89">
      <w:pPr>
        <w:pStyle w:val="BodyText"/>
        <w:spacing w:before="11"/>
        <w:rPr>
          <w:sz w:val="23"/>
        </w:rPr>
      </w:pPr>
    </w:p>
    <w:p w:rsidR="00415B89" w:rsidRDefault="00FD2E24">
      <w:pPr>
        <w:pStyle w:val="BodyText"/>
        <w:spacing w:line="288" w:lineRule="auto"/>
        <w:ind w:left="842" w:right="664"/>
        <w:jc w:val="both"/>
      </w:pPr>
      <w:r>
        <w:t>ADT contains all required functionalities to create, compile, debug and deploy Android applications from the Eclipse IDE. ADT also allows to create and start AVDs.</w:t>
      </w:r>
    </w:p>
    <w:p w:rsidR="00415B89" w:rsidRDefault="00415B89">
      <w:pPr>
        <w:pStyle w:val="BodyText"/>
        <w:spacing w:before="4"/>
      </w:pPr>
    </w:p>
    <w:p w:rsidR="00415B89" w:rsidRDefault="00FD2E24">
      <w:pPr>
        <w:pStyle w:val="BodyText"/>
        <w:spacing w:before="1" w:line="288" w:lineRule="auto"/>
        <w:ind w:left="842" w:right="664"/>
        <w:jc w:val="both"/>
      </w:pPr>
      <w:r>
        <w:t>The</w:t>
      </w:r>
      <w:r>
        <w:rPr>
          <w:spacing w:val="-11"/>
        </w:rPr>
        <w:t xml:space="preserve"> </w:t>
      </w:r>
      <w:r>
        <w:t>Android</w:t>
      </w:r>
      <w:r>
        <w:rPr>
          <w:spacing w:val="-9"/>
        </w:rPr>
        <w:t xml:space="preserve"> </w:t>
      </w:r>
      <w:r>
        <w:t>Development</w:t>
      </w:r>
      <w:r>
        <w:rPr>
          <w:spacing w:val="-9"/>
        </w:rPr>
        <w:t xml:space="preserve"> </w:t>
      </w:r>
      <w:r>
        <w:t>Tools</w:t>
      </w:r>
      <w:r>
        <w:rPr>
          <w:spacing w:val="-9"/>
        </w:rPr>
        <w:t xml:space="preserve"> </w:t>
      </w:r>
      <w:r>
        <w:t>(ADT)</w:t>
      </w:r>
      <w:r>
        <w:rPr>
          <w:spacing w:val="-10"/>
        </w:rPr>
        <w:t xml:space="preserve"> </w:t>
      </w:r>
      <w:r>
        <w:t>provides</w:t>
      </w:r>
      <w:r>
        <w:rPr>
          <w:spacing w:val="-12"/>
        </w:rPr>
        <w:t xml:space="preserve"> </w:t>
      </w:r>
      <w:r>
        <w:t>specialized</w:t>
      </w:r>
      <w:r>
        <w:rPr>
          <w:spacing w:val="-10"/>
        </w:rPr>
        <w:t xml:space="preserve"> </w:t>
      </w:r>
      <w:r>
        <w:t>editors</w:t>
      </w:r>
      <w:r>
        <w:rPr>
          <w:spacing w:val="-10"/>
        </w:rPr>
        <w:t xml:space="preserve"> </w:t>
      </w:r>
      <w:r>
        <w:t>for</w:t>
      </w:r>
      <w:r>
        <w:rPr>
          <w:spacing w:val="-11"/>
        </w:rPr>
        <w:t xml:space="preserve"> </w:t>
      </w:r>
      <w:r>
        <w:t>resources</w:t>
      </w:r>
      <w:r>
        <w:rPr>
          <w:spacing w:val="-9"/>
        </w:rPr>
        <w:t xml:space="preserve"> </w:t>
      </w:r>
      <w:r>
        <w:t>files,</w:t>
      </w:r>
      <w:r>
        <w:rPr>
          <w:spacing w:val="-9"/>
        </w:rPr>
        <w:t xml:space="preserve"> </w:t>
      </w:r>
      <w:r>
        <w:t>e.g.</w:t>
      </w:r>
      <w:r>
        <w:rPr>
          <w:spacing w:val="-10"/>
        </w:rPr>
        <w:t xml:space="preserve"> </w:t>
      </w:r>
      <w:r>
        <w:t>layout files. These editors allow to switch between the XML representation of the file and a richer user interface via tabs on the bottom of the</w:t>
      </w:r>
      <w:r>
        <w:rPr>
          <w:spacing w:val="-2"/>
        </w:rPr>
        <w:t xml:space="preserve"> </w:t>
      </w:r>
      <w:r>
        <w:t>editor.</w:t>
      </w:r>
    </w:p>
    <w:p w:rsidR="00415B89" w:rsidRDefault="00415B89">
      <w:pPr>
        <w:pStyle w:val="BodyText"/>
        <w:rPr>
          <w:sz w:val="25"/>
        </w:rPr>
      </w:pPr>
    </w:p>
    <w:p w:rsidR="00415B89" w:rsidRDefault="00411468">
      <w:pPr>
        <w:pStyle w:val="ListParagraph"/>
        <w:numPr>
          <w:ilvl w:val="3"/>
          <w:numId w:val="14"/>
        </w:numPr>
        <w:tabs>
          <w:tab w:val="left" w:pos="1083"/>
        </w:tabs>
        <w:ind w:hanging="241"/>
        <w:rPr>
          <w:b/>
          <w:color w:val="333333"/>
          <w:sz w:val="24"/>
        </w:rPr>
      </w:pPr>
      <w:r>
        <w:rPr>
          <w:noProof/>
        </w:rPr>
        <mc:AlternateContent>
          <mc:Choice Requires="wps">
            <w:drawing>
              <wp:anchor distT="0" distB="0" distL="114300" distR="114300" simplePos="0" relativeHeight="251657728" behindDoc="0" locked="0" layoutInCell="1" allowOverlap="1">
                <wp:simplePos x="0" y="0"/>
                <wp:positionH relativeFrom="page">
                  <wp:posOffset>2821305</wp:posOffset>
                </wp:positionH>
                <wp:positionV relativeFrom="paragraph">
                  <wp:posOffset>158750</wp:posOffset>
                </wp:positionV>
                <wp:extent cx="50165" cy="15240"/>
                <wp:effectExtent l="0" t="0" r="0" b="0"/>
                <wp:wrapNone/>
                <wp:docPr id="1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 cy="15240"/>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22.15pt;margin-top:12.5pt;width:3.95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" fillcolor="#333" stroked="f">
                <w10:wrap anchorx="page"/>
              </v:rect>
            </w:pict>
          </mc:Fallback>
        </mc:AlternateContent>
      </w:r>
      <w:r w:rsidR="00FD2E24">
        <w:rPr>
          <w:b/>
          <w:sz w:val="24"/>
          <w:u w:val="thick"/>
        </w:rPr>
        <w:t>Dalvik Virtual Machine</w:t>
      </w:r>
      <w:r w:rsidR="00FD2E24">
        <w:rPr>
          <w:b/>
          <w:sz w:val="24"/>
        </w:rPr>
        <w:t xml:space="preserve"> </w:t>
      </w:r>
      <w:r w:rsidR="00FD2E24">
        <w:rPr>
          <w:b/>
          <w:color w:val="333333"/>
          <w:sz w:val="24"/>
        </w:rPr>
        <w:t>:</w:t>
      </w:r>
    </w:p>
    <w:p w:rsidR="00415B89" w:rsidRDefault="00415B89">
      <w:pPr>
        <w:pStyle w:val="BodyText"/>
        <w:spacing w:before="1"/>
        <w:rPr>
          <w:b/>
          <w:sz w:val="21"/>
        </w:rPr>
      </w:pPr>
    </w:p>
    <w:p w:rsidR="00415B89" w:rsidRDefault="00FD2E24">
      <w:pPr>
        <w:pStyle w:val="BodyText"/>
        <w:spacing w:before="90" w:line="288" w:lineRule="auto"/>
        <w:ind w:left="842" w:right="660"/>
      </w:pPr>
      <w:r>
        <w:t xml:space="preserve">The Android system uses a special virtual machine, i.e. the </w:t>
      </w:r>
      <w:r>
        <w:rPr>
          <w:i/>
        </w:rPr>
        <w:t xml:space="preserve">Dalvik Virtual Machine </w:t>
      </w:r>
      <w:r>
        <w:t>to run Java based applications. Dalvik uses an own bytecode format which is different from Java bytecode.</w:t>
      </w:r>
    </w:p>
    <w:p w:rsidR="00415B89" w:rsidRDefault="00415B89">
      <w:pPr>
        <w:pStyle w:val="BodyText"/>
        <w:spacing w:before="4"/>
      </w:pPr>
    </w:p>
    <w:p w:rsidR="00415B89" w:rsidRDefault="00FD2E24">
      <w:pPr>
        <w:pStyle w:val="BodyText"/>
        <w:spacing w:line="290" w:lineRule="auto"/>
        <w:ind w:left="842" w:right="660"/>
      </w:pPr>
      <w:r>
        <w:t>Therefore you cannot directly run Java class files on Android, they need to get converted in the Dalvik bytecode format.</w:t>
      </w:r>
    </w:p>
    <w:p w:rsidR="00415B89" w:rsidRDefault="00415B89">
      <w:pPr>
        <w:spacing w:line="290" w:lineRule="auto"/>
        <w:sectPr w:rsidR="00415B89">
          <w:pgSz w:w="12240" w:h="15840"/>
          <w:pgMar w:top="1220" w:right="440" w:bottom="640" w:left="860" w:header="0" w:footer="444" w:gutter="0"/>
          <w:cols w:space="720"/>
        </w:sectPr>
      </w:pPr>
    </w:p>
    <w:p w:rsidR="00415B89" w:rsidRDefault="00FD2E24">
      <w:pPr>
        <w:spacing w:before="78"/>
        <w:ind w:left="842"/>
        <w:jc w:val="both"/>
        <w:rPr>
          <w:b/>
          <w:sz w:val="24"/>
        </w:rPr>
      </w:pPr>
      <w:r>
        <w:rPr>
          <w:b/>
          <w:sz w:val="24"/>
        </w:rPr>
        <w:lastRenderedPageBreak/>
        <w:t>.net Framework:</w:t>
      </w:r>
    </w:p>
    <w:p w:rsidR="00415B89" w:rsidRDefault="00FD2E24">
      <w:pPr>
        <w:pStyle w:val="BodyText"/>
        <w:spacing w:before="144" w:line="360" w:lineRule="auto"/>
        <w:ind w:left="842" w:right="658"/>
        <w:jc w:val="both"/>
      </w:pPr>
      <w:r>
        <w:t>The .NET Framework is Microsoft's Managed Code programming model for building</w:t>
      </w:r>
      <w:r>
        <w:rPr>
          <w:spacing w:val="-39"/>
        </w:rPr>
        <w:t xml:space="preserve"> </w:t>
      </w:r>
      <w:r>
        <w:t xml:space="preserve">applications on Windows clients, servers, and mobile or embedded devices. Microsoft's .NET Framework is a software technology that is available with several Microsoft Windows operating systems. </w:t>
      </w:r>
      <w:r>
        <w:rPr>
          <w:spacing w:val="-3"/>
        </w:rPr>
        <w:t xml:space="preserve">In </w:t>
      </w:r>
      <w:r>
        <w:t>the following sections describes , the basics of Microsoft .Net Frame work Technology and its related programming</w:t>
      </w:r>
      <w:r>
        <w:rPr>
          <w:spacing w:val="-3"/>
        </w:rPr>
        <w:t xml:space="preserve"> </w:t>
      </w:r>
      <w:r>
        <w:t>models.</w:t>
      </w:r>
    </w:p>
    <w:p w:rsidR="00415B89" w:rsidRDefault="00FD2E24">
      <w:pPr>
        <w:pStyle w:val="BodyText"/>
        <w:spacing w:before="9" w:line="360" w:lineRule="auto"/>
        <w:ind w:left="842" w:right="658"/>
        <w:jc w:val="both"/>
      </w:pPr>
      <w:r>
        <w:t>C# is a language for professional programming. C# (pronounced C sharp) is a programming language designed for building a wide range of enterprise applications that run on the .NET Framework.</w:t>
      </w:r>
      <w:r>
        <w:rPr>
          <w:spacing w:val="-6"/>
        </w:rPr>
        <w:t xml:space="preserve"> </w:t>
      </w:r>
      <w:r>
        <w:t>The</w:t>
      </w:r>
      <w:r>
        <w:rPr>
          <w:spacing w:val="-5"/>
        </w:rPr>
        <w:t xml:space="preserve"> </w:t>
      </w:r>
      <w:r>
        <w:t>goal</w:t>
      </w:r>
      <w:r>
        <w:rPr>
          <w:spacing w:val="-4"/>
        </w:rPr>
        <w:t xml:space="preserve"> </w:t>
      </w:r>
      <w:r>
        <w:t>of</w:t>
      </w:r>
      <w:r>
        <w:rPr>
          <w:spacing w:val="-5"/>
        </w:rPr>
        <w:t xml:space="preserve"> </w:t>
      </w:r>
      <w:r>
        <w:t>C#</w:t>
      </w:r>
      <w:r>
        <w:rPr>
          <w:spacing w:val="-6"/>
        </w:rPr>
        <w:t xml:space="preserve"> </w:t>
      </w:r>
      <w:r>
        <w:t>is</w:t>
      </w:r>
      <w:r>
        <w:rPr>
          <w:spacing w:val="-6"/>
        </w:rPr>
        <w:t xml:space="preserve"> </w:t>
      </w:r>
      <w:r>
        <w:t>to</w:t>
      </w:r>
      <w:r>
        <w:rPr>
          <w:spacing w:val="-6"/>
        </w:rPr>
        <w:t xml:space="preserve"> </w:t>
      </w:r>
      <w:r>
        <w:t>provide</w:t>
      </w:r>
      <w:r>
        <w:rPr>
          <w:spacing w:val="-7"/>
        </w:rPr>
        <w:t xml:space="preserve"> </w:t>
      </w:r>
      <w:r>
        <w:t>a</w:t>
      </w:r>
      <w:r>
        <w:rPr>
          <w:spacing w:val="-5"/>
        </w:rPr>
        <w:t xml:space="preserve"> </w:t>
      </w:r>
      <w:r>
        <w:t>simple,</w:t>
      </w:r>
      <w:r>
        <w:rPr>
          <w:spacing w:val="-6"/>
        </w:rPr>
        <w:t xml:space="preserve"> </w:t>
      </w:r>
      <w:r>
        <w:t>safe,</w:t>
      </w:r>
      <w:r>
        <w:rPr>
          <w:spacing w:val="-4"/>
        </w:rPr>
        <w:t xml:space="preserve"> </w:t>
      </w:r>
      <w:r>
        <w:t>modern,</w:t>
      </w:r>
      <w:r>
        <w:rPr>
          <w:spacing w:val="-5"/>
        </w:rPr>
        <w:t xml:space="preserve"> </w:t>
      </w:r>
      <w:r>
        <w:t>object-oriented,</w:t>
      </w:r>
      <w:r>
        <w:rPr>
          <w:spacing w:val="-7"/>
        </w:rPr>
        <w:t xml:space="preserve"> </w:t>
      </w:r>
      <w:r>
        <w:t>highperformance</w:t>
      </w:r>
    </w:p>
    <w:p w:rsidR="00415B89" w:rsidRDefault="00FD2E24">
      <w:pPr>
        <w:pStyle w:val="BodyText"/>
        <w:spacing w:line="360" w:lineRule="auto"/>
        <w:ind w:left="842" w:right="660"/>
        <w:jc w:val="both"/>
      </w:pPr>
      <w:r>
        <w:t>, robust and durable language for .NET development. Also it enables developers to build solutions for the broadest range of clients, including Web applications, Microsoft Windows Forms-based applications, and thin- and smart-client devices.</w:t>
      </w:r>
    </w:p>
    <w:p w:rsidR="00415B89" w:rsidRDefault="00415B89">
      <w:pPr>
        <w:pStyle w:val="BodyText"/>
        <w:spacing w:before="10"/>
        <w:rPr>
          <w:sz w:val="37"/>
        </w:rPr>
      </w:pPr>
    </w:p>
    <w:p w:rsidR="00415B89" w:rsidRDefault="00FD2E24">
      <w:pPr>
        <w:ind w:left="842"/>
        <w:jc w:val="both"/>
        <w:rPr>
          <w:b/>
          <w:sz w:val="24"/>
        </w:rPr>
      </w:pPr>
      <w:r>
        <w:rPr>
          <w:b/>
          <w:sz w:val="24"/>
        </w:rPr>
        <w:t>Microsoft SQL Server 2008</w:t>
      </w:r>
    </w:p>
    <w:p w:rsidR="00415B89" w:rsidRDefault="00FD2E24">
      <w:pPr>
        <w:pStyle w:val="BodyText"/>
        <w:spacing w:before="139" w:line="360" w:lineRule="auto"/>
        <w:ind w:left="842" w:right="662" w:firstLine="357"/>
        <w:jc w:val="both"/>
      </w:pPr>
      <w:r>
        <w:t>Business</w:t>
      </w:r>
      <w:r>
        <w:rPr>
          <w:spacing w:val="-11"/>
        </w:rPr>
        <w:t xml:space="preserve"> </w:t>
      </w:r>
      <w:r>
        <w:t>today</w:t>
      </w:r>
      <w:r>
        <w:rPr>
          <w:spacing w:val="-18"/>
        </w:rPr>
        <w:t xml:space="preserve"> </w:t>
      </w:r>
      <w:r>
        <w:t>demands</w:t>
      </w:r>
      <w:r>
        <w:rPr>
          <w:spacing w:val="-9"/>
        </w:rPr>
        <w:t xml:space="preserve"> </w:t>
      </w:r>
      <w:r>
        <w:t>a</w:t>
      </w:r>
      <w:r>
        <w:rPr>
          <w:spacing w:val="-12"/>
        </w:rPr>
        <w:t xml:space="preserve"> </w:t>
      </w:r>
      <w:r>
        <w:t>different</w:t>
      </w:r>
      <w:r>
        <w:rPr>
          <w:spacing w:val="-11"/>
        </w:rPr>
        <w:t xml:space="preserve"> </w:t>
      </w:r>
      <w:r>
        <w:t>kind</w:t>
      </w:r>
      <w:r>
        <w:rPr>
          <w:spacing w:val="-11"/>
        </w:rPr>
        <w:t xml:space="preserve"> </w:t>
      </w:r>
      <w:r>
        <w:t>of</w:t>
      </w:r>
      <w:r>
        <w:rPr>
          <w:spacing w:val="-12"/>
        </w:rPr>
        <w:t xml:space="preserve"> </w:t>
      </w:r>
      <w:r>
        <w:t>data</w:t>
      </w:r>
      <w:r>
        <w:rPr>
          <w:spacing w:val="-12"/>
        </w:rPr>
        <w:t xml:space="preserve"> </w:t>
      </w:r>
      <w:r>
        <w:t>management</w:t>
      </w:r>
      <w:r>
        <w:rPr>
          <w:spacing w:val="-11"/>
        </w:rPr>
        <w:t xml:space="preserve"> </w:t>
      </w:r>
      <w:r>
        <w:t>solution.</w:t>
      </w:r>
      <w:r>
        <w:rPr>
          <w:spacing w:val="-11"/>
        </w:rPr>
        <w:t xml:space="preserve"> </w:t>
      </w:r>
      <w:r>
        <w:t>Performance</w:t>
      </w:r>
      <w:r>
        <w:rPr>
          <w:spacing w:val="-12"/>
        </w:rPr>
        <w:t xml:space="preserve"> </w:t>
      </w:r>
      <w:r>
        <w:t>scalability, and reliability are essential, but businesses now expect more from their key IT</w:t>
      </w:r>
      <w:r>
        <w:rPr>
          <w:spacing w:val="-13"/>
        </w:rPr>
        <w:t xml:space="preserve"> </w:t>
      </w:r>
      <w:r>
        <w:t>investment.</w:t>
      </w:r>
    </w:p>
    <w:p w:rsidR="00415B89" w:rsidRDefault="00415B89">
      <w:pPr>
        <w:pStyle w:val="BodyText"/>
        <w:spacing w:before="3"/>
      </w:pPr>
    </w:p>
    <w:p w:rsidR="00415B89" w:rsidRDefault="00FD2E24">
      <w:pPr>
        <w:pStyle w:val="BodyText"/>
        <w:spacing w:line="360" w:lineRule="auto"/>
        <w:ind w:left="842" w:right="659" w:firstLine="357"/>
        <w:jc w:val="both"/>
      </w:pPr>
      <w:r>
        <w:t>SQL</w:t>
      </w:r>
      <w:r>
        <w:rPr>
          <w:spacing w:val="-10"/>
        </w:rPr>
        <w:t xml:space="preserve"> </w:t>
      </w:r>
      <w:r>
        <w:t>Server</w:t>
      </w:r>
      <w:r>
        <w:rPr>
          <w:spacing w:val="-4"/>
        </w:rPr>
        <w:t xml:space="preserve"> </w:t>
      </w:r>
      <w:r>
        <w:t>2008</w:t>
      </w:r>
      <w:r>
        <w:rPr>
          <w:spacing w:val="-3"/>
        </w:rPr>
        <w:t xml:space="preserve"> </w:t>
      </w:r>
      <w:r>
        <w:t>exceeds</w:t>
      </w:r>
      <w:r>
        <w:rPr>
          <w:spacing w:val="-5"/>
        </w:rPr>
        <w:t xml:space="preserve"> </w:t>
      </w:r>
      <w:r>
        <w:t>dependability</w:t>
      </w:r>
      <w:r>
        <w:rPr>
          <w:spacing w:val="-10"/>
        </w:rPr>
        <w:t xml:space="preserve"> </w:t>
      </w:r>
      <w:r>
        <w:t>requirements</w:t>
      </w:r>
      <w:r>
        <w:rPr>
          <w:spacing w:val="-4"/>
        </w:rPr>
        <w:t xml:space="preserve"> </w:t>
      </w:r>
      <w:r>
        <w:t>and</w:t>
      </w:r>
      <w:r>
        <w:rPr>
          <w:spacing w:val="-5"/>
        </w:rPr>
        <w:t xml:space="preserve"> </w:t>
      </w:r>
      <w:r>
        <w:t>provides</w:t>
      </w:r>
      <w:r>
        <w:rPr>
          <w:spacing w:val="-5"/>
        </w:rPr>
        <w:t xml:space="preserve"> </w:t>
      </w:r>
      <w:r>
        <w:t>innovative</w:t>
      </w:r>
      <w:r>
        <w:rPr>
          <w:spacing w:val="-6"/>
        </w:rPr>
        <w:t xml:space="preserve"> </w:t>
      </w:r>
      <w:r>
        <w:t>capabilities</w:t>
      </w:r>
      <w:r>
        <w:rPr>
          <w:spacing w:val="-5"/>
        </w:rPr>
        <w:t xml:space="preserve"> </w:t>
      </w:r>
      <w:r>
        <w:t>that increase employee effectiveness, integrate heterogeneous IT ecosystems,and maximize capital</w:t>
      </w:r>
      <w:r>
        <w:rPr>
          <w:spacing w:val="-41"/>
        </w:rPr>
        <w:t xml:space="preserve"> </w:t>
      </w:r>
      <w:r>
        <w:t>and operating budgets. SQL Server 2008 provides the enterprise data management platform your organization needs to adapt quickly in a fast changing</w:t>
      </w:r>
      <w:r>
        <w:rPr>
          <w:spacing w:val="-8"/>
        </w:rPr>
        <w:t xml:space="preserve"> </w:t>
      </w:r>
      <w:r>
        <w:t>environment.</w:t>
      </w:r>
    </w:p>
    <w:p w:rsidR="00415B89" w:rsidRDefault="00415B89">
      <w:pPr>
        <w:pStyle w:val="BodyText"/>
        <w:spacing w:before="5"/>
      </w:pPr>
    </w:p>
    <w:p w:rsidR="00415B89" w:rsidRDefault="00FD2E24">
      <w:pPr>
        <w:pStyle w:val="BodyText"/>
        <w:spacing w:line="360" w:lineRule="auto"/>
        <w:ind w:left="842" w:right="661" w:firstLine="719"/>
        <w:jc w:val="both"/>
      </w:pPr>
      <w:r>
        <w:t>Benchmarked for scalability, speed, and performance, SQL Server 2008 is a fully enterprise-class</w:t>
      </w:r>
      <w:r>
        <w:rPr>
          <w:spacing w:val="-5"/>
        </w:rPr>
        <w:t xml:space="preserve"> </w:t>
      </w:r>
      <w:r>
        <w:t>database</w:t>
      </w:r>
      <w:r>
        <w:rPr>
          <w:spacing w:val="-6"/>
        </w:rPr>
        <w:t xml:space="preserve"> </w:t>
      </w:r>
      <w:r>
        <w:t>product,</w:t>
      </w:r>
      <w:r>
        <w:rPr>
          <w:spacing w:val="-4"/>
        </w:rPr>
        <w:t xml:space="preserve"> </w:t>
      </w:r>
      <w:r>
        <w:t>providing</w:t>
      </w:r>
      <w:r>
        <w:rPr>
          <w:spacing w:val="-6"/>
        </w:rPr>
        <w:t xml:space="preserve"> </w:t>
      </w:r>
      <w:r>
        <w:t>core</w:t>
      </w:r>
      <w:r>
        <w:rPr>
          <w:spacing w:val="-6"/>
        </w:rPr>
        <w:t xml:space="preserve"> </w:t>
      </w:r>
      <w:r>
        <w:t>support</w:t>
      </w:r>
      <w:r>
        <w:rPr>
          <w:spacing w:val="-4"/>
        </w:rPr>
        <w:t xml:space="preserve"> </w:t>
      </w:r>
      <w:r>
        <w:t>for</w:t>
      </w:r>
      <w:r>
        <w:rPr>
          <w:spacing w:val="-6"/>
        </w:rPr>
        <w:t xml:space="preserve"> </w:t>
      </w:r>
      <w:r>
        <w:t>Extensible</w:t>
      </w:r>
      <w:r>
        <w:rPr>
          <w:spacing w:val="-6"/>
        </w:rPr>
        <w:t xml:space="preserve"> </w:t>
      </w:r>
      <w:r>
        <w:t>Markup</w:t>
      </w:r>
      <w:r>
        <w:rPr>
          <w:spacing w:val="-3"/>
        </w:rPr>
        <w:t xml:space="preserve"> </w:t>
      </w:r>
      <w:r>
        <w:t>Language</w:t>
      </w:r>
      <w:r>
        <w:rPr>
          <w:spacing w:val="-5"/>
        </w:rPr>
        <w:t xml:space="preserve"> </w:t>
      </w:r>
      <w:r>
        <w:t>(XML) and Internet</w:t>
      </w:r>
      <w:r>
        <w:rPr>
          <w:spacing w:val="1"/>
        </w:rPr>
        <w:t xml:space="preserve"> </w:t>
      </w:r>
      <w:r>
        <w:t>queries.</w:t>
      </w:r>
    </w:p>
    <w:p w:rsidR="00415B89" w:rsidRDefault="00415B89">
      <w:pPr>
        <w:pStyle w:val="BodyText"/>
        <w:spacing w:before="9"/>
      </w:pPr>
    </w:p>
    <w:p w:rsidR="00415B89" w:rsidRDefault="00FD2E24">
      <w:pPr>
        <w:ind w:left="842"/>
        <w:jc w:val="both"/>
        <w:rPr>
          <w:b/>
          <w:sz w:val="24"/>
        </w:rPr>
      </w:pPr>
      <w:r>
        <w:rPr>
          <w:b/>
          <w:sz w:val="24"/>
        </w:rPr>
        <w:t>Easy-to-use Business Intelligence(BI) Tools</w:t>
      </w:r>
    </w:p>
    <w:p w:rsidR="00415B89" w:rsidRDefault="00415B89">
      <w:pPr>
        <w:pStyle w:val="BodyText"/>
        <w:spacing w:before="10"/>
        <w:rPr>
          <w:b/>
          <w:sz w:val="35"/>
        </w:rPr>
      </w:pPr>
    </w:p>
    <w:p w:rsidR="00415B89" w:rsidRDefault="00FD2E24">
      <w:pPr>
        <w:pStyle w:val="BodyText"/>
        <w:spacing w:line="360" w:lineRule="auto"/>
        <w:ind w:left="842" w:right="667" w:firstLine="779"/>
        <w:jc w:val="both"/>
      </w:pPr>
      <w:r>
        <w:t>Through rich data analysis and data mining capabilities that integrate with familiar applications such as Microsoft Office, SQL Server 2008 enables you to provide all of your employees with critical, timely business information</w:t>
      </w:r>
    </w:p>
    <w:p w:rsidR="00415B89" w:rsidRDefault="00415B89">
      <w:pPr>
        <w:spacing w:line="360" w:lineRule="auto"/>
        <w:jc w:val="both"/>
        <w:sectPr w:rsidR="00415B89">
          <w:pgSz w:w="12240" w:h="15840"/>
          <w:pgMar w:top="1140" w:right="440" w:bottom="640" w:left="860" w:header="0" w:footer="444" w:gutter="0"/>
          <w:cols w:space="720"/>
        </w:sectPr>
      </w:pPr>
    </w:p>
    <w:p w:rsidR="00415B89" w:rsidRDefault="00FD2E24">
      <w:pPr>
        <w:pStyle w:val="BodyText"/>
        <w:spacing w:before="73" w:line="362" w:lineRule="auto"/>
        <w:ind w:left="842" w:right="662" w:firstLine="719"/>
        <w:jc w:val="both"/>
      </w:pPr>
      <w:r>
        <w:lastRenderedPageBreak/>
        <w:t>tailored to their specific information needs. Every copy of SQL Server 2008 ships with a suite of BI services.</w:t>
      </w:r>
    </w:p>
    <w:p w:rsidR="00415B89" w:rsidRDefault="00415B89">
      <w:pPr>
        <w:pStyle w:val="BodyText"/>
        <w:spacing w:before="5"/>
      </w:pPr>
    </w:p>
    <w:p w:rsidR="00415B89" w:rsidRDefault="00FD2E24">
      <w:pPr>
        <w:ind w:left="842"/>
        <w:rPr>
          <w:b/>
          <w:sz w:val="24"/>
        </w:rPr>
      </w:pPr>
      <w:r>
        <w:rPr>
          <w:b/>
          <w:sz w:val="24"/>
        </w:rPr>
        <w:t>Self-Tuning and Management Capabilities</w:t>
      </w:r>
    </w:p>
    <w:p w:rsidR="00415B89" w:rsidRDefault="00415B89">
      <w:pPr>
        <w:pStyle w:val="BodyText"/>
        <w:spacing w:before="10"/>
        <w:rPr>
          <w:b/>
          <w:sz w:val="35"/>
        </w:rPr>
      </w:pPr>
    </w:p>
    <w:p w:rsidR="00415B89" w:rsidRDefault="00FD2E24">
      <w:pPr>
        <w:pStyle w:val="BodyText"/>
        <w:spacing w:line="360" w:lineRule="auto"/>
        <w:ind w:left="842" w:right="660" w:firstLine="719"/>
        <w:jc w:val="both"/>
      </w:pPr>
      <w:r>
        <w:t>Revolutionary self-tuning and dynamic self-configuring features optimize database performance, while management tools automate standard activities. Graphical tools and performance, wizards simplify setup, database design, and performance monitoring, allowing database administrators to focus on meeting strategic business needs.</w:t>
      </w:r>
    </w:p>
    <w:p w:rsidR="00415B89" w:rsidRDefault="00415B89">
      <w:pPr>
        <w:pStyle w:val="BodyText"/>
        <w:spacing w:before="10"/>
      </w:pPr>
    </w:p>
    <w:p w:rsidR="00415B89" w:rsidRDefault="00FD2E24">
      <w:pPr>
        <w:spacing w:before="1"/>
        <w:ind w:left="842"/>
        <w:rPr>
          <w:b/>
          <w:sz w:val="24"/>
        </w:rPr>
      </w:pPr>
      <w:r>
        <w:rPr>
          <w:b/>
          <w:sz w:val="24"/>
        </w:rPr>
        <w:t>Data Management Application and Services</w:t>
      </w:r>
    </w:p>
    <w:p w:rsidR="00415B89" w:rsidRDefault="00415B89">
      <w:pPr>
        <w:pStyle w:val="BodyText"/>
        <w:spacing w:before="10"/>
        <w:rPr>
          <w:b/>
          <w:sz w:val="35"/>
        </w:rPr>
      </w:pPr>
    </w:p>
    <w:p w:rsidR="00415B89" w:rsidRDefault="00FD2E24">
      <w:pPr>
        <w:pStyle w:val="BodyText"/>
        <w:spacing w:line="360" w:lineRule="auto"/>
        <w:ind w:left="842" w:right="658" w:firstLine="719"/>
        <w:jc w:val="both"/>
      </w:pPr>
      <w:r>
        <w:t>Unlike its competitors, SQL Server 2008 provides a powerful and comprehensive data management platform. Every software license includes extensive management and development tools, a powerful extraction, transformation, and loading (ETL) tool, business intelligence and analysis</w:t>
      </w:r>
      <w:r>
        <w:rPr>
          <w:spacing w:val="-16"/>
        </w:rPr>
        <w:t xml:space="preserve"> </w:t>
      </w:r>
      <w:r>
        <w:t>services</w:t>
      </w:r>
      <w:r>
        <w:rPr>
          <w:spacing w:val="-16"/>
        </w:rPr>
        <w:t xml:space="preserve"> </w:t>
      </w:r>
      <w:r>
        <w:t>such</w:t>
      </w:r>
      <w:r>
        <w:rPr>
          <w:spacing w:val="-16"/>
        </w:rPr>
        <w:t xml:space="preserve"> </w:t>
      </w:r>
      <w:r>
        <w:t>as</w:t>
      </w:r>
      <w:r>
        <w:rPr>
          <w:spacing w:val="-14"/>
        </w:rPr>
        <w:t xml:space="preserve"> </w:t>
      </w:r>
      <w:r>
        <w:t>Notification</w:t>
      </w:r>
      <w:r>
        <w:rPr>
          <w:spacing w:val="-16"/>
        </w:rPr>
        <w:t xml:space="preserve"> </w:t>
      </w:r>
      <w:r>
        <w:t>Service.</w:t>
      </w:r>
      <w:r>
        <w:rPr>
          <w:spacing w:val="-17"/>
        </w:rPr>
        <w:t xml:space="preserve"> </w:t>
      </w:r>
      <w:r>
        <w:t>The</w:t>
      </w:r>
      <w:r>
        <w:rPr>
          <w:spacing w:val="-14"/>
        </w:rPr>
        <w:t xml:space="preserve"> </w:t>
      </w:r>
      <w:r>
        <w:t>result</w:t>
      </w:r>
      <w:r>
        <w:rPr>
          <w:spacing w:val="-15"/>
        </w:rPr>
        <w:t xml:space="preserve"> </w:t>
      </w:r>
      <w:r>
        <w:t>is</w:t>
      </w:r>
      <w:r>
        <w:rPr>
          <w:spacing w:val="-16"/>
        </w:rPr>
        <w:t xml:space="preserve"> </w:t>
      </w:r>
      <w:r>
        <w:t>the</w:t>
      </w:r>
      <w:r>
        <w:rPr>
          <w:spacing w:val="-16"/>
        </w:rPr>
        <w:t xml:space="preserve"> </w:t>
      </w:r>
      <w:r>
        <w:t>best</w:t>
      </w:r>
      <w:r>
        <w:rPr>
          <w:spacing w:val="-15"/>
        </w:rPr>
        <w:t xml:space="preserve"> </w:t>
      </w:r>
      <w:r>
        <w:t>overall</w:t>
      </w:r>
      <w:r>
        <w:rPr>
          <w:spacing w:val="-16"/>
        </w:rPr>
        <w:t xml:space="preserve"> </w:t>
      </w:r>
      <w:r>
        <w:t>business</w:t>
      </w:r>
      <w:r>
        <w:rPr>
          <w:spacing w:val="-16"/>
        </w:rPr>
        <w:t xml:space="preserve"> </w:t>
      </w:r>
      <w:r>
        <w:t>value</w:t>
      </w:r>
      <w:r>
        <w:rPr>
          <w:spacing w:val="-16"/>
        </w:rPr>
        <w:t xml:space="preserve"> </w:t>
      </w:r>
      <w:r>
        <w:t>available.</w:t>
      </w:r>
    </w:p>
    <w:p w:rsidR="00415B89" w:rsidRDefault="00415B89">
      <w:pPr>
        <w:pStyle w:val="BodyText"/>
        <w:spacing w:before="2"/>
      </w:pPr>
    </w:p>
    <w:p w:rsidR="00415B89" w:rsidRDefault="00FD2E24">
      <w:pPr>
        <w:pStyle w:val="BodyText"/>
        <w:spacing w:line="360" w:lineRule="auto"/>
        <w:ind w:left="842" w:right="656" w:firstLine="719"/>
        <w:jc w:val="both"/>
      </w:pPr>
      <w:r>
        <w:t>Enterprise Edition includes the complete set of SQL Server data management and analysis features are and is uniquely characterized by several features that makes it the most scalable and available edition of SQL Server 2008 .It scales to the performance levels required to support the largest</w:t>
      </w:r>
      <w:r>
        <w:rPr>
          <w:spacing w:val="-13"/>
        </w:rPr>
        <w:t xml:space="preserve"> </w:t>
      </w:r>
      <w:r>
        <w:t>Web</w:t>
      </w:r>
      <w:r>
        <w:rPr>
          <w:spacing w:val="-13"/>
        </w:rPr>
        <w:t xml:space="preserve"> </w:t>
      </w:r>
      <w:r>
        <w:t>sites,</w:t>
      </w:r>
      <w:r>
        <w:rPr>
          <w:spacing w:val="-10"/>
        </w:rPr>
        <w:t xml:space="preserve"> </w:t>
      </w:r>
      <w:r>
        <w:t>Enterprise</w:t>
      </w:r>
      <w:r>
        <w:rPr>
          <w:spacing w:val="-14"/>
        </w:rPr>
        <w:t xml:space="preserve"> </w:t>
      </w:r>
      <w:r>
        <w:t>Online</w:t>
      </w:r>
      <w:r>
        <w:rPr>
          <w:spacing w:val="-13"/>
        </w:rPr>
        <w:t xml:space="preserve"> </w:t>
      </w:r>
      <w:r>
        <w:t>Transaction</w:t>
      </w:r>
      <w:r>
        <w:rPr>
          <w:spacing w:val="-13"/>
        </w:rPr>
        <w:t xml:space="preserve"> </w:t>
      </w:r>
      <w:r>
        <w:t>Processing</w:t>
      </w:r>
      <w:r>
        <w:rPr>
          <w:spacing w:val="-12"/>
        </w:rPr>
        <w:t xml:space="preserve"> </w:t>
      </w:r>
      <w:r>
        <w:t>(OLTP)</w:t>
      </w:r>
      <w:r>
        <w:rPr>
          <w:spacing w:val="-12"/>
        </w:rPr>
        <w:t xml:space="preserve"> </w:t>
      </w:r>
      <w:r>
        <w:t>system</w:t>
      </w:r>
      <w:r>
        <w:rPr>
          <w:spacing w:val="-11"/>
        </w:rPr>
        <w:t xml:space="preserve"> </w:t>
      </w:r>
      <w:r>
        <w:t>and</w:t>
      </w:r>
      <w:r>
        <w:rPr>
          <w:spacing w:val="-12"/>
        </w:rPr>
        <w:t xml:space="preserve"> </w:t>
      </w:r>
      <w:r>
        <w:t>Data</w:t>
      </w:r>
      <w:r>
        <w:rPr>
          <w:spacing w:val="-14"/>
        </w:rPr>
        <w:t xml:space="preserve"> </w:t>
      </w:r>
      <w:r>
        <w:t>Warehousing systems. Its support for failover clustering also makes it ideal for any mission critical line-of- business</w:t>
      </w:r>
      <w:r>
        <w:rPr>
          <w:spacing w:val="-1"/>
        </w:rPr>
        <w:t xml:space="preserve"> </w:t>
      </w:r>
      <w:r>
        <w:t>application.</w:t>
      </w:r>
    </w:p>
    <w:p w:rsidR="00415B89" w:rsidRDefault="00415B89">
      <w:pPr>
        <w:spacing w:line="360" w:lineRule="auto"/>
        <w:jc w:val="both"/>
        <w:sectPr w:rsidR="00415B89">
          <w:pgSz w:w="12240" w:h="15840"/>
          <w:pgMar w:top="1140" w:right="440" w:bottom="640" w:left="860" w:header="0" w:footer="444" w:gutter="0"/>
          <w:cols w:space="720"/>
        </w:sectPr>
      </w:pPr>
    </w:p>
    <w:p w:rsidR="00415B89" w:rsidRDefault="00FD2E24">
      <w:pPr>
        <w:pStyle w:val="Heading5"/>
        <w:spacing w:before="58"/>
        <w:ind w:left="839" w:firstLine="0"/>
        <w:jc w:val="both"/>
      </w:pPr>
      <w:bookmarkStart w:id="30" w:name="_bookmark7"/>
      <w:bookmarkStart w:id="31" w:name="Steps_Towards_Implementation"/>
      <w:bookmarkEnd w:id="30"/>
      <w:bookmarkEnd w:id="31"/>
      <w:r>
        <w:lastRenderedPageBreak/>
        <w:t>Steps Towards Implementation</w:t>
      </w:r>
    </w:p>
    <w:p w:rsidR="00415B89" w:rsidRDefault="00415B89">
      <w:pPr>
        <w:pStyle w:val="BodyText"/>
        <w:spacing w:before="1"/>
        <w:rPr>
          <w:b/>
          <w:sz w:val="32"/>
        </w:rPr>
      </w:pPr>
    </w:p>
    <w:p w:rsidR="00415B89" w:rsidRDefault="00FD2E24">
      <w:pPr>
        <w:ind w:left="897"/>
        <w:jc w:val="both"/>
        <w:rPr>
          <w:b/>
          <w:sz w:val="24"/>
        </w:rPr>
      </w:pPr>
      <w:r>
        <w:rPr>
          <w:b/>
          <w:sz w:val="24"/>
        </w:rPr>
        <w:t>System Development Life Cycle:</w:t>
      </w:r>
    </w:p>
    <w:p w:rsidR="00415B89" w:rsidRDefault="00FD2E24">
      <w:pPr>
        <w:pStyle w:val="BodyText"/>
        <w:spacing w:before="132" w:line="360" w:lineRule="auto"/>
        <w:ind w:left="837" w:right="635" w:firstLine="362"/>
        <w:jc w:val="both"/>
      </w:pPr>
      <w:r>
        <w:t>The System Development Life Cycle is the process of developing</w:t>
      </w:r>
      <w:r>
        <w:rPr>
          <w:spacing w:val="-44"/>
        </w:rPr>
        <w:t xml:space="preserve"> </w:t>
      </w:r>
      <w:r>
        <w:t>information systems through investigation, analysis, design, implementation, and maintenance. The System Development Life Cycle (SDLC) is also known as Information Systems Development or Application</w:t>
      </w:r>
      <w:r>
        <w:rPr>
          <w:spacing w:val="-17"/>
        </w:rPr>
        <w:t xml:space="preserve"> </w:t>
      </w:r>
      <w:r>
        <w:t>Development.</w:t>
      </w:r>
    </w:p>
    <w:p w:rsidR="00415B89" w:rsidRDefault="00415B89">
      <w:pPr>
        <w:pStyle w:val="BodyText"/>
        <w:rPr>
          <w:sz w:val="20"/>
        </w:rPr>
      </w:pPr>
    </w:p>
    <w:p w:rsidR="00415B89" w:rsidRDefault="00FD2E24">
      <w:pPr>
        <w:pStyle w:val="BodyText"/>
        <w:spacing w:before="2"/>
        <w:rPr>
          <w:sz w:val="13"/>
        </w:rPr>
      </w:pPr>
      <w:r>
        <w:rPr>
          <w:noProof/>
        </w:rPr>
        <w:drawing>
          <wp:anchor distT="0" distB="0" distL="0" distR="0" simplePos="0" relativeHeight="251640320" behindDoc="0" locked="0" layoutInCell="1" allowOverlap="1">
            <wp:simplePos x="0" y="0"/>
            <wp:positionH relativeFrom="page">
              <wp:posOffset>1976755</wp:posOffset>
            </wp:positionH>
            <wp:positionV relativeFrom="paragraph">
              <wp:posOffset>121285</wp:posOffset>
            </wp:positionV>
            <wp:extent cx="4229735" cy="2983865"/>
            <wp:effectExtent l="0" t="0" r="0" b="0"/>
            <wp:wrapTopAndBottom/>
            <wp:docPr id="7" name="image4.png" descr="sdlc.gif (6670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sdlc.gif (6670 bytes)"/>
                    <pic:cNvPicPr>
                      <a:picLocks noChangeAspect="1"/>
                    </pic:cNvPicPr>
                  </pic:nvPicPr>
                  <pic:blipFill>
                    <a:blip r:embed="rId15" cstate="print"/>
                    <a:stretch>
                      <a:fillRect/>
                    </a:stretch>
                  </pic:blipFill>
                  <pic:spPr>
                    <a:xfrm>
                      <a:off x="0" y="0"/>
                      <a:ext cx="4230026" cy="2984182"/>
                    </a:xfrm>
                    <a:prstGeom prst="rect">
                      <a:avLst/>
                    </a:prstGeom>
                  </pic:spPr>
                </pic:pic>
              </a:graphicData>
            </a:graphic>
          </wp:anchor>
        </w:drawing>
      </w:r>
    </w:p>
    <w:p w:rsidR="00415B89" w:rsidRDefault="00FD2E24">
      <w:pPr>
        <w:pStyle w:val="BodyText"/>
        <w:spacing w:before="181"/>
        <w:ind w:left="1282" w:right="882"/>
        <w:jc w:val="center"/>
      </w:pPr>
      <w:r>
        <w:t>Figure 3.4.1: System Development Life Cycle</w:t>
      </w:r>
    </w:p>
    <w:p w:rsidR="00415B89" w:rsidRDefault="00415B89">
      <w:pPr>
        <w:pStyle w:val="BodyText"/>
        <w:spacing w:before="4"/>
        <w:rPr>
          <w:sz w:val="32"/>
        </w:rPr>
      </w:pPr>
    </w:p>
    <w:p w:rsidR="00415B89" w:rsidRDefault="00FD2E24">
      <w:pPr>
        <w:ind w:left="837"/>
        <w:rPr>
          <w:b/>
          <w:sz w:val="24"/>
        </w:rPr>
      </w:pPr>
      <w:r>
        <w:rPr>
          <w:rFonts w:ascii="Wingdings" w:hAnsi="Wingdings"/>
          <w:b/>
          <w:sz w:val="24"/>
        </w:rPr>
        <w:t></w:t>
      </w:r>
      <w:r>
        <w:rPr>
          <w:b/>
          <w:sz w:val="24"/>
        </w:rPr>
        <w:t xml:space="preserve"> Steps involved in the System Development Life Cycle :</w:t>
      </w:r>
    </w:p>
    <w:p w:rsidR="00415B89" w:rsidRDefault="00FD2E24">
      <w:pPr>
        <w:pStyle w:val="BodyText"/>
        <w:spacing w:before="135" w:line="360" w:lineRule="auto"/>
        <w:ind w:left="837" w:right="631"/>
      </w:pPr>
      <w:r>
        <w:t>Below</w:t>
      </w:r>
      <w:r>
        <w:rPr>
          <w:spacing w:val="-10"/>
        </w:rPr>
        <w:t xml:space="preserve"> </w:t>
      </w:r>
      <w:r>
        <w:t>are</w:t>
      </w:r>
      <w:r>
        <w:rPr>
          <w:spacing w:val="-11"/>
        </w:rPr>
        <w:t xml:space="preserve"> </w:t>
      </w:r>
      <w:r>
        <w:t>the</w:t>
      </w:r>
      <w:r>
        <w:rPr>
          <w:spacing w:val="-10"/>
        </w:rPr>
        <w:t xml:space="preserve"> </w:t>
      </w:r>
      <w:r>
        <w:t>steps</w:t>
      </w:r>
      <w:r>
        <w:rPr>
          <w:spacing w:val="-9"/>
        </w:rPr>
        <w:t xml:space="preserve"> </w:t>
      </w:r>
      <w:r>
        <w:t>involved</w:t>
      </w:r>
      <w:r>
        <w:rPr>
          <w:spacing w:val="-10"/>
        </w:rPr>
        <w:t xml:space="preserve"> </w:t>
      </w:r>
      <w:r>
        <w:t>in</w:t>
      </w:r>
      <w:r>
        <w:rPr>
          <w:spacing w:val="-9"/>
        </w:rPr>
        <w:t xml:space="preserve"> </w:t>
      </w:r>
      <w:r>
        <w:t>the</w:t>
      </w:r>
      <w:r>
        <w:rPr>
          <w:spacing w:val="-9"/>
        </w:rPr>
        <w:t xml:space="preserve"> </w:t>
      </w:r>
      <w:r>
        <w:t>System</w:t>
      </w:r>
      <w:r>
        <w:rPr>
          <w:spacing w:val="-9"/>
        </w:rPr>
        <w:t xml:space="preserve"> </w:t>
      </w:r>
      <w:r>
        <w:t>Development</w:t>
      </w:r>
      <w:r>
        <w:rPr>
          <w:spacing w:val="-7"/>
        </w:rPr>
        <w:t xml:space="preserve"> </w:t>
      </w:r>
      <w:r>
        <w:t>Life</w:t>
      </w:r>
      <w:r>
        <w:rPr>
          <w:spacing w:val="-11"/>
        </w:rPr>
        <w:t xml:space="preserve"> </w:t>
      </w:r>
      <w:r>
        <w:t>Cycle.</w:t>
      </w:r>
      <w:r>
        <w:rPr>
          <w:spacing w:val="52"/>
        </w:rPr>
        <w:t xml:space="preserve"> </w:t>
      </w:r>
      <w:r>
        <w:t>Each</w:t>
      </w:r>
      <w:r>
        <w:rPr>
          <w:spacing w:val="-7"/>
        </w:rPr>
        <w:t xml:space="preserve"> </w:t>
      </w:r>
      <w:r>
        <w:t>phase</w:t>
      </w:r>
      <w:r>
        <w:rPr>
          <w:spacing w:val="-10"/>
        </w:rPr>
        <w:t xml:space="preserve"> </w:t>
      </w:r>
      <w:r>
        <w:t>within</w:t>
      </w:r>
      <w:r>
        <w:rPr>
          <w:spacing w:val="-9"/>
        </w:rPr>
        <w:t xml:space="preserve"> </w:t>
      </w:r>
      <w:r>
        <w:t>the</w:t>
      </w:r>
      <w:r>
        <w:rPr>
          <w:spacing w:val="-10"/>
        </w:rPr>
        <w:t xml:space="preserve"> </w:t>
      </w:r>
      <w:r>
        <w:t>overall cycle may be made up of several</w:t>
      </w:r>
      <w:r>
        <w:rPr>
          <w:spacing w:val="-8"/>
        </w:rPr>
        <w:t xml:space="preserve"> </w:t>
      </w:r>
      <w:r>
        <w:t>steps.</w:t>
      </w:r>
    </w:p>
    <w:p w:rsidR="00415B89" w:rsidRDefault="00FD2E24">
      <w:pPr>
        <w:spacing w:before="4"/>
        <w:ind w:left="837"/>
        <w:rPr>
          <w:b/>
          <w:sz w:val="24"/>
        </w:rPr>
      </w:pPr>
      <w:r>
        <w:rPr>
          <w:b/>
          <w:sz w:val="24"/>
        </w:rPr>
        <w:t>Step 1: Software Concept</w:t>
      </w:r>
    </w:p>
    <w:p w:rsidR="00415B89" w:rsidRDefault="00FD2E24">
      <w:pPr>
        <w:pStyle w:val="BodyText"/>
        <w:spacing w:before="133" w:line="360" w:lineRule="auto"/>
        <w:ind w:left="837" w:right="634" w:firstLine="719"/>
        <w:jc w:val="both"/>
      </w:pPr>
      <w:r>
        <w:t>The</w:t>
      </w:r>
      <w:r>
        <w:rPr>
          <w:spacing w:val="-16"/>
        </w:rPr>
        <w:t xml:space="preserve"> </w:t>
      </w:r>
      <w:r>
        <w:t>first</w:t>
      </w:r>
      <w:r>
        <w:rPr>
          <w:spacing w:val="-12"/>
        </w:rPr>
        <w:t xml:space="preserve"> </w:t>
      </w:r>
      <w:r>
        <w:t>step</w:t>
      </w:r>
      <w:r>
        <w:rPr>
          <w:spacing w:val="-15"/>
        </w:rPr>
        <w:t xml:space="preserve"> </w:t>
      </w:r>
      <w:r>
        <w:t>is</w:t>
      </w:r>
      <w:r>
        <w:rPr>
          <w:spacing w:val="-13"/>
        </w:rPr>
        <w:t xml:space="preserve"> </w:t>
      </w:r>
      <w:r>
        <w:t>to</w:t>
      </w:r>
      <w:r>
        <w:rPr>
          <w:spacing w:val="-12"/>
        </w:rPr>
        <w:t xml:space="preserve"> </w:t>
      </w:r>
      <w:r>
        <w:t>identify</w:t>
      </w:r>
      <w:r>
        <w:rPr>
          <w:spacing w:val="-17"/>
        </w:rPr>
        <w:t xml:space="preserve"> </w:t>
      </w:r>
      <w:r>
        <w:t>a</w:t>
      </w:r>
      <w:r>
        <w:rPr>
          <w:spacing w:val="-14"/>
        </w:rPr>
        <w:t xml:space="preserve"> </w:t>
      </w:r>
      <w:r>
        <w:t>need</w:t>
      </w:r>
      <w:r>
        <w:rPr>
          <w:spacing w:val="-9"/>
        </w:rPr>
        <w:t xml:space="preserve"> </w:t>
      </w:r>
      <w:r>
        <w:t>for</w:t>
      </w:r>
      <w:r>
        <w:rPr>
          <w:spacing w:val="-14"/>
        </w:rPr>
        <w:t xml:space="preserve"> </w:t>
      </w:r>
      <w:r>
        <w:t>the</w:t>
      </w:r>
      <w:r>
        <w:rPr>
          <w:spacing w:val="-15"/>
        </w:rPr>
        <w:t xml:space="preserve"> </w:t>
      </w:r>
      <w:r>
        <w:t>new</w:t>
      </w:r>
      <w:r>
        <w:rPr>
          <w:spacing w:val="-15"/>
        </w:rPr>
        <w:t xml:space="preserve"> </w:t>
      </w:r>
      <w:r>
        <w:t>system.</w:t>
      </w:r>
      <w:r>
        <w:rPr>
          <w:spacing w:val="48"/>
        </w:rPr>
        <w:t xml:space="preserve"> </w:t>
      </w:r>
      <w:r>
        <w:t>This</w:t>
      </w:r>
      <w:r>
        <w:rPr>
          <w:spacing w:val="-14"/>
        </w:rPr>
        <w:t xml:space="preserve"> </w:t>
      </w:r>
      <w:r>
        <w:t>will</w:t>
      </w:r>
      <w:r>
        <w:rPr>
          <w:spacing w:val="-13"/>
        </w:rPr>
        <w:t xml:space="preserve"> </w:t>
      </w:r>
      <w:r>
        <w:t>include</w:t>
      </w:r>
      <w:r>
        <w:rPr>
          <w:spacing w:val="-16"/>
        </w:rPr>
        <w:t xml:space="preserve"> </w:t>
      </w:r>
      <w:r>
        <w:t>determining</w:t>
      </w:r>
      <w:r>
        <w:rPr>
          <w:spacing w:val="-17"/>
        </w:rPr>
        <w:t xml:space="preserve"> </w:t>
      </w:r>
      <w:r>
        <w:t>whether a</w:t>
      </w:r>
      <w:r>
        <w:rPr>
          <w:spacing w:val="-12"/>
        </w:rPr>
        <w:t xml:space="preserve"> </w:t>
      </w:r>
      <w:r>
        <w:t>business</w:t>
      </w:r>
      <w:r>
        <w:rPr>
          <w:spacing w:val="-10"/>
        </w:rPr>
        <w:t xml:space="preserve"> </w:t>
      </w:r>
      <w:r>
        <w:t>problem</w:t>
      </w:r>
      <w:r>
        <w:rPr>
          <w:spacing w:val="-10"/>
        </w:rPr>
        <w:t xml:space="preserve"> </w:t>
      </w:r>
      <w:r>
        <w:t>or</w:t>
      </w:r>
      <w:r>
        <w:rPr>
          <w:spacing w:val="-11"/>
        </w:rPr>
        <w:t xml:space="preserve"> </w:t>
      </w:r>
      <w:r>
        <w:t>opportunity</w:t>
      </w:r>
      <w:r>
        <w:rPr>
          <w:spacing w:val="-15"/>
        </w:rPr>
        <w:t xml:space="preserve"> </w:t>
      </w:r>
      <w:r>
        <w:t>exists,</w:t>
      </w:r>
      <w:r>
        <w:rPr>
          <w:spacing w:val="-10"/>
        </w:rPr>
        <w:t xml:space="preserve"> </w:t>
      </w:r>
      <w:r>
        <w:t>conducting</w:t>
      </w:r>
      <w:r>
        <w:rPr>
          <w:spacing w:val="-13"/>
        </w:rPr>
        <w:t xml:space="preserve"> </w:t>
      </w:r>
      <w:r>
        <w:t>a</w:t>
      </w:r>
      <w:r>
        <w:rPr>
          <w:spacing w:val="-11"/>
        </w:rPr>
        <w:t xml:space="preserve"> </w:t>
      </w:r>
      <w:r>
        <w:t>feasibility</w:t>
      </w:r>
      <w:r>
        <w:rPr>
          <w:spacing w:val="-15"/>
        </w:rPr>
        <w:t xml:space="preserve"> </w:t>
      </w:r>
      <w:r>
        <w:t>study</w:t>
      </w:r>
      <w:r>
        <w:rPr>
          <w:spacing w:val="-15"/>
        </w:rPr>
        <w:t xml:space="preserve"> </w:t>
      </w:r>
      <w:r>
        <w:t>to</w:t>
      </w:r>
      <w:r>
        <w:rPr>
          <w:spacing w:val="-10"/>
        </w:rPr>
        <w:t xml:space="preserve"> </w:t>
      </w:r>
      <w:r>
        <w:t>determine</w:t>
      </w:r>
      <w:r>
        <w:rPr>
          <w:spacing w:val="-11"/>
        </w:rPr>
        <w:t xml:space="preserve"> </w:t>
      </w:r>
      <w:r>
        <w:t>if</w:t>
      </w:r>
      <w:r>
        <w:rPr>
          <w:spacing w:val="-10"/>
        </w:rPr>
        <w:t xml:space="preserve"> </w:t>
      </w:r>
      <w:r>
        <w:t>the</w:t>
      </w:r>
      <w:r>
        <w:rPr>
          <w:spacing w:val="-12"/>
        </w:rPr>
        <w:t xml:space="preserve"> </w:t>
      </w:r>
      <w:r>
        <w:t>proposed solution is cost effective, and developing a project</w:t>
      </w:r>
      <w:r>
        <w:rPr>
          <w:spacing w:val="-1"/>
        </w:rPr>
        <w:t xml:space="preserve"> </w:t>
      </w:r>
      <w:r>
        <w:t>plan.</w:t>
      </w:r>
    </w:p>
    <w:p w:rsidR="00415B89" w:rsidRDefault="00FD2E24">
      <w:pPr>
        <w:pStyle w:val="BodyText"/>
        <w:spacing w:before="1" w:line="360" w:lineRule="auto"/>
        <w:ind w:left="837" w:right="632" w:firstLine="719"/>
        <w:jc w:val="both"/>
      </w:pPr>
      <w:r>
        <w:t>This process may involve end users who come up with an idea for improving their work. Ideally, the process occurs in tandem with a review of the organization's strategic plan to ensure that IT is being used to help the organization achieve its strategic objectives. Management may need to approve concept ideas before any money is budgeted for its development.</w:t>
      </w:r>
    </w:p>
    <w:p w:rsidR="00415B89" w:rsidRDefault="00415B89">
      <w:pPr>
        <w:spacing w:line="360" w:lineRule="auto"/>
        <w:jc w:val="both"/>
        <w:sectPr w:rsidR="00415B89">
          <w:pgSz w:w="12240" w:h="15840"/>
          <w:pgMar w:top="1160" w:right="440" w:bottom="640" w:left="860" w:header="0" w:footer="444" w:gutter="0"/>
          <w:cols w:space="720"/>
        </w:sectPr>
      </w:pPr>
    </w:p>
    <w:p w:rsidR="00415B89" w:rsidRDefault="00FD2E24">
      <w:pPr>
        <w:spacing w:before="134"/>
        <w:ind w:left="837"/>
        <w:jc w:val="both"/>
        <w:rPr>
          <w:b/>
          <w:sz w:val="24"/>
        </w:rPr>
      </w:pPr>
      <w:r>
        <w:rPr>
          <w:b/>
          <w:sz w:val="24"/>
        </w:rPr>
        <w:lastRenderedPageBreak/>
        <w:t>Step 2: Requirements Analysis</w:t>
      </w:r>
    </w:p>
    <w:p w:rsidR="00415B89" w:rsidRDefault="00FD2E24">
      <w:pPr>
        <w:pStyle w:val="BodyText"/>
        <w:spacing w:before="132" w:line="360" w:lineRule="auto"/>
        <w:ind w:left="837" w:right="635" w:firstLine="362"/>
        <w:jc w:val="both"/>
      </w:pPr>
      <w:r>
        <w:t>Requirements analysis is the process of analyzing the information needs of the end users, the organizational environment, and any system presently being used, developing the functional requirements of a system that can meet the needs of the users. Also, the requirements should be recorded in a document, email, user interface storyboard, executable prototype, or some other form. The requirements documentation should be referred to throughout the rest of the system development process to ensure the developing project aligns with user needs and requirements.</w:t>
      </w:r>
    </w:p>
    <w:p w:rsidR="00415B89" w:rsidRDefault="00FD2E24">
      <w:pPr>
        <w:pStyle w:val="BodyText"/>
        <w:spacing w:line="362" w:lineRule="auto"/>
        <w:ind w:left="837" w:right="637" w:firstLine="362"/>
        <w:jc w:val="both"/>
      </w:pPr>
      <w:r>
        <w:t>Professionals</w:t>
      </w:r>
      <w:r>
        <w:rPr>
          <w:spacing w:val="-5"/>
        </w:rPr>
        <w:t xml:space="preserve"> </w:t>
      </w:r>
      <w:r>
        <w:rPr>
          <w:u w:val="single"/>
        </w:rPr>
        <w:t>must</w:t>
      </w:r>
      <w:r>
        <w:rPr>
          <w:spacing w:val="-3"/>
        </w:rPr>
        <w:t xml:space="preserve"> </w:t>
      </w:r>
      <w:r>
        <w:t>involve</w:t>
      </w:r>
      <w:r>
        <w:rPr>
          <w:spacing w:val="-7"/>
        </w:rPr>
        <w:t xml:space="preserve"> </w:t>
      </w:r>
      <w:r>
        <w:t>end</w:t>
      </w:r>
      <w:r>
        <w:rPr>
          <w:spacing w:val="-5"/>
        </w:rPr>
        <w:t xml:space="preserve"> </w:t>
      </w:r>
      <w:r>
        <w:t>users</w:t>
      </w:r>
      <w:r>
        <w:rPr>
          <w:spacing w:val="-6"/>
        </w:rPr>
        <w:t xml:space="preserve"> </w:t>
      </w:r>
      <w:r>
        <w:t>in</w:t>
      </w:r>
      <w:r>
        <w:rPr>
          <w:spacing w:val="-6"/>
        </w:rPr>
        <w:t xml:space="preserve"> </w:t>
      </w:r>
      <w:r>
        <w:t>this</w:t>
      </w:r>
      <w:r>
        <w:rPr>
          <w:spacing w:val="-5"/>
        </w:rPr>
        <w:t xml:space="preserve"> </w:t>
      </w:r>
      <w:r>
        <w:t>process</w:t>
      </w:r>
      <w:r>
        <w:rPr>
          <w:spacing w:val="-5"/>
        </w:rPr>
        <w:t xml:space="preserve"> </w:t>
      </w:r>
      <w:r>
        <w:t>to</w:t>
      </w:r>
      <w:r>
        <w:rPr>
          <w:spacing w:val="-6"/>
        </w:rPr>
        <w:t xml:space="preserve"> </w:t>
      </w:r>
      <w:r>
        <w:t>ensure</w:t>
      </w:r>
      <w:r>
        <w:rPr>
          <w:spacing w:val="-7"/>
        </w:rPr>
        <w:t xml:space="preserve"> </w:t>
      </w:r>
      <w:r>
        <w:t>that</w:t>
      </w:r>
      <w:r>
        <w:rPr>
          <w:spacing w:val="-5"/>
        </w:rPr>
        <w:t xml:space="preserve"> </w:t>
      </w:r>
      <w:r>
        <w:t>the</w:t>
      </w:r>
      <w:r>
        <w:rPr>
          <w:spacing w:val="-7"/>
        </w:rPr>
        <w:t xml:space="preserve"> </w:t>
      </w:r>
      <w:r>
        <w:t>new</w:t>
      </w:r>
      <w:r>
        <w:rPr>
          <w:spacing w:val="-3"/>
        </w:rPr>
        <w:t xml:space="preserve"> </w:t>
      </w:r>
      <w:r>
        <w:t>system</w:t>
      </w:r>
      <w:r>
        <w:rPr>
          <w:spacing w:val="-5"/>
        </w:rPr>
        <w:t xml:space="preserve"> </w:t>
      </w:r>
      <w:r>
        <w:t>will</w:t>
      </w:r>
      <w:r>
        <w:rPr>
          <w:spacing w:val="-6"/>
        </w:rPr>
        <w:t xml:space="preserve"> </w:t>
      </w:r>
      <w:r>
        <w:t>function adequately and meets their needs and</w:t>
      </w:r>
      <w:r>
        <w:rPr>
          <w:spacing w:val="-2"/>
        </w:rPr>
        <w:t xml:space="preserve"> </w:t>
      </w:r>
      <w:r>
        <w:t>expectations.</w:t>
      </w:r>
    </w:p>
    <w:p w:rsidR="00415B89" w:rsidRDefault="00415B89">
      <w:pPr>
        <w:pStyle w:val="BodyText"/>
        <w:spacing w:before="1"/>
        <w:rPr>
          <w:sz w:val="36"/>
        </w:rPr>
      </w:pPr>
    </w:p>
    <w:p w:rsidR="00415B89" w:rsidRDefault="00FD2E24">
      <w:pPr>
        <w:ind w:left="837"/>
        <w:jc w:val="both"/>
        <w:rPr>
          <w:b/>
          <w:sz w:val="24"/>
        </w:rPr>
      </w:pPr>
      <w:r>
        <w:rPr>
          <w:b/>
          <w:sz w:val="24"/>
        </w:rPr>
        <w:t>Step 3: Architectural Design</w:t>
      </w:r>
    </w:p>
    <w:p w:rsidR="00415B89" w:rsidRDefault="00FD2E24">
      <w:pPr>
        <w:pStyle w:val="BodyText"/>
        <w:spacing w:before="132" w:line="360" w:lineRule="auto"/>
        <w:ind w:left="837" w:right="639"/>
        <w:jc w:val="both"/>
      </w:pPr>
      <w:r>
        <w:t>After the requirements have been determined, the necessary specifications for the hardware, software, people, and data resources, and the information products that will satisfy the functional requirements of the proposed system</w:t>
      </w:r>
    </w:p>
    <w:p w:rsidR="00415B89" w:rsidRDefault="00FD2E24">
      <w:pPr>
        <w:pStyle w:val="BodyText"/>
        <w:spacing w:before="1" w:line="360" w:lineRule="auto"/>
        <w:ind w:left="837" w:right="634"/>
        <w:jc w:val="both"/>
      </w:pPr>
      <w:r>
        <w:t>can be determined. The design will serve as a blueprint for the system and helps detect problems before these errors or problems are built into the final system. Professionals create the system design, but must review their work with the users to ensure the design meets users' needs.</w:t>
      </w:r>
    </w:p>
    <w:p w:rsidR="00415B89" w:rsidRDefault="00415B89">
      <w:pPr>
        <w:pStyle w:val="BodyText"/>
        <w:spacing w:before="9"/>
      </w:pPr>
    </w:p>
    <w:p w:rsidR="00415B89" w:rsidRDefault="00FD2E24">
      <w:pPr>
        <w:ind w:left="837"/>
        <w:jc w:val="both"/>
        <w:rPr>
          <w:b/>
          <w:sz w:val="24"/>
        </w:rPr>
      </w:pPr>
      <w:r>
        <w:rPr>
          <w:b/>
          <w:sz w:val="24"/>
        </w:rPr>
        <w:t>Step 4: Coding and Debugging</w:t>
      </w:r>
    </w:p>
    <w:p w:rsidR="00415B89" w:rsidRDefault="00415B89">
      <w:pPr>
        <w:pStyle w:val="BodyText"/>
        <w:spacing w:before="10"/>
        <w:rPr>
          <w:b/>
          <w:sz w:val="35"/>
        </w:rPr>
      </w:pPr>
    </w:p>
    <w:p w:rsidR="00415B89" w:rsidRDefault="00FD2E24">
      <w:pPr>
        <w:pStyle w:val="BodyText"/>
        <w:spacing w:before="1" w:line="360" w:lineRule="auto"/>
        <w:ind w:left="837" w:right="637"/>
        <w:jc w:val="both"/>
      </w:pPr>
      <w:r>
        <w:t>Coding and debugging is the act of creating the final system. This step is done by software developer.</w:t>
      </w:r>
    </w:p>
    <w:p w:rsidR="00415B89" w:rsidRDefault="00415B89">
      <w:pPr>
        <w:pStyle w:val="BodyText"/>
        <w:spacing w:before="9"/>
      </w:pPr>
    </w:p>
    <w:p w:rsidR="00415B89" w:rsidRDefault="00FD2E24">
      <w:pPr>
        <w:ind w:left="837"/>
        <w:jc w:val="both"/>
        <w:rPr>
          <w:b/>
          <w:sz w:val="24"/>
        </w:rPr>
      </w:pPr>
      <w:r>
        <w:rPr>
          <w:b/>
          <w:sz w:val="24"/>
        </w:rPr>
        <w:t>Step 5: System Testing</w:t>
      </w:r>
    </w:p>
    <w:p w:rsidR="00415B89" w:rsidRDefault="00415B89">
      <w:pPr>
        <w:pStyle w:val="BodyText"/>
        <w:rPr>
          <w:b/>
          <w:sz w:val="36"/>
        </w:rPr>
      </w:pPr>
    </w:p>
    <w:p w:rsidR="00415B89" w:rsidRDefault="00FD2E24">
      <w:pPr>
        <w:pStyle w:val="BodyText"/>
        <w:spacing w:line="360" w:lineRule="auto"/>
        <w:ind w:left="837" w:right="634"/>
        <w:jc w:val="both"/>
      </w:pPr>
      <w:r>
        <w:t>The system must be tested to evaluate its actual functionality in relation to expected or intended functionality. Some other issues to consider during this stage would be converting old data into</w:t>
      </w:r>
      <w:r>
        <w:rPr>
          <w:spacing w:val="-41"/>
        </w:rPr>
        <w:t xml:space="preserve"> </w:t>
      </w:r>
      <w:r>
        <w:t>the new system and training employees to use the new system. End users will be key in determining whether</w:t>
      </w:r>
      <w:r>
        <w:rPr>
          <w:spacing w:val="-6"/>
        </w:rPr>
        <w:t xml:space="preserve"> </w:t>
      </w:r>
      <w:r>
        <w:t>the</w:t>
      </w:r>
      <w:r>
        <w:rPr>
          <w:spacing w:val="-4"/>
        </w:rPr>
        <w:t xml:space="preserve"> </w:t>
      </w:r>
      <w:r>
        <w:t>developed</w:t>
      </w:r>
      <w:r>
        <w:rPr>
          <w:spacing w:val="-4"/>
        </w:rPr>
        <w:t xml:space="preserve"> </w:t>
      </w:r>
      <w:r>
        <w:t>system</w:t>
      </w:r>
      <w:r>
        <w:rPr>
          <w:spacing w:val="-4"/>
        </w:rPr>
        <w:t xml:space="preserve"> </w:t>
      </w:r>
      <w:r>
        <w:t>meets</w:t>
      </w:r>
      <w:r>
        <w:rPr>
          <w:spacing w:val="-4"/>
        </w:rPr>
        <w:t xml:space="preserve"> </w:t>
      </w:r>
      <w:r>
        <w:t>the</w:t>
      </w:r>
      <w:r>
        <w:rPr>
          <w:spacing w:val="-4"/>
        </w:rPr>
        <w:t xml:space="preserve"> </w:t>
      </w:r>
      <w:r>
        <w:t>intended</w:t>
      </w:r>
      <w:r>
        <w:rPr>
          <w:spacing w:val="-4"/>
        </w:rPr>
        <w:t xml:space="preserve"> </w:t>
      </w:r>
      <w:r>
        <w:t>requirements,</w:t>
      </w:r>
      <w:r>
        <w:rPr>
          <w:spacing w:val="-4"/>
        </w:rPr>
        <w:t xml:space="preserve"> </w:t>
      </w:r>
      <w:r>
        <w:t>and</w:t>
      </w:r>
      <w:r>
        <w:rPr>
          <w:spacing w:val="-4"/>
        </w:rPr>
        <w:t xml:space="preserve"> </w:t>
      </w:r>
      <w:r>
        <w:t>the</w:t>
      </w:r>
      <w:r>
        <w:rPr>
          <w:spacing w:val="-5"/>
        </w:rPr>
        <w:t xml:space="preserve"> </w:t>
      </w:r>
      <w:r>
        <w:t>extent</w:t>
      </w:r>
      <w:r>
        <w:rPr>
          <w:spacing w:val="-4"/>
        </w:rPr>
        <w:t xml:space="preserve"> </w:t>
      </w:r>
      <w:r>
        <w:t>to</w:t>
      </w:r>
      <w:r>
        <w:rPr>
          <w:spacing w:val="-3"/>
        </w:rPr>
        <w:t xml:space="preserve"> </w:t>
      </w:r>
      <w:r>
        <w:t>which</w:t>
      </w:r>
      <w:r>
        <w:rPr>
          <w:spacing w:val="-4"/>
        </w:rPr>
        <w:t xml:space="preserve"> </w:t>
      </w:r>
      <w:r>
        <w:t>the</w:t>
      </w:r>
      <w:r>
        <w:rPr>
          <w:spacing w:val="-4"/>
        </w:rPr>
        <w:t xml:space="preserve"> </w:t>
      </w:r>
      <w:r>
        <w:t>system is actually</w:t>
      </w:r>
      <w:r>
        <w:rPr>
          <w:spacing w:val="-5"/>
        </w:rPr>
        <w:t xml:space="preserve"> </w:t>
      </w:r>
      <w:r>
        <w:t>used.</w:t>
      </w:r>
    </w:p>
    <w:p w:rsidR="00415B89" w:rsidRDefault="00415B89">
      <w:pPr>
        <w:spacing w:line="360" w:lineRule="auto"/>
        <w:jc w:val="both"/>
        <w:sectPr w:rsidR="00415B89">
          <w:pgSz w:w="12240" w:h="15840"/>
          <w:pgMar w:top="1500" w:right="440" w:bottom="640" w:left="860" w:header="0" w:footer="444" w:gutter="0"/>
          <w:cols w:space="720"/>
        </w:sectPr>
      </w:pPr>
    </w:p>
    <w:p w:rsidR="00415B89" w:rsidRDefault="00FD2E24">
      <w:pPr>
        <w:spacing w:before="78"/>
        <w:ind w:left="837"/>
        <w:jc w:val="both"/>
        <w:rPr>
          <w:b/>
          <w:sz w:val="24"/>
        </w:rPr>
      </w:pPr>
      <w:r>
        <w:rPr>
          <w:b/>
          <w:sz w:val="24"/>
        </w:rPr>
        <w:lastRenderedPageBreak/>
        <w:t>Step 6: Maintenance</w:t>
      </w:r>
    </w:p>
    <w:p w:rsidR="00415B89" w:rsidRDefault="00415B89">
      <w:pPr>
        <w:pStyle w:val="BodyText"/>
        <w:spacing w:before="11"/>
        <w:rPr>
          <w:b/>
          <w:sz w:val="35"/>
        </w:rPr>
      </w:pPr>
    </w:p>
    <w:p w:rsidR="00415B89" w:rsidRDefault="00FD2E24">
      <w:pPr>
        <w:pStyle w:val="BodyText"/>
        <w:spacing w:line="360" w:lineRule="auto"/>
        <w:ind w:left="837" w:right="633"/>
        <w:jc w:val="both"/>
      </w:pPr>
      <w:r>
        <w:t>Inevitably the system will need maintenance. Software will definitely undergo change once it is delivered</w:t>
      </w:r>
      <w:r>
        <w:rPr>
          <w:spacing w:val="-6"/>
        </w:rPr>
        <w:t xml:space="preserve"> </w:t>
      </w:r>
      <w:r>
        <w:t>to</w:t>
      </w:r>
      <w:r>
        <w:rPr>
          <w:spacing w:val="-6"/>
        </w:rPr>
        <w:t xml:space="preserve"> </w:t>
      </w:r>
      <w:r>
        <w:t>the</w:t>
      </w:r>
      <w:r>
        <w:rPr>
          <w:spacing w:val="-6"/>
        </w:rPr>
        <w:t xml:space="preserve"> </w:t>
      </w:r>
      <w:r>
        <w:t>customer.</w:t>
      </w:r>
      <w:r>
        <w:rPr>
          <w:spacing w:val="-6"/>
        </w:rPr>
        <w:t xml:space="preserve"> </w:t>
      </w:r>
      <w:r>
        <w:t>There</w:t>
      </w:r>
      <w:r>
        <w:rPr>
          <w:spacing w:val="-8"/>
        </w:rPr>
        <w:t xml:space="preserve"> </w:t>
      </w:r>
      <w:r>
        <w:t>are</w:t>
      </w:r>
      <w:r>
        <w:rPr>
          <w:spacing w:val="-6"/>
        </w:rPr>
        <w:t xml:space="preserve"> </w:t>
      </w:r>
      <w:r>
        <w:t>many</w:t>
      </w:r>
      <w:r>
        <w:rPr>
          <w:spacing w:val="-11"/>
        </w:rPr>
        <w:t xml:space="preserve"> </w:t>
      </w:r>
      <w:r>
        <w:t>reasons</w:t>
      </w:r>
      <w:r>
        <w:rPr>
          <w:spacing w:val="-3"/>
        </w:rPr>
        <w:t xml:space="preserve"> </w:t>
      </w:r>
      <w:r>
        <w:t>for</w:t>
      </w:r>
      <w:r>
        <w:rPr>
          <w:spacing w:val="-7"/>
        </w:rPr>
        <w:t xml:space="preserve"> </w:t>
      </w:r>
      <w:r>
        <w:t>the</w:t>
      </w:r>
      <w:r>
        <w:rPr>
          <w:spacing w:val="-7"/>
        </w:rPr>
        <w:t xml:space="preserve"> </w:t>
      </w:r>
      <w:r>
        <w:t>change.</w:t>
      </w:r>
      <w:r>
        <w:rPr>
          <w:spacing w:val="-6"/>
        </w:rPr>
        <w:t xml:space="preserve"> </w:t>
      </w:r>
      <w:r>
        <w:t>Change</w:t>
      </w:r>
      <w:r>
        <w:rPr>
          <w:spacing w:val="-6"/>
        </w:rPr>
        <w:t xml:space="preserve"> </w:t>
      </w:r>
      <w:r>
        <w:t>could</w:t>
      </w:r>
      <w:r>
        <w:rPr>
          <w:spacing w:val="-6"/>
        </w:rPr>
        <w:t xml:space="preserve"> </w:t>
      </w:r>
      <w:r>
        <w:t>happen</w:t>
      </w:r>
      <w:r>
        <w:rPr>
          <w:spacing w:val="-6"/>
        </w:rPr>
        <w:t xml:space="preserve"> </w:t>
      </w:r>
      <w:r>
        <w:t>because</w:t>
      </w:r>
      <w:r>
        <w:rPr>
          <w:spacing w:val="-6"/>
        </w:rPr>
        <w:t xml:space="preserve"> </w:t>
      </w:r>
      <w:r>
        <w:t>of some</w:t>
      </w:r>
      <w:r>
        <w:rPr>
          <w:spacing w:val="-7"/>
        </w:rPr>
        <w:t xml:space="preserve"> </w:t>
      </w:r>
      <w:r>
        <w:t>unexpected</w:t>
      </w:r>
      <w:r>
        <w:rPr>
          <w:spacing w:val="-6"/>
        </w:rPr>
        <w:t xml:space="preserve"> </w:t>
      </w:r>
      <w:r>
        <w:t>input</w:t>
      </w:r>
      <w:r>
        <w:rPr>
          <w:spacing w:val="-5"/>
        </w:rPr>
        <w:t xml:space="preserve"> </w:t>
      </w:r>
      <w:r>
        <w:t>values</w:t>
      </w:r>
      <w:r>
        <w:rPr>
          <w:spacing w:val="-6"/>
        </w:rPr>
        <w:t xml:space="preserve"> </w:t>
      </w:r>
      <w:r>
        <w:t>into</w:t>
      </w:r>
      <w:r>
        <w:rPr>
          <w:spacing w:val="-5"/>
        </w:rPr>
        <w:t xml:space="preserve"> </w:t>
      </w:r>
      <w:r>
        <w:t>the</w:t>
      </w:r>
      <w:r>
        <w:rPr>
          <w:spacing w:val="-6"/>
        </w:rPr>
        <w:t xml:space="preserve"> </w:t>
      </w:r>
      <w:r>
        <w:t>system.</w:t>
      </w:r>
      <w:r>
        <w:rPr>
          <w:spacing w:val="-1"/>
        </w:rPr>
        <w:t xml:space="preserve"> </w:t>
      </w:r>
      <w:r>
        <w:t>In</w:t>
      </w:r>
      <w:r>
        <w:rPr>
          <w:spacing w:val="-3"/>
        </w:rPr>
        <w:t xml:space="preserve"> </w:t>
      </w:r>
      <w:r>
        <w:t>addition,</w:t>
      </w:r>
      <w:r>
        <w:rPr>
          <w:spacing w:val="-5"/>
        </w:rPr>
        <w:t xml:space="preserve"> </w:t>
      </w:r>
      <w:r>
        <w:t>the</w:t>
      </w:r>
      <w:r>
        <w:rPr>
          <w:spacing w:val="-7"/>
        </w:rPr>
        <w:t xml:space="preserve"> </w:t>
      </w:r>
      <w:r>
        <w:t>changes</w:t>
      </w:r>
      <w:r>
        <w:rPr>
          <w:spacing w:val="-5"/>
        </w:rPr>
        <w:t xml:space="preserve"> </w:t>
      </w:r>
      <w:r>
        <w:t>in</w:t>
      </w:r>
      <w:r>
        <w:rPr>
          <w:spacing w:val="-5"/>
        </w:rPr>
        <w:t xml:space="preserve"> </w:t>
      </w:r>
      <w:r>
        <w:t>the</w:t>
      </w:r>
      <w:r>
        <w:rPr>
          <w:spacing w:val="-7"/>
        </w:rPr>
        <w:t xml:space="preserve"> </w:t>
      </w:r>
      <w:r>
        <w:t>system</w:t>
      </w:r>
      <w:r>
        <w:rPr>
          <w:spacing w:val="-5"/>
        </w:rPr>
        <w:t xml:space="preserve"> </w:t>
      </w:r>
      <w:r>
        <w:t>could</w:t>
      </w:r>
      <w:r>
        <w:rPr>
          <w:spacing w:val="-3"/>
        </w:rPr>
        <w:t xml:space="preserve"> </w:t>
      </w:r>
      <w:r>
        <w:t>directly affect the software operations. The software should be developed to accommodate changes that could happen during the post implementation</w:t>
      </w:r>
      <w:r>
        <w:rPr>
          <w:spacing w:val="-3"/>
        </w:rPr>
        <w:t xml:space="preserve"> </w:t>
      </w:r>
      <w:r>
        <w:t>period.</w:t>
      </w:r>
    </w:p>
    <w:p w:rsidR="00415B89" w:rsidRDefault="00415B89">
      <w:pPr>
        <w:pStyle w:val="BodyText"/>
        <w:spacing w:before="6"/>
      </w:pPr>
    </w:p>
    <w:p w:rsidR="00415B89" w:rsidRDefault="00FD2E24">
      <w:pPr>
        <w:pStyle w:val="BodyText"/>
        <w:ind w:left="837"/>
        <w:jc w:val="both"/>
      </w:pPr>
      <w:r>
        <w:t>There are various software process models like:-</w:t>
      </w:r>
    </w:p>
    <w:p w:rsidR="00415B89" w:rsidRDefault="00415B89">
      <w:pPr>
        <w:pStyle w:val="BodyText"/>
        <w:spacing w:before="4"/>
        <w:rPr>
          <w:sz w:val="36"/>
        </w:rPr>
      </w:pPr>
    </w:p>
    <w:p w:rsidR="00415B89" w:rsidRDefault="00FD2E24">
      <w:pPr>
        <w:pStyle w:val="ListParagraph"/>
        <w:numPr>
          <w:ilvl w:val="4"/>
          <w:numId w:val="14"/>
        </w:numPr>
        <w:tabs>
          <w:tab w:val="left" w:pos="1560"/>
        </w:tabs>
        <w:ind w:hanging="361"/>
        <w:rPr>
          <w:sz w:val="24"/>
        </w:rPr>
      </w:pPr>
      <w:r>
        <w:rPr>
          <w:sz w:val="24"/>
        </w:rPr>
        <w:t>Prototyping</w:t>
      </w:r>
      <w:r>
        <w:rPr>
          <w:spacing w:val="-3"/>
          <w:sz w:val="24"/>
        </w:rPr>
        <w:t xml:space="preserve"> </w:t>
      </w:r>
      <w:r>
        <w:rPr>
          <w:sz w:val="24"/>
        </w:rPr>
        <w:t>Model</w:t>
      </w:r>
    </w:p>
    <w:p w:rsidR="00415B89" w:rsidRDefault="00415B89">
      <w:pPr>
        <w:pStyle w:val="BodyText"/>
      </w:pPr>
    </w:p>
    <w:p w:rsidR="00415B89" w:rsidRDefault="00FD2E24">
      <w:pPr>
        <w:pStyle w:val="ListParagraph"/>
        <w:numPr>
          <w:ilvl w:val="4"/>
          <w:numId w:val="14"/>
        </w:numPr>
        <w:tabs>
          <w:tab w:val="left" w:pos="1560"/>
        </w:tabs>
        <w:ind w:hanging="361"/>
        <w:rPr>
          <w:sz w:val="24"/>
        </w:rPr>
      </w:pPr>
      <w:r>
        <w:rPr>
          <w:sz w:val="24"/>
        </w:rPr>
        <w:t>RAD</w:t>
      </w:r>
      <w:r>
        <w:rPr>
          <w:spacing w:val="-1"/>
          <w:sz w:val="24"/>
        </w:rPr>
        <w:t xml:space="preserve"> </w:t>
      </w:r>
      <w:r>
        <w:rPr>
          <w:sz w:val="24"/>
        </w:rPr>
        <w:t>Model</w:t>
      </w:r>
    </w:p>
    <w:p w:rsidR="00415B89" w:rsidRDefault="00415B89">
      <w:pPr>
        <w:pStyle w:val="BodyText"/>
      </w:pPr>
    </w:p>
    <w:p w:rsidR="00415B89" w:rsidRDefault="00FD2E24">
      <w:pPr>
        <w:pStyle w:val="ListParagraph"/>
        <w:numPr>
          <w:ilvl w:val="4"/>
          <w:numId w:val="14"/>
        </w:numPr>
        <w:tabs>
          <w:tab w:val="left" w:pos="1560"/>
        </w:tabs>
        <w:ind w:hanging="361"/>
        <w:rPr>
          <w:sz w:val="24"/>
        </w:rPr>
      </w:pPr>
      <w:r>
        <w:rPr>
          <w:sz w:val="24"/>
        </w:rPr>
        <w:t>The Spiral</w:t>
      </w:r>
      <w:r>
        <w:rPr>
          <w:spacing w:val="-3"/>
          <w:sz w:val="24"/>
        </w:rPr>
        <w:t xml:space="preserve"> </w:t>
      </w:r>
      <w:r>
        <w:rPr>
          <w:sz w:val="24"/>
        </w:rPr>
        <w:t>Model</w:t>
      </w:r>
    </w:p>
    <w:p w:rsidR="00415B89" w:rsidRDefault="00415B89">
      <w:pPr>
        <w:pStyle w:val="BodyText"/>
      </w:pPr>
    </w:p>
    <w:p w:rsidR="00415B89" w:rsidRDefault="00FD2E24">
      <w:pPr>
        <w:pStyle w:val="ListParagraph"/>
        <w:numPr>
          <w:ilvl w:val="4"/>
          <w:numId w:val="14"/>
        </w:numPr>
        <w:tabs>
          <w:tab w:val="left" w:pos="1560"/>
        </w:tabs>
        <w:ind w:hanging="361"/>
        <w:rPr>
          <w:sz w:val="24"/>
        </w:rPr>
      </w:pPr>
      <w:r>
        <w:rPr>
          <w:sz w:val="24"/>
        </w:rPr>
        <w:t>The Waterfall</w:t>
      </w:r>
      <w:r>
        <w:rPr>
          <w:spacing w:val="-3"/>
          <w:sz w:val="24"/>
        </w:rPr>
        <w:t xml:space="preserve"> </w:t>
      </w:r>
      <w:r>
        <w:rPr>
          <w:sz w:val="24"/>
        </w:rPr>
        <w:t>Model</w:t>
      </w:r>
    </w:p>
    <w:p w:rsidR="00415B89" w:rsidRDefault="00415B89">
      <w:pPr>
        <w:pStyle w:val="BodyText"/>
      </w:pPr>
    </w:p>
    <w:p w:rsidR="00415B89" w:rsidRDefault="00FD2E24">
      <w:pPr>
        <w:pStyle w:val="ListParagraph"/>
        <w:numPr>
          <w:ilvl w:val="4"/>
          <w:numId w:val="14"/>
        </w:numPr>
        <w:tabs>
          <w:tab w:val="left" w:pos="1560"/>
        </w:tabs>
        <w:ind w:hanging="361"/>
        <w:rPr>
          <w:sz w:val="24"/>
        </w:rPr>
      </w:pPr>
      <w:r>
        <w:rPr>
          <w:sz w:val="24"/>
        </w:rPr>
        <w:t>The Iterative</w:t>
      </w:r>
      <w:r>
        <w:rPr>
          <w:spacing w:val="-2"/>
          <w:sz w:val="24"/>
        </w:rPr>
        <w:t xml:space="preserve"> </w:t>
      </w:r>
      <w:r>
        <w:rPr>
          <w:sz w:val="24"/>
        </w:rPr>
        <w:t>Model</w:t>
      </w:r>
    </w:p>
    <w:p w:rsidR="00415B89" w:rsidRDefault="00415B89">
      <w:pPr>
        <w:pStyle w:val="BodyText"/>
        <w:rPr>
          <w:sz w:val="26"/>
        </w:rPr>
      </w:pPr>
    </w:p>
    <w:p w:rsidR="00415B89" w:rsidRDefault="00415B89">
      <w:pPr>
        <w:pStyle w:val="BodyText"/>
        <w:spacing w:before="3"/>
        <w:rPr>
          <w:sz w:val="22"/>
        </w:rPr>
      </w:pPr>
    </w:p>
    <w:p w:rsidR="00415B89" w:rsidRDefault="00FD2E24">
      <w:pPr>
        <w:pStyle w:val="BodyText"/>
        <w:spacing w:line="362" w:lineRule="auto"/>
        <w:ind w:left="837" w:right="642"/>
        <w:jc w:val="both"/>
      </w:pPr>
      <w:r>
        <w:t>Of all these process models we’ve used the Iterative model(The Linear Sequential Model) for the development of our project.</w:t>
      </w:r>
    </w:p>
    <w:p w:rsidR="00415B89" w:rsidRDefault="00415B89">
      <w:pPr>
        <w:spacing w:line="362" w:lineRule="auto"/>
        <w:jc w:val="both"/>
        <w:sectPr w:rsidR="00415B89">
          <w:pgSz w:w="12240" w:h="15840"/>
          <w:pgMar w:top="1140" w:right="440" w:bottom="640" w:left="860" w:header="0" w:footer="444" w:gutter="0"/>
          <w:cols w:space="720"/>
        </w:sectPr>
      </w:pPr>
    </w:p>
    <w:p w:rsidR="00415B89" w:rsidRDefault="00FD2E24">
      <w:pPr>
        <w:pStyle w:val="Heading5"/>
        <w:numPr>
          <w:ilvl w:val="1"/>
          <w:numId w:val="17"/>
        </w:numPr>
        <w:tabs>
          <w:tab w:val="left" w:pos="1559"/>
          <w:tab w:val="left" w:pos="1560"/>
        </w:tabs>
        <w:spacing w:before="58"/>
        <w:ind w:hanging="721"/>
      </w:pPr>
      <w:bookmarkStart w:id="32" w:name="3.5_Process_Model"/>
      <w:bookmarkEnd w:id="32"/>
      <w:r>
        <w:lastRenderedPageBreak/>
        <w:t>Process</w:t>
      </w:r>
      <w:r>
        <w:rPr>
          <w:spacing w:val="-3"/>
        </w:rPr>
        <w:t xml:space="preserve"> </w:t>
      </w:r>
      <w:r>
        <w:t>Model</w:t>
      </w:r>
    </w:p>
    <w:p w:rsidR="00415B89" w:rsidRDefault="00415B89">
      <w:pPr>
        <w:pStyle w:val="BodyText"/>
        <w:spacing w:before="11"/>
        <w:rPr>
          <w:b/>
          <w:sz w:val="32"/>
        </w:rPr>
      </w:pPr>
    </w:p>
    <w:p w:rsidR="00415B89" w:rsidRDefault="00FD2E24">
      <w:pPr>
        <w:ind w:left="839"/>
        <w:rPr>
          <w:b/>
          <w:sz w:val="24"/>
        </w:rPr>
      </w:pPr>
      <w:r>
        <w:rPr>
          <w:sz w:val="24"/>
        </w:rPr>
        <w:t xml:space="preserve">Process Model Used for the Project : </w:t>
      </w:r>
      <w:r>
        <w:rPr>
          <w:b/>
          <w:sz w:val="24"/>
        </w:rPr>
        <w:t>Iterative Model</w:t>
      </w:r>
    </w:p>
    <w:p w:rsidR="00415B89" w:rsidRDefault="00415B89">
      <w:pPr>
        <w:pStyle w:val="BodyText"/>
        <w:spacing w:before="5"/>
        <w:rPr>
          <w:b/>
          <w:sz w:val="29"/>
        </w:rPr>
      </w:pPr>
    </w:p>
    <w:p w:rsidR="00415B89" w:rsidRDefault="00FD2E24">
      <w:pPr>
        <w:pStyle w:val="BodyText"/>
        <w:spacing w:line="360" w:lineRule="auto"/>
        <w:ind w:left="839" w:right="484"/>
      </w:pPr>
      <w:r>
        <w:t>The cascading effect from one phase to the other as is illustrated in figure. In this model each phase well defined starting and ending point, with identifiable deliveries to the next phase.</w:t>
      </w:r>
    </w:p>
    <w:p w:rsidR="00415B89" w:rsidRDefault="00FD2E24">
      <w:pPr>
        <w:pStyle w:val="BodyText"/>
        <w:spacing w:before="199"/>
        <w:ind w:left="839"/>
      </w:pPr>
      <w:r>
        <w:t>This model is sometimes referred to as the linear sequential model or the software life cycle</w:t>
      </w:r>
    </w:p>
    <w:p w:rsidR="00415B89" w:rsidRDefault="00415B89">
      <w:pPr>
        <w:sectPr w:rsidR="00415B89">
          <w:pgSz w:w="12240" w:h="15840"/>
          <w:pgMar w:top="1160" w:right="440" w:bottom="640" w:left="860" w:header="0" w:footer="444" w:gutter="0"/>
          <w:cols w:space="720"/>
        </w:sectPr>
      </w:pPr>
    </w:p>
    <w:p w:rsidR="00415B89" w:rsidRDefault="00415B89">
      <w:pPr>
        <w:pStyle w:val="BodyText"/>
        <w:rPr>
          <w:sz w:val="20"/>
        </w:rPr>
      </w:pPr>
    </w:p>
    <w:p w:rsidR="00415B89" w:rsidRDefault="00415B89">
      <w:pPr>
        <w:pStyle w:val="BodyText"/>
        <w:rPr>
          <w:sz w:val="20"/>
        </w:rPr>
      </w:pPr>
    </w:p>
    <w:p w:rsidR="00415B89" w:rsidRDefault="00415B89">
      <w:pPr>
        <w:pStyle w:val="BodyText"/>
        <w:spacing w:before="5"/>
        <w:rPr>
          <w:sz w:val="13"/>
        </w:rPr>
      </w:pPr>
    </w:p>
    <w:p w:rsidR="00415B89" w:rsidRDefault="00411468">
      <w:pPr>
        <w:pStyle w:val="BodyText"/>
        <w:ind w:left="1487"/>
        <w:rPr>
          <w:sz w:val="20"/>
        </w:rPr>
      </w:pPr>
      <w:r>
        <w:rPr>
          <w:noProof/>
          <w:sz w:val="20"/>
        </w:rPr>
        <mc:AlternateContent>
          <mc:Choice Requires="wpg">
            <w:drawing>
              <wp:inline distT="0" distB="0" distL="0" distR="0">
                <wp:extent cx="5153025" cy="5022850"/>
                <wp:effectExtent l="8890" t="8255" r="10160" b="7620"/>
                <wp:docPr id="1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5022850"/>
                          <a:chOff x="0" y="0"/>
                          <a:chExt cx="8115" cy="7910"/>
                        </a:xfrm>
                      </wpg:grpSpPr>
                      <pic:pic xmlns:pic="http://schemas.openxmlformats.org/drawingml/2006/picture">
                        <pic:nvPicPr>
                          <pic:cNvPr id="125" name="Picture 6" descr="schematic illustration the waterfall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 y="37"/>
                            <a:ext cx="7587" cy="7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 name="Rectangle 7"/>
                        <wps:cNvSpPr>
                          <a:spLocks noChangeArrowheads="1"/>
                        </wps:cNvSpPr>
                        <wps:spPr bwMode="auto">
                          <a:xfrm>
                            <a:off x="5" y="5"/>
                            <a:ext cx="8105" cy="79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5" o:spid="_x0000_s1026" style="width:405.75pt;height:395.5pt;mso-position-horizontal-relative:char;mso-position-vertical-relative:line" coordsize="8115,7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schematic illustration the waterfall model" style="position:absolute;left:39;top:37;width:7587;height:7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0amnDAAAA3AAAAA8AAABkcnMvZG93bnJldi54bWxET91qwjAUvh/4DuEMdiMzVZmMzigiE1fY&#10;xaZ7gLPmrClrTrokrfXtjSDs7nx8v2e5HmwjevKhdqxgOslAEJdO11wp+DruHp9BhIissXFMCs4U&#10;YL0a3S0x1+7En9QfYiVSCIccFZgY21zKUBqyGCauJU7cj/MWY4K+ktrjKYXbRs6ybCEt1pwaDLa0&#10;NVT+HjqroHv96wu38+17UYz33Tz4j735Vurhfti8gIg0xH/xzf2m0/zZE1yfSRfI1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LRqacMAAADcAAAADwAAAAAAAAAAAAAAAACf&#10;AgAAZHJzL2Rvd25yZXYueG1sUEsFBgAAAAAEAAQA9wAAAI8DAAAAAA==&#10;">
                  <v:imagedata r:id="rId17" o:title="schematic illustration the waterfall model"/>
                </v:shape>
                <v:rect id="Rectangle 7" o:spid="_x0000_s1028" style="position:absolute;left:5;top:5;width:8105;height:7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a8AA&#10;AADcAAAADwAAAGRycy9kb3ducmV2LnhtbERP3WrCMBS+F3yHcITdyEzXghvVKDIYeCXU+QCH5qwp&#10;JieliTZ7ezMQdnc+vt+z3SdnxZ3G0HtW8LYqQBC3XvfcKbh8f71+gAgRWaP1TAp+KcB+N59tsdZ+&#10;4obu59iJHMKhRgUmxqGWMrSGHIaVH4gz9+NHhzHDsZN6xCmHOyvLolhLhz3nBoMDfRpqr+ebU7AM&#10;NjnTdFXZvKfL4TbZqjpZpV4W6bABESnFf/HTfdR5frmGv2fyB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C+a8AAAADcAAAADwAAAAAAAAAAAAAAAACYAgAAZHJzL2Rvd25y&#10;ZXYueG1sUEsFBgAAAAAEAAQA9QAAAIUDAAAAAA==&#10;" filled="f" strokeweight=".5pt"/>
                <w10:anchorlock/>
              </v:group>
            </w:pict>
          </mc:Fallback>
        </mc:AlternateContent>
      </w:r>
    </w:p>
    <w:p w:rsidR="00415B89" w:rsidRDefault="00415B89">
      <w:pPr>
        <w:pStyle w:val="BodyText"/>
        <w:spacing w:before="2"/>
        <w:rPr>
          <w:sz w:val="28"/>
        </w:rPr>
      </w:pPr>
    </w:p>
    <w:p w:rsidR="00415B89" w:rsidRDefault="00FD2E24">
      <w:pPr>
        <w:spacing w:before="92"/>
        <w:ind w:left="3259" w:right="3104"/>
        <w:jc w:val="center"/>
      </w:pPr>
      <w:r>
        <w:t>Figure 3.5 : Process Model</w:t>
      </w:r>
    </w:p>
    <w:p w:rsidR="00415B89" w:rsidRDefault="00415B89">
      <w:pPr>
        <w:pStyle w:val="BodyText"/>
        <w:spacing w:before="4"/>
        <w:rPr>
          <w:sz w:val="28"/>
        </w:rPr>
      </w:pPr>
    </w:p>
    <w:p w:rsidR="00415B89" w:rsidRDefault="00FD2E24">
      <w:pPr>
        <w:pStyle w:val="BodyText"/>
        <w:ind w:left="839"/>
      </w:pPr>
      <w:r>
        <w:t>The model consists of six distinct stages, namely:</w:t>
      </w:r>
    </w:p>
    <w:p w:rsidR="00415B89" w:rsidRDefault="00415B89">
      <w:pPr>
        <w:pStyle w:val="BodyText"/>
        <w:spacing w:before="5"/>
        <w:rPr>
          <w:sz w:val="29"/>
        </w:rPr>
      </w:pPr>
    </w:p>
    <w:p w:rsidR="00415B89" w:rsidRDefault="00FD2E24">
      <w:pPr>
        <w:ind w:left="839"/>
        <w:rPr>
          <w:sz w:val="24"/>
        </w:rPr>
      </w:pPr>
      <w:r>
        <w:rPr>
          <w:sz w:val="24"/>
        </w:rPr>
        <w:t xml:space="preserve">In the </w:t>
      </w:r>
      <w:r>
        <w:rPr>
          <w:b/>
          <w:sz w:val="24"/>
        </w:rPr>
        <w:t xml:space="preserve">requirements analysis </w:t>
      </w:r>
      <w:r>
        <w:rPr>
          <w:sz w:val="24"/>
        </w:rPr>
        <w:t>phase</w:t>
      </w:r>
    </w:p>
    <w:p w:rsidR="00415B89" w:rsidRDefault="00415B89">
      <w:pPr>
        <w:pStyle w:val="BodyText"/>
        <w:spacing w:before="5"/>
        <w:rPr>
          <w:sz w:val="29"/>
        </w:rPr>
      </w:pPr>
    </w:p>
    <w:p w:rsidR="00415B89" w:rsidRDefault="00FD2E24">
      <w:pPr>
        <w:pStyle w:val="ListParagraph"/>
        <w:numPr>
          <w:ilvl w:val="2"/>
          <w:numId w:val="17"/>
        </w:numPr>
        <w:tabs>
          <w:tab w:val="left" w:pos="1679"/>
          <w:tab w:val="left" w:pos="1680"/>
        </w:tabs>
        <w:ind w:hanging="421"/>
        <w:rPr>
          <w:sz w:val="24"/>
        </w:rPr>
      </w:pPr>
      <w:r>
        <w:rPr>
          <w:sz w:val="24"/>
        </w:rPr>
        <w:t>The problem is specified along with the desired service objectives</w:t>
      </w:r>
      <w:r>
        <w:rPr>
          <w:spacing w:val="-4"/>
          <w:sz w:val="24"/>
        </w:rPr>
        <w:t xml:space="preserve"> </w:t>
      </w:r>
      <w:r>
        <w:rPr>
          <w:sz w:val="24"/>
        </w:rPr>
        <w:t>(goals)</w:t>
      </w:r>
    </w:p>
    <w:p w:rsidR="00415B89" w:rsidRDefault="00415B89">
      <w:pPr>
        <w:pStyle w:val="BodyText"/>
        <w:spacing w:before="5"/>
        <w:rPr>
          <w:sz w:val="29"/>
        </w:rPr>
      </w:pPr>
    </w:p>
    <w:p w:rsidR="00415B89" w:rsidRDefault="00FD2E24">
      <w:pPr>
        <w:pStyle w:val="ListParagraph"/>
        <w:numPr>
          <w:ilvl w:val="2"/>
          <w:numId w:val="17"/>
        </w:numPr>
        <w:tabs>
          <w:tab w:val="left" w:pos="1679"/>
          <w:tab w:val="left" w:pos="1680"/>
        </w:tabs>
        <w:ind w:hanging="421"/>
        <w:rPr>
          <w:sz w:val="24"/>
        </w:rPr>
      </w:pPr>
      <w:r>
        <w:rPr>
          <w:sz w:val="24"/>
        </w:rPr>
        <w:t>The constraints are</w:t>
      </w:r>
      <w:r>
        <w:rPr>
          <w:spacing w:val="-3"/>
          <w:sz w:val="24"/>
        </w:rPr>
        <w:t xml:space="preserve"> </w:t>
      </w:r>
      <w:r>
        <w:rPr>
          <w:sz w:val="24"/>
        </w:rPr>
        <w:t>identified</w:t>
      </w:r>
    </w:p>
    <w:p w:rsidR="00415B89" w:rsidRDefault="00415B89">
      <w:pPr>
        <w:pStyle w:val="BodyText"/>
        <w:spacing w:before="5"/>
        <w:rPr>
          <w:sz w:val="29"/>
        </w:rPr>
      </w:pPr>
    </w:p>
    <w:p w:rsidR="00415B89" w:rsidRDefault="00FD2E24">
      <w:pPr>
        <w:ind w:left="839"/>
        <w:rPr>
          <w:sz w:val="24"/>
        </w:rPr>
      </w:pPr>
      <w:r>
        <w:rPr>
          <w:sz w:val="24"/>
        </w:rPr>
        <w:t xml:space="preserve">In the </w:t>
      </w:r>
      <w:r>
        <w:rPr>
          <w:b/>
          <w:sz w:val="24"/>
        </w:rPr>
        <w:t xml:space="preserve">specification phase </w:t>
      </w:r>
      <w:r>
        <w:rPr>
          <w:sz w:val="24"/>
        </w:rPr>
        <w:t>the system specification is produced from the detailed definitions of</w:t>
      </w:r>
    </w:p>
    <w:p w:rsidR="00415B89" w:rsidRDefault="00415B89">
      <w:pPr>
        <w:rPr>
          <w:sz w:val="24"/>
        </w:rPr>
        <w:sectPr w:rsidR="00415B89">
          <w:pgSz w:w="12240" w:h="15840"/>
          <w:pgMar w:top="1500" w:right="440" w:bottom="640" w:left="860" w:header="0" w:footer="444" w:gutter="0"/>
          <w:cols w:space="720"/>
        </w:sectPr>
      </w:pPr>
    </w:p>
    <w:p w:rsidR="00415B89" w:rsidRDefault="00FD2E24">
      <w:pPr>
        <w:pStyle w:val="ListParagraph"/>
        <w:numPr>
          <w:ilvl w:val="0"/>
          <w:numId w:val="18"/>
        </w:numPr>
        <w:tabs>
          <w:tab w:val="left" w:pos="1165"/>
        </w:tabs>
        <w:spacing w:before="73"/>
        <w:ind w:hanging="326"/>
        <w:rPr>
          <w:sz w:val="24"/>
        </w:rPr>
      </w:pPr>
      <w:r>
        <w:rPr>
          <w:sz w:val="24"/>
        </w:rPr>
        <w:lastRenderedPageBreak/>
        <w:t>and (b) above. This document should clearly define the product</w:t>
      </w:r>
      <w:r>
        <w:rPr>
          <w:spacing w:val="-10"/>
          <w:sz w:val="24"/>
        </w:rPr>
        <w:t xml:space="preserve"> </w:t>
      </w:r>
      <w:r>
        <w:rPr>
          <w:sz w:val="24"/>
        </w:rPr>
        <w:t>function.</w:t>
      </w:r>
    </w:p>
    <w:p w:rsidR="00415B89" w:rsidRDefault="00415B89">
      <w:pPr>
        <w:pStyle w:val="BodyText"/>
        <w:spacing w:before="8"/>
        <w:rPr>
          <w:sz w:val="29"/>
        </w:rPr>
      </w:pPr>
    </w:p>
    <w:p w:rsidR="00415B89" w:rsidRDefault="00FD2E24">
      <w:pPr>
        <w:pStyle w:val="BodyText"/>
        <w:spacing w:line="360" w:lineRule="auto"/>
        <w:ind w:left="839" w:right="1682"/>
      </w:pPr>
      <w:r>
        <w:t xml:space="preserve">In the system and software </w:t>
      </w:r>
      <w:r>
        <w:rPr>
          <w:b/>
        </w:rPr>
        <w:t>design phase</w:t>
      </w:r>
      <w:r>
        <w:t>, the system specifications are translated into a software representation. The software engineer at this stage is concerned with:</w:t>
      </w:r>
    </w:p>
    <w:p w:rsidR="00415B89" w:rsidRDefault="00FD2E24">
      <w:pPr>
        <w:pStyle w:val="ListParagraph"/>
        <w:numPr>
          <w:ilvl w:val="1"/>
          <w:numId w:val="18"/>
        </w:numPr>
        <w:tabs>
          <w:tab w:val="left" w:pos="1679"/>
          <w:tab w:val="left" w:pos="1680"/>
        </w:tabs>
        <w:spacing w:before="197"/>
        <w:ind w:hanging="421"/>
        <w:rPr>
          <w:sz w:val="24"/>
        </w:rPr>
      </w:pPr>
      <w:r>
        <w:rPr>
          <w:sz w:val="24"/>
        </w:rPr>
        <w:t>Data</w:t>
      </w:r>
      <w:r>
        <w:rPr>
          <w:spacing w:val="-4"/>
          <w:sz w:val="24"/>
        </w:rPr>
        <w:t xml:space="preserve"> </w:t>
      </w:r>
      <w:r>
        <w:rPr>
          <w:sz w:val="24"/>
        </w:rPr>
        <w:t>structure</w:t>
      </w:r>
    </w:p>
    <w:p w:rsidR="00415B89" w:rsidRDefault="00415B89">
      <w:pPr>
        <w:pStyle w:val="BodyText"/>
        <w:spacing w:before="5"/>
        <w:rPr>
          <w:sz w:val="29"/>
        </w:rPr>
      </w:pPr>
    </w:p>
    <w:p w:rsidR="00415B89" w:rsidRDefault="00FD2E24">
      <w:pPr>
        <w:pStyle w:val="ListParagraph"/>
        <w:numPr>
          <w:ilvl w:val="1"/>
          <w:numId w:val="18"/>
        </w:numPr>
        <w:tabs>
          <w:tab w:val="left" w:pos="1679"/>
          <w:tab w:val="left" w:pos="1680"/>
        </w:tabs>
        <w:ind w:hanging="421"/>
        <w:rPr>
          <w:sz w:val="24"/>
        </w:rPr>
      </w:pPr>
      <w:r>
        <w:rPr>
          <w:sz w:val="24"/>
        </w:rPr>
        <w:t>Software</w:t>
      </w:r>
      <w:r>
        <w:rPr>
          <w:spacing w:val="-3"/>
          <w:sz w:val="24"/>
        </w:rPr>
        <w:t xml:space="preserve"> </w:t>
      </w:r>
      <w:r>
        <w:rPr>
          <w:sz w:val="24"/>
        </w:rPr>
        <w:t>architecture</w:t>
      </w:r>
    </w:p>
    <w:p w:rsidR="00415B89" w:rsidRDefault="00415B89">
      <w:pPr>
        <w:pStyle w:val="BodyText"/>
        <w:spacing w:before="5"/>
        <w:rPr>
          <w:sz w:val="29"/>
        </w:rPr>
      </w:pPr>
    </w:p>
    <w:p w:rsidR="00415B89" w:rsidRDefault="00FD2E24">
      <w:pPr>
        <w:pStyle w:val="ListParagraph"/>
        <w:numPr>
          <w:ilvl w:val="1"/>
          <w:numId w:val="18"/>
        </w:numPr>
        <w:tabs>
          <w:tab w:val="left" w:pos="1679"/>
          <w:tab w:val="left" w:pos="1680"/>
        </w:tabs>
        <w:ind w:hanging="421"/>
        <w:rPr>
          <w:sz w:val="24"/>
        </w:rPr>
      </w:pPr>
      <w:r>
        <w:rPr>
          <w:sz w:val="24"/>
        </w:rPr>
        <w:t>Algorithmic</w:t>
      </w:r>
      <w:r>
        <w:rPr>
          <w:spacing w:val="-6"/>
          <w:sz w:val="24"/>
        </w:rPr>
        <w:t xml:space="preserve"> </w:t>
      </w:r>
      <w:r>
        <w:rPr>
          <w:sz w:val="24"/>
        </w:rPr>
        <w:t>detail</w:t>
      </w:r>
    </w:p>
    <w:p w:rsidR="00415B89" w:rsidRDefault="00415B89">
      <w:pPr>
        <w:pStyle w:val="BodyText"/>
        <w:spacing w:before="5"/>
        <w:rPr>
          <w:sz w:val="29"/>
        </w:rPr>
      </w:pPr>
    </w:p>
    <w:p w:rsidR="00415B89" w:rsidRDefault="00FD2E24">
      <w:pPr>
        <w:pStyle w:val="ListParagraph"/>
        <w:numPr>
          <w:ilvl w:val="1"/>
          <w:numId w:val="18"/>
        </w:numPr>
        <w:tabs>
          <w:tab w:val="left" w:pos="1679"/>
          <w:tab w:val="left" w:pos="1680"/>
        </w:tabs>
        <w:ind w:hanging="421"/>
        <w:rPr>
          <w:sz w:val="24"/>
        </w:rPr>
      </w:pPr>
      <w:r>
        <w:rPr>
          <w:sz w:val="24"/>
        </w:rPr>
        <w:t>Interface representations</w:t>
      </w:r>
    </w:p>
    <w:p w:rsidR="00415B89" w:rsidRDefault="00415B89">
      <w:pPr>
        <w:pStyle w:val="BodyText"/>
        <w:spacing w:before="5"/>
        <w:rPr>
          <w:sz w:val="29"/>
        </w:rPr>
      </w:pPr>
    </w:p>
    <w:p w:rsidR="00415B89" w:rsidRDefault="00FD2E24">
      <w:pPr>
        <w:pStyle w:val="BodyText"/>
        <w:spacing w:line="360" w:lineRule="auto"/>
        <w:ind w:left="839" w:right="650"/>
        <w:jc w:val="both"/>
      </w:pPr>
      <w:r>
        <w:t>The hardware requirements are also determined at this stage along with a picture of the overall system</w:t>
      </w:r>
      <w:r>
        <w:rPr>
          <w:spacing w:val="-8"/>
        </w:rPr>
        <w:t xml:space="preserve"> </w:t>
      </w:r>
      <w:r>
        <w:t>architecture.</w:t>
      </w:r>
      <w:r>
        <w:rPr>
          <w:spacing w:val="-8"/>
        </w:rPr>
        <w:t xml:space="preserve"> </w:t>
      </w:r>
      <w:r>
        <w:t>By</w:t>
      </w:r>
      <w:r>
        <w:rPr>
          <w:spacing w:val="-12"/>
        </w:rPr>
        <w:t xml:space="preserve"> </w:t>
      </w:r>
      <w:r>
        <w:t>the</w:t>
      </w:r>
      <w:r>
        <w:rPr>
          <w:spacing w:val="-9"/>
        </w:rPr>
        <w:t xml:space="preserve"> </w:t>
      </w:r>
      <w:r>
        <w:t>end</w:t>
      </w:r>
      <w:r>
        <w:rPr>
          <w:spacing w:val="-8"/>
        </w:rPr>
        <w:t xml:space="preserve"> </w:t>
      </w:r>
      <w:r>
        <w:t>of</w:t>
      </w:r>
      <w:r>
        <w:rPr>
          <w:spacing w:val="-8"/>
        </w:rPr>
        <w:t xml:space="preserve"> </w:t>
      </w:r>
      <w:r>
        <w:t>this</w:t>
      </w:r>
      <w:r>
        <w:rPr>
          <w:spacing w:val="-7"/>
        </w:rPr>
        <w:t xml:space="preserve"> </w:t>
      </w:r>
      <w:r>
        <w:t>stage</w:t>
      </w:r>
      <w:r>
        <w:rPr>
          <w:spacing w:val="-10"/>
        </w:rPr>
        <w:t xml:space="preserve"> </w:t>
      </w:r>
      <w:r>
        <w:t>should</w:t>
      </w:r>
      <w:r>
        <w:rPr>
          <w:spacing w:val="-8"/>
        </w:rPr>
        <w:t xml:space="preserve"> </w:t>
      </w:r>
      <w:r>
        <w:t>the</w:t>
      </w:r>
      <w:r>
        <w:rPr>
          <w:spacing w:val="-8"/>
        </w:rPr>
        <w:t xml:space="preserve"> </w:t>
      </w:r>
      <w:r>
        <w:t>software</w:t>
      </w:r>
      <w:r>
        <w:rPr>
          <w:spacing w:val="-9"/>
        </w:rPr>
        <w:t xml:space="preserve"> </w:t>
      </w:r>
      <w:r>
        <w:t>engineer</w:t>
      </w:r>
      <w:r>
        <w:rPr>
          <w:spacing w:val="-8"/>
        </w:rPr>
        <w:t xml:space="preserve"> </w:t>
      </w:r>
      <w:r>
        <w:t>should</w:t>
      </w:r>
      <w:r>
        <w:rPr>
          <w:spacing w:val="-7"/>
        </w:rPr>
        <w:t xml:space="preserve"> </w:t>
      </w:r>
      <w:r>
        <w:t>be</w:t>
      </w:r>
      <w:r>
        <w:rPr>
          <w:spacing w:val="-9"/>
        </w:rPr>
        <w:t xml:space="preserve"> </w:t>
      </w:r>
      <w:r>
        <w:t>able</w:t>
      </w:r>
      <w:r>
        <w:rPr>
          <w:spacing w:val="-9"/>
        </w:rPr>
        <w:t xml:space="preserve"> </w:t>
      </w:r>
      <w:r>
        <w:t>to</w:t>
      </w:r>
      <w:r>
        <w:rPr>
          <w:spacing w:val="-7"/>
        </w:rPr>
        <w:t xml:space="preserve"> </w:t>
      </w:r>
      <w:r>
        <w:t>identify the relationship between the hardware, software and the associated interfaces. Any faults in the specification should ideally not be passed down</w:t>
      </w:r>
      <w:r>
        <w:rPr>
          <w:spacing w:val="-10"/>
        </w:rPr>
        <w:t xml:space="preserve"> </w:t>
      </w:r>
      <w:r>
        <w:t>stream.</w:t>
      </w:r>
    </w:p>
    <w:p w:rsidR="00415B89" w:rsidRDefault="00FD2E24">
      <w:pPr>
        <w:spacing w:before="200"/>
        <w:ind w:left="839"/>
        <w:jc w:val="both"/>
        <w:rPr>
          <w:sz w:val="24"/>
        </w:rPr>
      </w:pPr>
      <w:r>
        <w:rPr>
          <w:sz w:val="24"/>
        </w:rPr>
        <w:t xml:space="preserve">In the </w:t>
      </w:r>
      <w:r>
        <w:rPr>
          <w:b/>
          <w:sz w:val="24"/>
        </w:rPr>
        <w:t xml:space="preserve">implementation and testing </w:t>
      </w:r>
      <w:r>
        <w:rPr>
          <w:sz w:val="24"/>
        </w:rPr>
        <w:t>phase stage the designs are translated into the software domain</w:t>
      </w:r>
    </w:p>
    <w:p w:rsidR="00415B89" w:rsidRDefault="00415B89">
      <w:pPr>
        <w:pStyle w:val="BodyText"/>
        <w:spacing w:before="2"/>
        <w:rPr>
          <w:sz w:val="29"/>
        </w:rPr>
      </w:pPr>
    </w:p>
    <w:p w:rsidR="00415B89" w:rsidRDefault="00FD2E24">
      <w:pPr>
        <w:pStyle w:val="ListParagraph"/>
        <w:numPr>
          <w:ilvl w:val="0"/>
          <w:numId w:val="19"/>
        </w:numPr>
        <w:tabs>
          <w:tab w:val="left" w:pos="1679"/>
          <w:tab w:val="left" w:pos="1680"/>
        </w:tabs>
        <w:ind w:hanging="421"/>
        <w:rPr>
          <w:sz w:val="24"/>
        </w:rPr>
      </w:pPr>
      <w:r>
        <w:rPr>
          <w:sz w:val="24"/>
        </w:rPr>
        <w:t>Detailed documentation from the design phase can significantly reduce the coding</w:t>
      </w:r>
      <w:r>
        <w:rPr>
          <w:spacing w:val="-10"/>
          <w:sz w:val="24"/>
        </w:rPr>
        <w:t xml:space="preserve"> </w:t>
      </w:r>
      <w:r>
        <w:rPr>
          <w:sz w:val="24"/>
        </w:rPr>
        <w:t>effort.</w:t>
      </w:r>
    </w:p>
    <w:p w:rsidR="00415B89" w:rsidRDefault="00415B89">
      <w:pPr>
        <w:pStyle w:val="BodyText"/>
        <w:spacing w:before="5"/>
        <w:rPr>
          <w:sz w:val="29"/>
        </w:rPr>
      </w:pPr>
    </w:p>
    <w:p w:rsidR="00415B89" w:rsidRDefault="00FD2E24">
      <w:pPr>
        <w:pStyle w:val="ListParagraph"/>
        <w:numPr>
          <w:ilvl w:val="0"/>
          <w:numId w:val="19"/>
        </w:numPr>
        <w:tabs>
          <w:tab w:val="left" w:pos="1679"/>
          <w:tab w:val="left" w:pos="1680"/>
        </w:tabs>
        <w:spacing w:before="1" w:line="360" w:lineRule="auto"/>
        <w:ind w:right="670"/>
        <w:rPr>
          <w:sz w:val="24"/>
        </w:rPr>
      </w:pPr>
      <w:r>
        <w:rPr>
          <w:sz w:val="24"/>
        </w:rPr>
        <w:t>Testing at this stage focuses on making sure that any errors are identified and that the software meets its required</w:t>
      </w:r>
      <w:r>
        <w:rPr>
          <w:spacing w:val="-2"/>
          <w:sz w:val="24"/>
        </w:rPr>
        <w:t xml:space="preserve"> </w:t>
      </w:r>
      <w:r>
        <w:rPr>
          <w:sz w:val="24"/>
        </w:rPr>
        <w:t>specification.</w:t>
      </w:r>
    </w:p>
    <w:p w:rsidR="00415B89" w:rsidRDefault="00415B89">
      <w:pPr>
        <w:pStyle w:val="BodyText"/>
        <w:rPr>
          <w:sz w:val="26"/>
        </w:rPr>
      </w:pPr>
    </w:p>
    <w:p w:rsidR="00415B89" w:rsidRDefault="00FD2E24">
      <w:pPr>
        <w:spacing w:before="181" w:line="360" w:lineRule="auto"/>
        <w:ind w:left="839" w:right="654"/>
        <w:jc w:val="both"/>
        <w:rPr>
          <w:sz w:val="24"/>
        </w:rPr>
      </w:pPr>
      <w:r>
        <w:rPr>
          <w:sz w:val="24"/>
        </w:rPr>
        <w:t>In</w:t>
      </w:r>
      <w:r>
        <w:rPr>
          <w:spacing w:val="-16"/>
          <w:sz w:val="24"/>
        </w:rPr>
        <w:t xml:space="preserve"> </w:t>
      </w:r>
      <w:r>
        <w:rPr>
          <w:sz w:val="24"/>
        </w:rPr>
        <w:t>the</w:t>
      </w:r>
      <w:r>
        <w:rPr>
          <w:spacing w:val="-16"/>
          <w:sz w:val="24"/>
        </w:rPr>
        <w:t xml:space="preserve"> </w:t>
      </w:r>
      <w:r>
        <w:rPr>
          <w:b/>
          <w:sz w:val="24"/>
        </w:rPr>
        <w:t>integration</w:t>
      </w:r>
      <w:r>
        <w:rPr>
          <w:b/>
          <w:spacing w:val="-15"/>
          <w:sz w:val="24"/>
        </w:rPr>
        <w:t xml:space="preserve"> </w:t>
      </w:r>
      <w:r>
        <w:rPr>
          <w:b/>
          <w:sz w:val="24"/>
        </w:rPr>
        <w:t>and</w:t>
      </w:r>
      <w:r>
        <w:rPr>
          <w:b/>
          <w:spacing w:val="-15"/>
          <w:sz w:val="24"/>
        </w:rPr>
        <w:t xml:space="preserve"> </w:t>
      </w:r>
      <w:r>
        <w:rPr>
          <w:b/>
          <w:sz w:val="24"/>
        </w:rPr>
        <w:t>system</w:t>
      </w:r>
      <w:r>
        <w:rPr>
          <w:b/>
          <w:spacing w:val="-19"/>
          <w:sz w:val="24"/>
        </w:rPr>
        <w:t xml:space="preserve"> </w:t>
      </w:r>
      <w:r>
        <w:rPr>
          <w:b/>
          <w:sz w:val="24"/>
        </w:rPr>
        <w:t>testing</w:t>
      </w:r>
      <w:r>
        <w:rPr>
          <w:b/>
          <w:spacing w:val="-12"/>
          <w:sz w:val="24"/>
        </w:rPr>
        <w:t xml:space="preserve"> </w:t>
      </w:r>
      <w:r>
        <w:rPr>
          <w:sz w:val="24"/>
        </w:rPr>
        <w:t>phase</w:t>
      </w:r>
      <w:r>
        <w:rPr>
          <w:spacing w:val="-17"/>
          <w:sz w:val="24"/>
        </w:rPr>
        <w:t xml:space="preserve"> </w:t>
      </w:r>
      <w:r>
        <w:rPr>
          <w:sz w:val="24"/>
        </w:rPr>
        <w:t>all</w:t>
      </w:r>
      <w:r>
        <w:rPr>
          <w:spacing w:val="-15"/>
          <w:sz w:val="24"/>
        </w:rPr>
        <w:t xml:space="preserve"> </w:t>
      </w:r>
      <w:r>
        <w:rPr>
          <w:sz w:val="24"/>
        </w:rPr>
        <w:t>the</w:t>
      </w:r>
      <w:r>
        <w:rPr>
          <w:spacing w:val="-14"/>
          <w:sz w:val="24"/>
        </w:rPr>
        <w:t xml:space="preserve"> </w:t>
      </w:r>
      <w:r>
        <w:rPr>
          <w:sz w:val="24"/>
        </w:rPr>
        <w:t>program</w:t>
      </w:r>
      <w:r>
        <w:rPr>
          <w:spacing w:val="-15"/>
          <w:sz w:val="24"/>
        </w:rPr>
        <w:t xml:space="preserve"> </w:t>
      </w:r>
      <w:r>
        <w:rPr>
          <w:sz w:val="24"/>
        </w:rPr>
        <w:t>units</w:t>
      </w:r>
      <w:r>
        <w:rPr>
          <w:spacing w:val="-15"/>
          <w:sz w:val="24"/>
        </w:rPr>
        <w:t xml:space="preserve"> </w:t>
      </w:r>
      <w:r>
        <w:rPr>
          <w:sz w:val="24"/>
        </w:rPr>
        <w:t>are</w:t>
      </w:r>
      <w:r>
        <w:rPr>
          <w:spacing w:val="-18"/>
          <w:sz w:val="24"/>
        </w:rPr>
        <w:t xml:space="preserve"> </w:t>
      </w:r>
      <w:r>
        <w:rPr>
          <w:sz w:val="24"/>
        </w:rPr>
        <w:t>integrated</w:t>
      </w:r>
      <w:r>
        <w:rPr>
          <w:spacing w:val="-16"/>
          <w:sz w:val="24"/>
        </w:rPr>
        <w:t xml:space="preserve"> </w:t>
      </w:r>
      <w:r>
        <w:rPr>
          <w:sz w:val="24"/>
        </w:rPr>
        <w:t>and</w:t>
      </w:r>
      <w:r>
        <w:rPr>
          <w:spacing w:val="-16"/>
          <w:sz w:val="24"/>
        </w:rPr>
        <w:t xml:space="preserve"> </w:t>
      </w:r>
      <w:r>
        <w:rPr>
          <w:sz w:val="24"/>
        </w:rPr>
        <w:t>tested</w:t>
      </w:r>
      <w:r>
        <w:rPr>
          <w:spacing w:val="-16"/>
          <w:sz w:val="24"/>
        </w:rPr>
        <w:t xml:space="preserve"> </w:t>
      </w:r>
      <w:r>
        <w:rPr>
          <w:sz w:val="24"/>
        </w:rPr>
        <w:t>to</w:t>
      </w:r>
      <w:r>
        <w:rPr>
          <w:spacing w:val="-15"/>
          <w:sz w:val="24"/>
        </w:rPr>
        <w:t xml:space="preserve"> </w:t>
      </w:r>
      <w:r>
        <w:rPr>
          <w:sz w:val="24"/>
        </w:rPr>
        <w:t>ensure that</w:t>
      </w:r>
      <w:r>
        <w:rPr>
          <w:spacing w:val="-10"/>
          <w:sz w:val="24"/>
        </w:rPr>
        <w:t xml:space="preserve"> </w:t>
      </w:r>
      <w:r>
        <w:rPr>
          <w:sz w:val="24"/>
        </w:rPr>
        <w:t>the</w:t>
      </w:r>
      <w:r>
        <w:rPr>
          <w:spacing w:val="-9"/>
          <w:sz w:val="24"/>
        </w:rPr>
        <w:t xml:space="preserve"> </w:t>
      </w:r>
      <w:r>
        <w:rPr>
          <w:sz w:val="24"/>
        </w:rPr>
        <w:t>complete</w:t>
      </w:r>
      <w:r>
        <w:rPr>
          <w:spacing w:val="-9"/>
          <w:sz w:val="24"/>
        </w:rPr>
        <w:t xml:space="preserve"> </w:t>
      </w:r>
      <w:r>
        <w:rPr>
          <w:sz w:val="24"/>
        </w:rPr>
        <w:t>system</w:t>
      </w:r>
      <w:r>
        <w:rPr>
          <w:spacing w:val="-7"/>
          <w:sz w:val="24"/>
        </w:rPr>
        <w:t xml:space="preserve"> </w:t>
      </w:r>
      <w:r>
        <w:rPr>
          <w:sz w:val="24"/>
        </w:rPr>
        <w:t>meets</w:t>
      </w:r>
      <w:r>
        <w:rPr>
          <w:spacing w:val="-8"/>
          <w:sz w:val="24"/>
        </w:rPr>
        <w:t xml:space="preserve"> </w:t>
      </w:r>
      <w:r>
        <w:rPr>
          <w:sz w:val="24"/>
        </w:rPr>
        <w:t>the</w:t>
      </w:r>
      <w:r>
        <w:rPr>
          <w:spacing w:val="-9"/>
          <w:sz w:val="24"/>
        </w:rPr>
        <w:t xml:space="preserve"> </w:t>
      </w:r>
      <w:r>
        <w:rPr>
          <w:sz w:val="24"/>
        </w:rPr>
        <w:t>software</w:t>
      </w:r>
      <w:r>
        <w:rPr>
          <w:spacing w:val="-8"/>
          <w:sz w:val="24"/>
        </w:rPr>
        <w:t xml:space="preserve"> </w:t>
      </w:r>
      <w:r>
        <w:rPr>
          <w:sz w:val="24"/>
        </w:rPr>
        <w:t>requirements.</w:t>
      </w:r>
      <w:r>
        <w:rPr>
          <w:spacing w:val="-9"/>
          <w:sz w:val="24"/>
        </w:rPr>
        <w:t xml:space="preserve"> </w:t>
      </w:r>
      <w:r>
        <w:rPr>
          <w:sz w:val="24"/>
        </w:rPr>
        <w:t>After</w:t>
      </w:r>
      <w:r>
        <w:rPr>
          <w:spacing w:val="-10"/>
          <w:sz w:val="24"/>
        </w:rPr>
        <w:t xml:space="preserve"> </w:t>
      </w:r>
      <w:r>
        <w:rPr>
          <w:sz w:val="24"/>
        </w:rPr>
        <w:t>this</w:t>
      </w:r>
      <w:r>
        <w:rPr>
          <w:spacing w:val="-8"/>
          <w:sz w:val="24"/>
        </w:rPr>
        <w:t xml:space="preserve"> </w:t>
      </w:r>
      <w:r>
        <w:rPr>
          <w:sz w:val="24"/>
        </w:rPr>
        <w:t>stage</w:t>
      </w:r>
      <w:r>
        <w:rPr>
          <w:spacing w:val="-11"/>
          <w:sz w:val="24"/>
        </w:rPr>
        <w:t xml:space="preserve"> </w:t>
      </w:r>
      <w:r>
        <w:rPr>
          <w:sz w:val="24"/>
        </w:rPr>
        <w:t>the</w:t>
      </w:r>
      <w:r>
        <w:rPr>
          <w:spacing w:val="-9"/>
          <w:sz w:val="24"/>
        </w:rPr>
        <w:t xml:space="preserve"> </w:t>
      </w:r>
      <w:r>
        <w:rPr>
          <w:sz w:val="24"/>
        </w:rPr>
        <w:t>software</w:t>
      </w:r>
      <w:r>
        <w:rPr>
          <w:spacing w:val="-10"/>
          <w:sz w:val="24"/>
        </w:rPr>
        <w:t xml:space="preserve"> </w:t>
      </w:r>
      <w:r>
        <w:rPr>
          <w:sz w:val="24"/>
        </w:rPr>
        <w:t>is</w:t>
      </w:r>
      <w:r>
        <w:rPr>
          <w:spacing w:val="-8"/>
          <w:sz w:val="24"/>
        </w:rPr>
        <w:t xml:space="preserve"> </w:t>
      </w:r>
      <w:r>
        <w:rPr>
          <w:sz w:val="24"/>
        </w:rPr>
        <w:t>delivered to the customer [</w:t>
      </w:r>
      <w:r>
        <w:rPr>
          <w:b/>
          <w:sz w:val="24"/>
        </w:rPr>
        <w:t>Deliverable – The software product is delivered to the client for acceptance testing</w:t>
      </w:r>
      <w:r>
        <w:rPr>
          <w:sz w:val="24"/>
        </w:rPr>
        <w:t>.]</w:t>
      </w:r>
    </w:p>
    <w:p w:rsidR="00415B89" w:rsidRDefault="00FD2E24">
      <w:pPr>
        <w:pStyle w:val="BodyText"/>
        <w:spacing w:before="197" w:line="360" w:lineRule="auto"/>
        <w:ind w:left="839" w:right="669"/>
        <w:jc w:val="both"/>
      </w:pPr>
      <w:r>
        <w:t xml:space="preserve">The </w:t>
      </w:r>
      <w:r>
        <w:rPr>
          <w:b/>
        </w:rPr>
        <w:t xml:space="preserve">maintenance </w:t>
      </w:r>
      <w:r>
        <w:t>phase the usually the longest stage of the software. In this phase the software is updated to:</w:t>
      </w:r>
    </w:p>
    <w:p w:rsidR="00415B89" w:rsidRDefault="00FD2E24">
      <w:pPr>
        <w:pStyle w:val="ListParagraph"/>
        <w:numPr>
          <w:ilvl w:val="1"/>
          <w:numId w:val="19"/>
        </w:numPr>
        <w:tabs>
          <w:tab w:val="left" w:pos="2100"/>
        </w:tabs>
        <w:spacing w:before="199"/>
        <w:ind w:hanging="421"/>
        <w:jc w:val="both"/>
        <w:rPr>
          <w:sz w:val="24"/>
        </w:rPr>
      </w:pPr>
      <w:r>
        <w:rPr>
          <w:sz w:val="24"/>
        </w:rPr>
        <w:t>Meet the changing customer</w:t>
      </w:r>
      <w:r>
        <w:rPr>
          <w:spacing w:val="-2"/>
          <w:sz w:val="24"/>
        </w:rPr>
        <w:t xml:space="preserve"> </w:t>
      </w:r>
      <w:r>
        <w:rPr>
          <w:sz w:val="24"/>
        </w:rPr>
        <w:t>needs</w:t>
      </w:r>
    </w:p>
    <w:p w:rsidR="00415B89" w:rsidRDefault="00415B89">
      <w:pPr>
        <w:pStyle w:val="BodyText"/>
        <w:spacing w:before="3"/>
        <w:rPr>
          <w:sz w:val="29"/>
        </w:rPr>
      </w:pPr>
    </w:p>
    <w:p w:rsidR="00415B89" w:rsidRDefault="00FD2E24">
      <w:pPr>
        <w:pStyle w:val="ListParagraph"/>
        <w:numPr>
          <w:ilvl w:val="1"/>
          <w:numId w:val="19"/>
        </w:numPr>
        <w:tabs>
          <w:tab w:val="left" w:pos="2100"/>
        </w:tabs>
        <w:ind w:hanging="421"/>
        <w:jc w:val="both"/>
        <w:rPr>
          <w:sz w:val="24"/>
        </w:rPr>
      </w:pPr>
      <w:r>
        <w:rPr>
          <w:sz w:val="24"/>
        </w:rPr>
        <w:t>Adapted to accommodate changes in the external</w:t>
      </w:r>
      <w:r>
        <w:rPr>
          <w:spacing w:val="1"/>
          <w:sz w:val="24"/>
        </w:rPr>
        <w:t xml:space="preserve"> </w:t>
      </w:r>
      <w:r>
        <w:rPr>
          <w:sz w:val="24"/>
        </w:rPr>
        <w:t>environment</w:t>
      </w:r>
    </w:p>
    <w:p w:rsidR="00415B89" w:rsidRDefault="00415B89">
      <w:pPr>
        <w:pStyle w:val="BodyText"/>
        <w:spacing w:before="5"/>
        <w:rPr>
          <w:sz w:val="29"/>
        </w:rPr>
      </w:pPr>
    </w:p>
    <w:p w:rsidR="00415B89" w:rsidRDefault="00FD2E24">
      <w:pPr>
        <w:pStyle w:val="ListParagraph"/>
        <w:numPr>
          <w:ilvl w:val="1"/>
          <w:numId w:val="19"/>
        </w:numPr>
        <w:tabs>
          <w:tab w:val="left" w:pos="2099"/>
          <w:tab w:val="left" w:pos="2100"/>
        </w:tabs>
        <w:ind w:hanging="421"/>
        <w:rPr>
          <w:sz w:val="24"/>
        </w:rPr>
      </w:pPr>
      <w:r>
        <w:rPr>
          <w:sz w:val="24"/>
        </w:rPr>
        <w:t>Correct errors and oversights previously undetected in the testing</w:t>
      </w:r>
      <w:r>
        <w:rPr>
          <w:spacing w:val="-7"/>
          <w:sz w:val="24"/>
        </w:rPr>
        <w:t xml:space="preserve"> </w:t>
      </w:r>
      <w:r>
        <w:rPr>
          <w:sz w:val="24"/>
        </w:rPr>
        <w:t>phases</w:t>
      </w:r>
    </w:p>
    <w:p w:rsidR="00415B89" w:rsidRDefault="00415B89">
      <w:pPr>
        <w:rPr>
          <w:sz w:val="24"/>
        </w:rPr>
        <w:sectPr w:rsidR="00415B89">
          <w:pgSz w:w="12240" w:h="15840"/>
          <w:pgMar w:top="1200" w:right="440" w:bottom="640" w:left="860" w:header="0" w:footer="444" w:gutter="0"/>
          <w:cols w:space="720"/>
        </w:sectPr>
      </w:pPr>
    </w:p>
    <w:p w:rsidR="00415B89" w:rsidRDefault="00FD2E24">
      <w:pPr>
        <w:pStyle w:val="ListParagraph"/>
        <w:numPr>
          <w:ilvl w:val="1"/>
          <w:numId w:val="19"/>
        </w:numPr>
        <w:tabs>
          <w:tab w:val="left" w:pos="2099"/>
          <w:tab w:val="left" w:pos="2100"/>
        </w:tabs>
        <w:spacing w:before="107"/>
        <w:ind w:hanging="421"/>
        <w:rPr>
          <w:sz w:val="24"/>
        </w:rPr>
      </w:pPr>
      <w:r>
        <w:rPr>
          <w:sz w:val="24"/>
        </w:rPr>
        <w:lastRenderedPageBreak/>
        <w:t>Enhancing the efficiency of the</w:t>
      </w:r>
      <w:r>
        <w:rPr>
          <w:spacing w:val="-8"/>
          <w:sz w:val="24"/>
        </w:rPr>
        <w:t xml:space="preserve"> </w:t>
      </w:r>
      <w:r>
        <w:rPr>
          <w:sz w:val="24"/>
        </w:rPr>
        <w:t>software</w:t>
      </w:r>
    </w:p>
    <w:p w:rsidR="00415B89" w:rsidRDefault="00415B89">
      <w:pPr>
        <w:pStyle w:val="BodyText"/>
        <w:spacing w:before="5"/>
        <w:rPr>
          <w:sz w:val="29"/>
        </w:rPr>
      </w:pPr>
    </w:p>
    <w:p w:rsidR="00415B89" w:rsidRDefault="00FD2E24">
      <w:pPr>
        <w:pStyle w:val="BodyText"/>
        <w:spacing w:line="360" w:lineRule="auto"/>
        <w:ind w:left="839" w:right="663"/>
        <w:jc w:val="both"/>
      </w:pPr>
      <w:r>
        <w:t>Observe that feedback loops allow for corrections to be incorporated into the model. For example a</w:t>
      </w:r>
      <w:r>
        <w:rPr>
          <w:spacing w:val="-8"/>
        </w:rPr>
        <w:t xml:space="preserve"> </w:t>
      </w:r>
      <w:r>
        <w:t>problem/update</w:t>
      </w:r>
      <w:r>
        <w:rPr>
          <w:spacing w:val="-5"/>
        </w:rPr>
        <w:t xml:space="preserve"> </w:t>
      </w:r>
      <w:r>
        <w:t>in</w:t>
      </w:r>
      <w:r>
        <w:rPr>
          <w:spacing w:val="-6"/>
        </w:rPr>
        <w:t xml:space="preserve"> </w:t>
      </w:r>
      <w:r>
        <w:t>the</w:t>
      </w:r>
      <w:r>
        <w:rPr>
          <w:spacing w:val="-7"/>
        </w:rPr>
        <w:t xml:space="preserve"> </w:t>
      </w:r>
      <w:r>
        <w:t>design</w:t>
      </w:r>
      <w:r>
        <w:rPr>
          <w:spacing w:val="-7"/>
        </w:rPr>
        <w:t xml:space="preserve"> </w:t>
      </w:r>
      <w:r>
        <w:t>phase</w:t>
      </w:r>
      <w:r>
        <w:rPr>
          <w:spacing w:val="-5"/>
        </w:rPr>
        <w:t xml:space="preserve"> </w:t>
      </w:r>
      <w:r>
        <w:t>requires</w:t>
      </w:r>
      <w:r>
        <w:rPr>
          <w:spacing w:val="-6"/>
        </w:rPr>
        <w:t xml:space="preserve"> </w:t>
      </w:r>
      <w:r>
        <w:t>a</w:t>
      </w:r>
      <w:r>
        <w:rPr>
          <w:spacing w:val="-5"/>
        </w:rPr>
        <w:t xml:space="preserve"> </w:t>
      </w:r>
      <w:r>
        <w:t>‘revisit’</w:t>
      </w:r>
      <w:r>
        <w:rPr>
          <w:spacing w:val="-7"/>
        </w:rPr>
        <w:t xml:space="preserve"> </w:t>
      </w:r>
      <w:r>
        <w:t>to</w:t>
      </w:r>
      <w:r>
        <w:rPr>
          <w:spacing w:val="-6"/>
        </w:rPr>
        <w:t xml:space="preserve"> </w:t>
      </w:r>
      <w:r>
        <w:t>the</w:t>
      </w:r>
      <w:r>
        <w:rPr>
          <w:spacing w:val="-7"/>
        </w:rPr>
        <w:t xml:space="preserve"> </w:t>
      </w:r>
      <w:r>
        <w:t>specifications</w:t>
      </w:r>
      <w:r>
        <w:rPr>
          <w:spacing w:val="-6"/>
        </w:rPr>
        <w:t xml:space="preserve"> </w:t>
      </w:r>
      <w:r>
        <w:t>phase.</w:t>
      </w:r>
      <w:r>
        <w:rPr>
          <w:spacing w:val="-7"/>
        </w:rPr>
        <w:t xml:space="preserve"> </w:t>
      </w:r>
      <w:r>
        <w:t>When</w:t>
      </w:r>
      <w:r>
        <w:rPr>
          <w:spacing w:val="-4"/>
        </w:rPr>
        <w:t xml:space="preserve"> </w:t>
      </w:r>
      <w:r>
        <w:t>changes are made at any phase, the relevant documentation should be updated to reflect that</w:t>
      </w:r>
      <w:r>
        <w:rPr>
          <w:spacing w:val="-8"/>
        </w:rPr>
        <w:t xml:space="preserve"> </w:t>
      </w:r>
      <w:r>
        <w:t>change.</w:t>
      </w:r>
    </w:p>
    <w:p w:rsidR="00415B89" w:rsidRDefault="00415B89">
      <w:pPr>
        <w:pStyle w:val="BodyText"/>
        <w:rPr>
          <w:sz w:val="26"/>
        </w:rPr>
      </w:pPr>
    </w:p>
    <w:p w:rsidR="00415B89" w:rsidRDefault="00415B89">
      <w:pPr>
        <w:pStyle w:val="BodyText"/>
        <w:rPr>
          <w:sz w:val="26"/>
        </w:rPr>
      </w:pPr>
    </w:p>
    <w:p w:rsidR="00415B89" w:rsidRDefault="00415B89">
      <w:pPr>
        <w:pStyle w:val="BodyText"/>
        <w:spacing w:before="6"/>
        <w:rPr>
          <w:sz w:val="20"/>
        </w:rPr>
      </w:pPr>
    </w:p>
    <w:p w:rsidR="00415B89" w:rsidRDefault="00FD2E24">
      <w:pPr>
        <w:ind w:left="779"/>
        <w:jc w:val="both"/>
        <w:rPr>
          <w:b/>
          <w:sz w:val="24"/>
        </w:rPr>
      </w:pPr>
      <w:r>
        <w:rPr>
          <w:b/>
          <w:sz w:val="24"/>
        </w:rPr>
        <w:t>Advantages of the Iterative Model:-</w:t>
      </w:r>
    </w:p>
    <w:p w:rsidR="00415B89" w:rsidRDefault="00FD2E24">
      <w:pPr>
        <w:pStyle w:val="ListParagraph"/>
        <w:numPr>
          <w:ilvl w:val="0"/>
          <w:numId w:val="20"/>
        </w:numPr>
        <w:tabs>
          <w:tab w:val="left" w:pos="779"/>
          <w:tab w:val="left" w:pos="780"/>
        </w:tabs>
        <w:spacing w:before="133"/>
        <w:jc w:val="left"/>
        <w:rPr>
          <w:sz w:val="24"/>
        </w:rPr>
      </w:pPr>
      <w:r>
        <w:rPr>
          <w:sz w:val="24"/>
        </w:rPr>
        <w:t>Testing is inherent to every phase of the Iterative</w:t>
      </w:r>
      <w:r>
        <w:rPr>
          <w:spacing w:val="-4"/>
          <w:sz w:val="24"/>
        </w:rPr>
        <w:t xml:space="preserve"> </w:t>
      </w:r>
      <w:r>
        <w:rPr>
          <w:sz w:val="24"/>
        </w:rPr>
        <w:t>model</w:t>
      </w:r>
    </w:p>
    <w:p w:rsidR="00415B89" w:rsidRDefault="00415B89">
      <w:pPr>
        <w:pStyle w:val="BodyText"/>
        <w:spacing w:before="6"/>
        <w:rPr>
          <w:sz w:val="22"/>
        </w:rPr>
      </w:pPr>
    </w:p>
    <w:p w:rsidR="00415B89" w:rsidRDefault="00FD2E24">
      <w:pPr>
        <w:pStyle w:val="ListParagraph"/>
        <w:numPr>
          <w:ilvl w:val="0"/>
          <w:numId w:val="20"/>
        </w:numPr>
        <w:tabs>
          <w:tab w:val="left" w:pos="779"/>
          <w:tab w:val="left" w:pos="780"/>
        </w:tabs>
        <w:ind w:hanging="582"/>
        <w:jc w:val="left"/>
        <w:rPr>
          <w:sz w:val="24"/>
        </w:rPr>
      </w:pPr>
      <w:r>
        <w:rPr>
          <w:sz w:val="24"/>
        </w:rPr>
        <w:t>It is an enforced disciplined</w:t>
      </w:r>
      <w:r>
        <w:rPr>
          <w:spacing w:val="1"/>
          <w:sz w:val="24"/>
        </w:rPr>
        <w:t xml:space="preserve"> </w:t>
      </w:r>
      <w:r>
        <w:rPr>
          <w:sz w:val="24"/>
        </w:rPr>
        <w:t>approach</w:t>
      </w:r>
    </w:p>
    <w:p w:rsidR="00415B89" w:rsidRDefault="00415B89">
      <w:pPr>
        <w:pStyle w:val="BodyText"/>
        <w:spacing w:before="4"/>
        <w:rPr>
          <w:sz w:val="22"/>
        </w:rPr>
      </w:pPr>
    </w:p>
    <w:p w:rsidR="00415B89" w:rsidRDefault="00FD2E24">
      <w:pPr>
        <w:pStyle w:val="ListParagraph"/>
        <w:numPr>
          <w:ilvl w:val="0"/>
          <w:numId w:val="20"/>
        </w:numPr>
        <w:tabs>
          <w:tab w:val="left" w:pos="779"/>
          <w:tab w:val="left" w:pos="780"/>
        </w:tabs>
        <w:ind w:hanging="661"/>
        <w:jc w:val="left"/>
        <w:rPr>
          <w:sz w:val="24"/>
        </w:rPr>
      </w:pPr>
      <w:r>
        <w:rPr>
          <w:sz w:val="24"/>
        </w:rPr>
        <w:t>It is documentation driven, that is, documentation is produced at every</w:t>
      </w:r>
      <w:r>
        <w:rPr>
          <w:spacing w:val="-7"/>
          <w:sz w:val="24"/>
        </w:rPr>
        <w:t xml:space="preserve"> </w:t>
      </w:r>
      <w:r>
        <w:rPr>
          <w:sz w:val="24"/>
        </w:rPr>
        <w:t>stage</w:t>
      </w:r>
    </w:p>
    <w:p w:rsidR="00415B89" w:rsidRDefault="00415B89">
      <w:pPr>
        <w:pStyle w:val="BodyText"/>
        <w:rPr>
          <w:sz w:val="26"/>
        </w:rPr>
      </w:pPr>
    </w:p>
    <w:p w:rsidR="00415B89" w:rsidRDefault="00415B89">
      <w:pPr>
        <w:pStyle w:val="BodyText"/>
        <w:rPr>
          <w:sz w:val="26"/>
        </w:rPr>
      </w:pPr>
    </w:p>
    <w:p w:rsidR="00415B89" w:rsidRDefault="00415B89">
      <w:pPr>
        <w:pStyle w:val="BodyText"/>
        <w:rPr>
          <w:sz w:val="26"/>
        </w:rPr>
      </w:pPr>
    </w:p>
    <w:p w:rsidR="00415B89" w:rsidRDefault="00FD2E24">
      <w:pPr>
        <w:spacing w:before="190"/>
        <w:ind w:left="839"/>
        <w:jc w:val="both"/>
        <w:rPr>
          <w:b/>
          <w:sz w:val="24"/>
        </w:rPr>
      </w:pPr>
      <w:r>
        <w:rPr>
          <w:b/>
          <w:sz w:val="24"/>
        </w:rPr>
        <w:t>Disadvantages of the Iterative Model:-</w:t>
      </w:r>
    </w:p>
    <w:p w:rsidR="00415B89" w:rsidRDefault="00FD2E24">
      <w:pPr>
        <w:pStyle w:val="BodyText"/>
        <w:spacing w:before="137" w:line="360" w:lineRule="auto"/>
        <w:ind w:left="779" w:right="808" w:firstLine="719"/>
        <w:jc w:val="both"/>
      </w:pPr>
      <w:r>
        <w:t>The waterfall model is the oldest and the most widely used paradigm. However, many projects rarely follow its sequential flow. This is due to the inherent problems associated with its rigid format. Namely:</w:t>
      </w:r>
    </w:p>
    <w:p w:rsidR="00415B89" w:rsidRDefault="00FD2E24">
      <w:pPr>
        <w:pStyle w:val="ListParagraph"/>
        <w:numPr>
          <w:ilvl w:val="1"/>
          <w:numId w:val="20"/>
        </w:numPr>
        <w:tabs>
          <w:tab w:val="left" w:pos="780"/>
        </w:tabs>
        <w:spacing w:before="2" w:line="360" w:lineRule="auto"/>
        <w:ind w:right="811"/>
        <w:jc w:val="both"/>
        <w:rPr>
          <w:sz w:val="24"/>
        </w:rPr>
      </w:pPr>
      <w:r>
        <w:rPr>
          <w:sz w:val="24"/>
        </w:rPr>
        <w:t>It only incorporates iteration indirectly, thus changes may cause considerable confusion as the project</w:t>
      </w:r>
      <w:r>
        <w:rPr>
          <w:spacing w:val="-1"/>
          <w:sz w:val="24"/>
        </w:rPr>
        <w:t xml:space="preserve"> </w:t>
      </w:r>
      <w:r>
        <w:rPr>
          <w:sz w:val="24"/>
        </w:rPr>
        <w:t>progresses.</w:t>
      </w:r>
    </w:p>
    <w:p w:rsidR="00415B89" w:rsidRDefault="00FD2E24">
      <w:pPr>
        <w:pStyle w:val="ListParagraph"/>
        <w:numPr>
          <w:ilvl w:val="1"/>
          <w:numId w:val="20"/>
        </w:numPr>
        <w:tabs>
          <w:tab w:val="left" w:pos="780"/>
        </w:tabs>
        <w:spacing w:before="120" w:line="360" w:lineRule="auto"/>
        <w:ind w:right="808" w:hanging="582"/>
        <w:jc w:val="both"/>
        <w:rPr>
          <w:sz w:val="24"/>
        </w:rPr>
      </w:pPr>
      <w:r>
        <w:rPr>
          <w:sz w:val="24"/>
        </w:rPr>
        <w:t>As</w:t>
      </w:r>
      <w:r>
        <w:rPr>
          <w:spacing w:val="-4"/>
          <w:sz w:val="24"/>
        </w:rPr>
        <w:t xml:space="preserve"> </w:t>
      </w:r>
      <w:r>
        <w:rPr>
          <w:sz w:val="24"/>
        </w:rPr>
        <w:t>The</w:t>
      </w:r>
      <w:r>
        <w:rPr>
          <w:spacing w:val="-4"/>
          <w:sz w:val="24"/>
        </w:rPr>
        <w:t xml:space="preserve"> </w:t>
      </w:r>
      <w:r>
        <w:rPr>
          <w:sz w:val="24"/>
        </w:rPr>
        <w:t>client</w:t>
      </w:r>
      <w:r>
        <w:rPr>
          <w:spacing w:val="-3"/>
          <w:sz w:val="24"/>
        </w:rPr>
        <w:t xml:space="preserve"> </w:t>
      </w:r>
      <w:r>
        <w:rPr>
          <w:sz w:val="24"/>
        </w:rPr>
        <w:t>usually</w:t>
      </w:r>
      <w:r>
        <w:rPr>
          <w:spacing w:val="-10"/>
          <w:sz w:val="24"/>
        </w:rPr>
        <w:t xml:space="preserve"> </w:t>
      </w:r>
      <w:r>
        <w:rPr>
          <w:sz w:val="24"/>
        </w:rPr>
        <w:t>only</w:t>
      </w:r>
      <w:r>
        <w:rPr>
          <w:spacing w:val="-6"/>
          <w:sz w:val="24"/>
        </w:rPr>
        <w:t xml:space="preserve"> </w:t>
      </w:r>
      <w:r>
        <w:rPr>
          <w:sz w:val="24"/>
        </w:rPr>
        <w:t>has</w:t>
      </w:r>
      <w:r>
        <w:rPr>
          <w:spacing w:val="-3"/>
          <w:sz w:val="24"/>
        </w:rPr>
        <w:t xml:space="preserve"> </w:t>
      </w:r>
      <w:r>
        <w:rPr>
          <w:sz w:val="24"/>
        </w:rPr>
        <w:t>a</w:t>
      </w:r>
      <w:r>
        <w:rPr>
          <w:spacing w:val="-4"/>
          <w:sz w:val="24"/>
        </w:rPr>
        <w:t xml:space="preserve"> </w:t>
      </w:r>
      <w:r>
        <w:rPr>
          <w:sz w:val="24"/>
        </w:rPr>
        <w:t>vague</w:t>
      </w:r>
      <w:r>
        <w:rPr>
          <w:spacing w:val="-5"/>
          <w:sz w:val="24"/>
        </w:rPr>
        <w:t xml:space="preserve"> </w:t>
      </w:r>
      <w:r>
        <w:rPr>
          <w:sz w:val="24"/>
        </w:rPr>
        <w:t>idea</w:t>
      </w:r>
      <w:r>
        <w:rPr>
          <w:spacing w:val="-4"/>
          <w:sz w:val="24"/>
        </w:rPr>
        <w:t xml:space="preserve"> </w:t>
      </w:r>
      <w:r>
        <w:rPr>
          <w:sz w:val="24"/>
        </w:rPr>
        <w:t>of</w:t>
      </w:r>
      <w:r>
        <w:rPr>
          <w:spacing w:val="-5"/>
          <w:sz w:val="24"/>
        </w:rPr>
        <w:t xml:space="preserve"> </w:t>
      </w:r>
      <w:r>
        <w:rPr>
          <w:sz w:val="24"/>
        </w:rPr>
        <w:t>exactly</w:t>
      </w:r>
      <w:r>
        <w:rPr>
          <w:spacing w:val="-8"/>
          <w:sz w:val="24"/>
        </w:rPr>
        <w:t xml:space="preserve"> </w:t>
      </w:r>
      <w:r>
        <w:rPr>
          <w:sz w:val="24"/>
        </w:rPr>
        <w:t>what</w:t>
      </w:r>
      <w:r>
        <w:rPr>
          <w:spacing w:val="-3"/>
          <w:sz w:val="24"/>
        </w:rPr>
        <w:t xml:space="preserve"> </w:t>
      </w:r>
      <w:r>
        <w:rPr>
          <w:sz w:val="24"/>
        </w:rPr>
        <w:t>is</w:t>
      </w:r>
      <w:r>
        <w:rPr>
          <w:spacing w:val="-2"/>
          <w:sz w:val="24"/>
        </w:rPr>
        <w:t xml:space="preserve"> </w:t>
      </w:r>
      <w:r>
        <w:rPr>
          <w:sz w:val="24"/>
        </w:rPr>
        <w:t>required</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software</w:t>
      </w:r>
      <w:r>
        <w:rPr>
          <w:spacing w:val="-6"/>
          <w:sz w:val="24"/>
        </w:rPr>
        <w:t xml:space="preserve"> </w:t>
      </w:r>
      <w:r>
        <w:rPr>
          <w:sz w:val="24"/>
        </w:rPr>
        <w:t xml:space="preserve">product, this </w:t>
      </w:r>
      <w:r>
        <w:rPr>
          <w:spacing w:val="-3"/>
          <w:sz w:val="24"/>
        </w:rPr>
        <w:t xml:space="preserve">IM </w:t>
      </w:r>
      <w:r>
        <w:rPr>
          <w:sz w:val="24"/>
        </w:rPr>
        <w:t>has difficulty accommodating the natural uncertainty that exists at the beginning of the project.</w:t>
      </w:r>
    </w:p>
    <w:p w:rsidR="00415B89" w:rsidRDefault="00FD2E24">
      <w:pPr>
        <w:pStyle w:val="ListParagraph"/>
        <w:numPr>
          <w:ilvl w:val="1"/>
          <w:numId w:val="20"/>
        </w:numPr>
        <w:tabs>
          <w:tab w:val="left" w:pos="780"/>
        </w:tabs>
        <w:spacing w:before="119" w:line="360" w:lineRule="auto"/>
        <w:ind w:right="813" w:hanging="661"/>
        <w:jc w:val="both"/>
        <w:rPr>
          <w:sz w:val="24"/>
        </w:rPr>
      </w:pPr>
      <w:r>
        <w:rPr>
          <w:sz w:val="24"/>
        </w:rPr>
        <w:t>The customer only sees a working version of the product after it has been coded. This may result in disaster any undetected problems are precipitated to this</w:t>
      </w:r>
      <w:r>
        <w:rPr>
          <w:spacing w:val="-9"/>
          <w:sz w:val="24"/>
        </w:rPr>
        <w:t xml:space="preserve"> </w:t>
      </w:r>
      <w:r>
        <w:rPr>
          <w:sz w:val="24"/>
        </w:rPr>
        <w:t>stage.</w:t>
      </w:r>
    </w:p>
    <w:p w:rsidR="00415B89" w:rsidRDefault="00415B89">
      <w:pPr>
        <w:spacing w:line="360" w:lineRule="auto"/>
        <w:jc w:val="both"/>
        <w:rPr>
          <w:sz w:val="24"/>
        </w:rPr>
        <w:sectPr w:rsidR="00415B89">
          <w:pgSz w:w="12240" w:h="15840"/>
          <w:pgMar w:top="1500" w:right="440" w:bottom="640" w:left="860" w:header="0" w:footer="444" w:gutter="0"/>
          <w:cols w:space="720"/>
        </w:sectPr>
      </w:pPr>
    </w:p>
    <w:p w:rsidR="00415B89" w:rsidRDefault="00FD2E24">
      <w:pPr>
        <w:pStyle w:val="Heading5"/>
        <w:numPr>
          <w:ilvl w:val="1"/>
          <w:numId w:val="17"/>
        </w:numPr>
        <w:tabs>
          <w:tab w:val="left" w:pos="1528"/>
          <w:tab w:val="left" w:pos="1529"/>
        </w:tabs>
        <w:spacing w:before="61"/>
        <w:ind w:left="1528" w:hanging="721"/>
      </w:pPr>
      <w:bookmarkStart w:id="33" w:name="_bookmark8"/>
      <w:bookmarkStart w:id="34" w:name="3.6_Feasibility_Study"/>
      <w:bookmarkEnd w:id="33"/>
      <w:bookmarkEnd w:id="34"/>
      <w:r>
        <w:lastRenderedPageBreak/>
        <w:t>Feasibility</w:t>
      </w:r>
      <w:r>
        <w:rPr>
          <w:spacing w:val="2"/>
        </w:rPr>
        <w:t xml:space="preserve"> </w:t>
      </w:r>
      <w:r>
        <w:t>Study</w:t>
      </w:r>
    </w:p>
    <w:p w:rsidR="00415B89" w:rsidRDefault="00FD2E24">
      <w:pPr>
        <w:pStyle w:val="Heading7"/>
        <w:spacing w:before="195"/>
        <w:jc w:val="both"/>
      </w:pPr>
      <w:bookmarkStart w:id="35" w:name="System_Feasibility_:"/>
      <w:bookmarkEnd w:id="35"/>
      <w:r>
        <w:rPr>
          <w:color w:val="243038"/>
        </w:rPr>
        <w:t>System Feasibility :</w:t>
      </w:r>
    </w:p>
    <w:p w:rsidR="00415B89" w:rsidRDefault="00FD2E24">
      <w:pPr>
        <w:pStyle w:val="BodyText"/>
        <w:spacing w:before="160" w:line="360" w:lineRule="auto"/>
        <w:ind w:left="808" w:right="663"/>
        <w:jc w:val="both"/>
      </w:pPr>
      <w:r>
        <w:rPr>
          <w:color w:val="243038"/>
        </w:rPr>
        <w:t>The very first phase in any system development life cycle is early justification. In the preliminary investigations we examine the project viability, the possibility of the system being useful to the automation process. This project has been tested in the following areas of feasibility:</w:t>
      </w:r>
    </w:p>
    <w:p w:rsidR="00415B89" w:rsidRDefault="00415B89">
      <w:pPr>
        <w:pStyle w:val="BodyText"/>
        <w:rPr>
          <w:sz w:val="26"/>
        </w:rPr>
      </w:pPr>
    </w:p>
    <w:p w:rsidR="00415B89" w:rsidRDefault="00415B89">
      <w:pPr>
        <w:pStyle w:val="BodyText"/>
        <w:rPr>
          <w:sz w:val="26"/>
        </w:rPr>
      </w:pPr>
    </w:p>
    <w:p w:rsidR="00415B89" w:rsidRDefault="00FD2E24">
      <w:pPr>
        <w:pStyle w:val="Heading7"/>
        <w:spacing w:before="220"/>
        <w:jc w:val="both"/>
      </w:pPr>
      <w:bookmarkStart w:id="36" w:name="Operational_Feasibility:"/>
      <w:bookmarkEnd w:id="36"/>
      <w:r>
        <w:rPr>
          <w:color w:val="243038"/>
        </w:rPr>
        <w:t>Operational Feasibility:</w:t>
      </w:r>
    </w:p>
    <w:p w:rsidR="00415B89" w:rsidRDefault="00FD2E24">
      <w:pPr>
        <w:pStyle w:val="BodyText"/>
        <w:spacing w:before="160" w:line="360" w:lineRule="auto"/>
        <w:ind w:left="808" w:right="655"/>
        <w:jc w:val="both"/>
      </w:pPr>
      <w:r>
        <w:rPr>
          <w:color w:val="243038"/>
        </w:rPr>
        <w:t>It was decided that the proposed project could be created as a web application that will meet the operating</w:t>
      </w:r>
      <w:r>
        <w:rPr>
          <w:color w:val="243038"/>
          <w:spacing w:val="-12"/>
        </w:rPr>
        <w:t xml:space="preserve"> </w:t>
      </w:r>
      <w:r>
        <w:rPr>
          <w:color w:val="243038"/>
        </w:rPr>
        <w:t>environment</w:t>
      </w:r>
      <w:r>
        <w:rPr>
          <w:color w:val="243038"/>
          <w:spacing w:val="-8"/>
        </w:rPr>
        <w:t xml:space="preserve"> </w:t>
      </w:r>
      <w:r>
        <w:rPr>
          <w:color w:val="243038"/>
        </w:rPr>
        <w:t>of</w:t>
      </w:r>
      <w:r>
        <w:rPr>
          <w:color w:val="243038"/>
          <w:spacing w:val="-9"/>
        </w:rPr>
        <w:t xml:space="preserve"> </w:t>
      </w:r>
      <w:r>
        <w:rPr>
          <w:color w:val="243038"/>
        </w:rPr>
        <w:t>various</w:t>
      </w:r>
      <w:r>
        <w:rPr>
          <w:color w:val="243038"/>
          <w:spacing w:val="-9"/>
        </w:rPr>
        <w:t xml:space="preserve"> </w:t>
      </w:r>
      <w:r>
        <w:rPr>
          <w:color w:val="243038"/>
        </w:rPr>
        <w:t>applicants</w:t>
      </w:r>
      <w:r>
        <w:rPr>
          <w:color w:val="243038"/>
          <w:spacing w:val="-8"/>
        </w:rPr>
        <w:t xml:space="preserve"> </w:t>
      </w:r>
      <w:r>
        <w:rPr>
          <w:color w:val="243038"/>
        </w:rPr>
        <w:t>from</w:t>
      </w:r>
      <w:r>
        <w:rPr>
          <w:color w:val="243038"/>
          <w:spacing w:val="-12"/>
        </w:rPr>
        <w:t xml:space="preserve"> </w:t>
      </w:r>
      <w:r>
        <w:rPr>
          <w:color w:val="243038"/>
        </w:rPr>
        <w:t>all</w:t>
      </w:r>
      <w:r>
        <w:rPr>
          <w:color w:val="243038"/>
          <w:spacing w:val="-8"/>
        </w:rPr>
        <w:t xml:space="preserve"> </w:t>
      </w:r>
      <w:r>
        <w:rPr>
          <w:color w:val="243038"/>
        </w:rPr>
        <w:t>over</w:t>
      </w:r>
      <w:r>
        <w:rPr>
          <w:color w:val="243038"/>
          <w:spacing w:val="-9"/>
        </w:rPr>
        <w:t xml:space="preserve"> </w:t>
      </w:r>
      <w:r>
        <w:rPr>
          <w:color w:val="243038"/>
        </w:rPr>
        <w:t>the</w:t>
      </w:r>
      <w:r>
        <w:rPr>
          <w:color w:val="243038"/>
          <w:spacing w:val="-9"/>
        </w:rPr>
        <w:t xml:space="preserve"> </w:t>
      </w:r>
      <w:r>
        <w:rPr>
          <w:color w:val="243038"/>
        </w:rPr>
        <w:t>place.</w:t>
      </w:r>
      <w:r>
        <w:rPr>
          <w:color w:val="243038"/>
          <w:spacing w:val="-9"/>
        </w:rPr>
        <w:t xml:space="preserve"> </w:t>
      </w:r>
      <w:r>
        <w:rPr>
          <w:color w:val="243038"/>
        </w:rPr>
        <w:t>The</w:t>
      </w:r>
      <w:r>
        <w:rPr>
          <w:color w:val="243038"/>
          <w:spacing w:val="-11"/>
        </w:rPr>
        <w:t xml:space="preserve"> </w:t>
      </w:r>
      <w:r>
        <w:rPr>
          <w:color w:val="243038"/>
        </w:rPr>
        <w:t>reasons</w:t>
      </w:r>
      <w:r>
        <w:rPr>
          <w:color w:val="243038"/>
          <w:spacing w:val="-8"/>
        </w:rPr>
        <w:t xml:space="preserve"> </w:t>
      </w:r>
      <w:r>
        <w:rPr>
          <w:color w:val="243038"/>
        </w:rPr>
        <w:t>for</w:t>
      </w:r>
      <w:r>
        <w:rPr>
          <w:color w:val="243038"/>
          <w:spacing w:val="-7"/>
        </w:rPr>
        <w:t xml:space="preserve"> </w:t>
      </w:r>
      <w:r>
        <w:rPr>
          <w:color w:val="243038"/>
        </w:rPr>
        <w:t>this</w:t>
      </w:r>
      <w:r>
        <w:rPr>
          <w:color w:val="243038"/>
          <w:spacing w:val="-11"/>
        </w:rPr>
        <w:t xml:space="preserve"> </w:t>
      </w:r>
      <w:r>
        <w:rPr>
          <w:color w:val="243038"/>
        </w:rPr>
        <w:t>conclusion are:</w:t>
      </w:r>
    </w:p>
    <w:p w:rsidR="00415B89" w:rsidRDefault="00FD2E24">
      <w:pPr>
        <w:pStyle w:val="ListParagraph"/>
        <w:numPr>
          <w:ilvl w:val="0"/>
          <w:numId w:val="21"/>
        </w:numPr>
        <w:tabs>
          <w:tab w:val="left" w:pos="809"/>
        </w:tabs>
        <w:spacing w:line="275" w:lineRule="exact"/>
        <w:jc w:val="both"/>
        <w:rPr>
          <w:sz w:val="24"/>
        </w:rPr>
      </w:pPr>
      <w:r>
        <w:rPr>
          <w:color w:val="243038"/>
          <w:sz w:val="24"/>
        </w:rPr>
        <w:t>Business method adopted is acceptable to all</w:t>
      </w:r>
      <w:r>
        <w:rPr>
          <w:color w:val="243038"/>
          <w:spacing w:val="1"/>
          <w:sz w:val="24"/>
        </w:rPr>
        <w:t xml:space="preserve"> </w:t>
      </w:r>
      <w:r>
        <w:rPr>
          <w:color w:val="243038"/>
          <w:sz w:val="24"/>
        </w:rPr>
        <w:t>users.</w:t>
      </w:r>
    </w:p>
    <w:p w:rsidR="00415B89" w:rsidRDefault="00FD2E24">
      <w:pPr>
        <w:pStyle w:val="ListParagraph"/>
        <w:numPr>
          <w:ilvl w:val="0"/>
          <w:numId w:val="21"/>
        </w:numPr>
        <w:tabs>
          <w:tab w:val="left" w:pos="809"/>
        </w:tabs>
        <w:spacing w:before="137"/>
        <w:ind w:hanging="121"/>
        <w:jc w:val="both"/>
        <w:rPr>
          <w:sz w:val="24"/>
        </w:rPr>
      </w:pPr>
      <w:r>
        <w:rPr>
          <w:color w:val="243038"/>
          <w:sz w:val="24"/>
        </w:rPr>
        <w:t>The end user have been involved in the planning and</w:t>
      </w:r>
      <w:r>
        <w:rPr>
          <w:color w:val="243038"/>
          <w:spacing w:val="-13"/>
          <w:sz w:val="24"/>
        </w:rPr>
        <w:t xml:space="preserve"> </w:t>
      </w:r>
      <w:r>
        <w:rPr>
          <w:color w:val="243038"/>
          <w:sz w:val="24"/>
        </w:rPr>
        <w:t>development.</w:t>
      </w:r>
    </w:p>
    <w:p w:rsidR="00415B89" w:rsidRDefault="00FD2E24">
      <w:pPr>
        <w:pStyle w:val="ListParagraph"/>
        <w:numPr>
          <w:ilvl w:val="0"/>
          <w:numId w:val="21"/>
        </w:numPr>
        <w:tabs>
          <w:tab w:val="left" w:pos="809"/>
        </w:tabs>
        <w:spacing w:before="139"/>
        <w:jc w:val="both"/>
        <w:rPr>
          <w:sz w:val="24"/>
        </w:rPr>
      </w:pPr>
      <w:r>
        <w:rPr>
          <w:color w:val="243038"/>
          <w:sz w:val="24"/>
        </w:rPr>
        <w:t>Manual errors will be</w:t>
      </w:r>
      <w:r>
        <w:rPr>
          <w:color w:val="243038"/>
          <w:spacing w:val="-4"/>
          <w:sz w:val="24"/>
        </w:rPr>
        <w:t xml:space="preserve"> </w:t>
      </w:r>
      <w:r>
        <w:rPr>
          <w:color w:val="243038"/>
          <w:sz w:val="24"/>
        </w:rPr>
        <w:t>reduced.</w:t>
      </w:r>
    </w:p>
    <w:p w:rsidR="00415B89" w:rsidRDefault="00FD2E24">
      <w:pPr>
        <w:pStyle w:val="ListParagraph"/>
        <w:numPr>
          <w:ilvl w:val="0"/>
          <w:numId w:val="21"/>
        </w:numPr>
        <w:tabs>
          <w:tab w:val="left" w:pos="809"/>
        </w:tabs>
        <w:spacing w:before="137"/>
        <w:jc w:val="both"/>
        <w:rPr>
          <w:sz w:val="24"/>
        </w:rPr>
      </w:pPr>
      <w:r>
        <w:rPr>
          <w:color w:val="243038"/>
          <w:sz w:val="24"/>
        </w:rPr>
        <w:t>It is a user-friendly interface and ensures</w:t>
      </w:r>
      <w:r>
        <w:rPr>
          <w:color w:val="243038"/>
          <w:spacing w:val="-4"/>
          <w:sz w:val="24"/>
        </w:rPr>
        <w:t xml:space="preserve"> </w:t>
      </w:r>
      <w:r>
        <w:rPr>
          <w:color w:val="243038"/>
          <w:sz w:val="24"/>
        </w:rPr>
        <w:t>interoperability.</w:t>
      </w:r>
    </w:p>
    <w:p w:rsidR="00415B89" w:rsidRDefault="00FD2E24">
      <w:pPr>
        <w:pStyle w:val="ListParagraph"/>
        <w:numPr>
          <w:ilvl w:val="0"/>
          <w:numId w:val="21"/>
        </w:numPr>
        <w:tabs>
          <w:tab w:val="left" w:pos="809"/>
        </w:tabs>
        <w:spacing w:before="139"/>
        <w:rPr>
          <w:sz w:val="24"/>
        </w:rPr>
      </w:pPr>
      <w:r>
        <w:rPr>
          <w:color w:val="243038"/>
          <w:sz w:val="24"/>
        </w:rPr>
        <w:t>It is operationally feasible project considering both the hardware and software</w:t>
      </w:r>
      <w:r>
        <w:rPr>
          <w:color w:val="243038"/>
          <w:spacing w:val="-8"/>
          <w:sz w:val="24"/>
        </w:rPr>
        <w:t xml:space="preserve"> </w:t>
      </w:r>
      <w:r>
        <w:rPr>
          <w:color w:val="243038"/>
          <w:sz w:val="24"/>
        </w:rPr>
        <w:t>factors</w:t>
      </w:r>
    </w:p>
    <w:p w:rsidR="00415B89" w:rsidRDefault="00415B89">
      <w:pPr>
        <w:pStyle w:val="BodyText"/>
        <w:spacing w:before="3"/>
        <w:rPr>
          <w:sz w:val="29"/>
        </w:rPr>
      </w:pPr>
    </w:p>
    <w:p w:rsidR="00415B89" w:rsidRDefault="00FD2E24">
      <w:pPr>
        <w:pStyle w:val="BodyText"/>
        <w:ind w:left="808"/>
      </w:pPr>
      <w:r>
        <w:rPr>
          <w:color w:val="243038"/>
        </w:rPr>
        <w:t>.</w:t>
      </w:r>
    </w:p>
    <w:p w:rsidR="00415B89" w:rsidRDefault="00415B89">
      <w:pPr>
        <w:pStyle w:val="BodyText"/>
        <w:spacing w:before="8"/>
        <w:rPr>
          <w:sz w:val="29"/>
        </w:rPr>
      </w:pPr>
    </w:p>
    <w:p w:rsidR="00415B89" w:rsidRDefault="00FD2E24">
      <w:pPr>
        <w:pStyle w:val="Heading7"/>
        <w:spacing w:before="1"/>
      </w:pPr>
      <w:bookmarkStart w:id="37" w:name="Technical_Feasibility:"/>
      <w:bookmarkEnd w:id="37"/>
      <w:r>
        <w:rPr>
          <w:color w:val="243038"/>
        </w:rPr>
        <w:t>Technical Feasibility:</w:t>
      </w:r>
    </w:p>
    <w:p w:rsidR="00415B89" w:rsidRDefault="00FD2E24">
      <w:pPr>
        <w:pStyle w:val="BodyText"/>
        <w:spacing w:before="154"/>
        <w:ind w:left="808"/>
      </w:pPr>
      <w:r>
        <w:rPr>
          <w:color w:val="243038"/>
        </w:rPr>
        <w:t>It is decided that project is technically feasible because of the following reasons:</w:t>
      </w:r>
    </w:p>
    <w:p w:rsidR="00415B89" w:rsidRDefault="00FD2E24">
      <w:pPr>
        <w:pStyle w:val="BodyText"/>
        <w:spacing w:before="139"/>
        <w:ind w:left="808"/>
      </w:pPr>
      <w:r>
        <w:rPr>
          <w:color w:val="243038"/>
        </w:rPr>
        <w:t>∙ Necessary technology exists to do what is suggested.</w:t>
      </w:r>
    </w:p>
    <w:p w:rsidR="00415B89" w:rsidRDefault="00FD2E24">
      <w:pPr>
        <w:pStyle w:val="BodyText"/>
        <w:spacing w:before="137"/>
        <w:ind w:left="808"/>
      </w:pPr>
      <w:r>
        <w:rPr>
          <w:color w:val="243038"/>
        </w:rPr>
        <w:t>∙The website is available freely and completely customizable and flexible.</w:t>
      </w:r>
    </w:p>
    <w:p w:rsidR="00415B89" w:rsidRDefault="00FD2E24">
      <w:pPr>
        <w:pStyle w:val="BodyText"/>
        <w:spacing w:before="139"/>
        <w:ind w:left="808"/>
      </w:pPr>
      <w:r>
        <w:rPr>
          <w:color w:val="243038"/>
        </w:rPr>
        <w:t>∙The system could be expandable and enhanced if so decided.</w:t>
      </w:r>
    </w:p>
    <w:p w:rsidR="00415B89" w:rsidRDefault="00415B89">
      <w:pPr>
        <w:pStyle w:val="BodyText"/>
        <w:rPr>
          <w:sz w:val="26"/>
        </w:rPr>
      </w:pPr>
    </w:p>
    <w:p w:rsidR="00415B89" w:rsidRDefault="00415B89">
      <w:pPr>
        <w:pStyle w:val="BodyText"/>
        <w:rPr>
          <w:sz w:val="26"/>
        </w:rPr>
      </w:pPr>
    </w:p>
    <w:p w:rsidR="00415B89" w:rsidRDefault="00FD2E24">
      <w:pPr>
        <w:pStyle w:val="Heading7"/>
        <w:spacing w:before="160"/>
        <w:jc w:val="both"/>
      </w:pPr>
      <w:bookmarkStart w:id="38" w:name="Economic_Feasibility_:"/>
      <w:bookmarkEnd w:id="38"/>
      <w:r>
        <w:rPr>
          <w:color w:val="243038"/>
        </w:rPr>
        <w:t>Economic Feasibility :</w:t>
      </w:r>
    </w:p>
    <w:p w:rsidR="00415B89" w:rsidRDefault="00FD2E24">
      <w:pPr>
        <w:pStyle w:val="BodyText"/>
        <w:spacing w:before="159" w:line="360" w:lineRule="auto"/>
        <w:ind w:left="808" w:right="661"/>
        <w:jc w:val="both"/>
      </w:pPr>
      <w:r>
        <w:rPr>
          <w:color w:val="243038"/>
        </w:rPr>
        <w:t>As a part of it, expenses and outcomes associated with the proposed system are compared and the project is economically feasible only if palpable or intangible advantages outweigh the costs. The system development costs will be significant. So the proposed system is economically feasible.</w:t>
      </w:r>
    </w:p>
    <w:p w:rsidR="00415B89" w:rsidRDefault="00415B89">
      <w:pPr>
        <w:spacing w:line="360" w:lineRule="auto"/>
        <w:jc w:val="both"/>
        <w:sectPr w:rsidR="00415B89">
          <w:pgSz w:w="12240" w:h="15840"/>
          <w:pgMar w:top="1440" w:right="440" w:bottom="640" w:left="860" w:header="0" w:footer="444" w:gutter="0"/>
          <w:cols w:space="720"/>
        </w:sectPr>
      </w:pPr>
    </w:p>
    <w:p w:rsidR="00415B89" w:rsidRDefault="00FD2E24">
      <w:pPr>
        <w:pStyle w:val="Heading7"/>
        <w:spacing w:before="78"/>
      </w:pPr>
      <w:r>
        <w:lastRenderedPageBreak/>
        <w:t>Legal Feasibility :</w:t>
      </w:r>
    </w:p>
    <w:p w:rsidR="00415B89" w:rsidRDefault="00FD2E24">
      <w:pPr>
        <w:pStyle w:val="BodyText"/>
        <w:spacing w:before="157" w:line="360" w:lineRule="auto"/>
        <w:ind w:left="808" w:right="660"/>
      </w:pPr>
      <w:r>
        <w:t>The</w:t>
      </w:r>
      <w:r>
        <w:rPr>
          <w:spacing w:val="-7"/>
        </w:rPr>
        <w:t xml:space="preserve"> </w:t>
      </w:r>
      <w:r>
        <w:t>licensed</w:t>
      </w:r>
      <w:r>
        <w:rPr>
          <w:spacing w:val="-4"/>
        </w:rPr>
        <w:t xml:space="preserve"> </w:t>
      </w:r>
      <w:r>
        <w:t>copy</w:t>
      </w:r>
      <w:r>
        <w:rPr>
          <w:spacing w:val="-10"/>
        </w:rPr>
        <w:t xml:space="preserve"> </w:t>
      </w:r>
      <w:r>
        <w:t>of</w:t>
      </w:r>
      <w:r>
        <w:rPr>
          <w:spacing w:val="-7"/>
        </w:rPr>
        <w:t xml:space="preserve"> </w:t>
      </w:r>
      <w:r>
        <w:t>the</w:t>
      </w:r>
      <w:r>
        <w:rPr>
          <w:spacing w:val="-3"/>
        </w:rPr>
        <w:t xml:space="preserve"> </w:t>
      </w:r>
      <w:r>
        <w:t>required</w:t>
      </w:r>
      <w:r>
        <w:rPr>
          <w:spacing w:val="-6"/>
        </w:rPr>
        <w:t xml:space="preserve"> </w:t>
      </w:r>
      <w:r>
        <w:t>software</w:t>
      </w:r>
      <w:r>
        <w:rPr>
          <w:spacing w:val="-6"/>
        </w:rPr>
        <w:t xml:space="preserve"> </w:t>
      </w:r>
      <w:r>
        <w:t>is</w:t>
      </w:r>
      <w:r>
        <w:rPr>
          <w:spacing w:val="-6"/>
        </w:rPr>
        <w:t xml:space="preserve"> </w:t>
      </w:r>
      <w:r>
        <w:t>quite</w:t>
      </w:r>
      <w:r>
        <w:rPr>
          <w:spacing w:val="-6"/>
        </w:rPr>
        <w:t xml:space="preserve"> </w:t>
      </w:r>
      <w:r>
        <w:t>cheap</w:t>
      </w:r>
      <w:r>
        <w:rPr>
          <w:spacing w:val="-4"/>
        </w:rPr>
        <w:t xml:space="preserve"> </w:t>
      </w:r>
      <w:r>
        <w:t>and</w:t>
      </w:r>
      <w:r>
        <w:rPr>
          <w:spacing w:val="-6"/>
        </w:rPr>
        <w:t xml:space="preserve"> </w:t>
      </w:r>
      <w:r>
        <w:t>easy</w:t>
      </w:r>
      <w:r>
        <w:rPr>
          <w:spacing w:val="-10"/>
        </w:rPr>
        <w:t xml:space="preserve"> </w:t>
      </w:r>
      <w:r>
        <w:t>to</w:t>
      </w:r>
      <w:r>
        <w:rPr>
          <w:spacing w:val="-3"/>
        </w:rPr>
        <w:t xml:space="preserve"> </w:t>
      </w:r>
      <w:r>
        <w:t>get.</w:t>
      </w:r>
      <w:r>
        <w:rPr>
          <w:spacing w:val="-5"/>
        </w:rPr>
        <w:t xml:space="preserve"> </w:t>
      </w:r>
      <w:r>
        <w:t>So</w:t>
      </w:r>
      <w:r>
        <w:rPr>
          <w:spacing w:val="-6"/>
        </w:rPr>
        <w:t xml:space="preserve"> </w:t>
      </w:r>
      <w:r>
        <w:t>from</w:t>
      </w:r>
      <w:r>
        <w:rPr>
          <w:spacing w:val="-5"/>
        </w:rPr>
        <w:t xml:space="preserve"> </w:t>
      </w:r>
      <w:r>
        <w:t>legal</w:t>
      </w:r>
      <w:r>
        <w:rPr>
          <w:spacing w:val="-6"/>
        </w:rPr>
        <w:t xml:space="preserve"> </w:t>
      </w:r>
      <w:r>
        <w:t>point</w:t>
      </w:r>
      <w:r>
        <w:rPr>
          <w:spacing w:val="-6"/>
        </w:rPr>
        <w:t xml:space="preserve"> </w:t>
      </w:r>
      <w:r>
        <w:t>of view the proposed system is legally</w:t>
      </w:r>
      <w:r>
        <w:rPr>
          <w:spacing w:val="-7"/>
        </w:rPr>
        <w:t xml:space="preserve"> </w:t>
      </w:r>
      <w:r>
        <w:t>feasible.</w:t>
      </w:r>
    </w:p>
    <w:p w:rsidR="00415B89" w:rsidRDefault="00415B89">
      <w:pPr>
        <w:spacing w:line="360" w:lineRule="auto"/>
        <w:sectPr w:rsidR="00415B89">
          <w:pgSz w:w="12240" w:h="15840"/>
          <w:pgMar w:top="1360" w:right="440" w:bottom="640" w:left="860" w:header="0" w:footer="444" w:gutter="0"/>
          <w:cols w:space="720"/>
        </w:sectPr>
      </w:pPr>
    </w:p>
    <w:p w:rsidR="00415B89" w:rsidRDefault="00FD2E24">
      <w:pPr>
        <w:pStyle w:val="Heading5"/>
        <w:numPr>
          <w:ilvl w:val="1"/>
          <w:numId w:val="17"/>
        </w:numPr>
        <w:tabs>
          <w:tab w:val="left" w:pos="1559"/>
          <w:tab w:val="left" w:pos="1560"/>
        </w:tabs>
        <w:spacing w:before="61"/>
        <w:ind w:hanging="721"/>
      </w:pPr>
      <w:bookmarkStart w:id="39" w:name="_bookmark9"/>
      <w:bookmarkStart w:id="40" w:name="3.7_Data_Flow_Diagrams"/>
      <w:bookmarkEnd w:id="39"/>
      <w:bookmarkEnd w:id="40"/>
      <w:r>
        <w:lastRenderedPageBreak/>
        <w:t>Data Flow</w:t>
      </w:r>
      <w:r>
        <w:rPr>
          <w:spacing w:val="2"/>
        </w:rPr>
        <w:t xml:space="preserve"> </w:t>
      </w:r>
      <w:r>
        <w:t>Diagrams</w:t>
      </w:r>
    </w:p>
    <w:p w:rsidR="00415B89" w:rsidRDefault="00FD2E24">
      <w:pPr>
        <w:pStyle w:val="BodyText"/>
        <w:spacing w:before="241" w:line="360" w:lineRule="auto"/>
        <w:ind w:left="839" w:right="664"/>
        <w:jc w:val="both"/>
      </w:pPr>
      <w:r>
        <w:t>A Data Flow Diagram (DFD) is a graphical representation of the “flow” of data through an information system, modeling its process aspects. A DFD is often used as a preliminary step to create an overview of the system without going into great detail, which can later be elaborated.</w:t>
      </w:r>
    </w:p>
    <w:p w:rsidR="00415B89" w:rsidRDefault="00415B89">
      <w:pPr>
        <w:pStyle w:val="BodyText"/>
        <w:rPr>
          <w:sz w:val="20"/>
        </w:rPr>
      </w:pPr>
    </w:p>
    <w:p w:rsidR="00415B89" w:rsidRDefault="00411468">
      <w:pPr>
        <w:pStyle w:val="BodyText"/>
        <w:spacing w:before="10"/>
        <w:rPr>
          <w:sz w:val="19"/>
        </w:rPr>
      </w:pPr>
      <w:r>
        <w:rPr>
          <w:noProof/>
        </w:rPr>
        <mc:AlternateContent>
          <mc:Choice Requires="wpg">
            <w:drawing>
              <wp:anchor distT="0" distB="0" distL="114300" distR="114300" simplePos="0" relativeHeight="251664896" behindDoc="1" locked="0" layoutInCell="1" allowOverlap="1">
                <wp:simplePos x="0" y="0"/>
                <wp:positionH relativeFrom="page">
                  <wp:posOffset>1112520</wp:posOffset>
                </wp:positionH>
                <wp:positionV relativeFrom="paragraph">
                  <wp:posOffset>170180</wp:posOffset>
                </wp:positionV>
                <wp:extent cx="5965825" cy="2336800"/>
                <wp:effectExtent l="0" t="0" r="0" b="0"/>
                <wp:wrapTopAndBottom/>
                <wp:docPr id="12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5825" cy="2336800"/>
                          <a:chOff x="1753" y="268"/>
                          <a:chExt cx="9395" cy="3680"/>
                        </a:xfrm>
                      </wpg:grpSpPr>
                      <pic:pic xmlns:pic="http://schemas.openxmlformats.org/drawingml/2006/picture">
                        <pic:nvPicPr>
                          <pic:cNvPr id="122"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57" y="824"/>
                            <a:ext cx="8889" cy="2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Rectangle 10"/>
                        <wps:cNvSpPr>
                          <a:spLocks noChangeArrowheads="1"/>
                        </wps:cNvSpPr>
                        <wps:spPr bwMode="auto">
                          <a:xfrm>
                            <a:off x="1755" y="270"/>
                            <a:ext cx="9390" cy="367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87.6pt;margin-top:13.4pt;width:469.75pt;height:184pt;z-index:-251651584;mso-position-horizontal-relative:page" coordorigin="1753,268" coordsize="9395,3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">
                <v:shape id="Picture 9" o:spid="_x0000_s1027" type="#_x0000_t75" style="position:absolute;left:2057;top:824;width:8889;height: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5agLBAAAA3AAAAA8AAABkcnMvZG93bnJldi54bWxET81qg0AQvhf6DssUcinNWilSbDZBQgOe&#10;pNU+wOBOXIk7K+4mmrfPBgK9zcf3O5vdYgdxocn3jhW8rxMQxK3TPXcK/prD2ycIH5A1Do5JwZU8&#10;7LbPTxvMtZv5ly516EQMYZ+jAhPCmEvpW0MW/dqNxJE7usliiHDqpJ5wjuF2kGmSZNJiz7HB4Eh7&#10;Q+2pPlsFlBWm+MZ2+WgaKpuf6nUOaaXU6mUpvkAEWsK/+OEudZyfpnB/Jl4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B5agLBAAAA3AAAAA8AAAAAAAAAAAAAAAAAnwIA&#10;AGRycy9kb3ducmV2LnhtbFBLBQYAAAAABAAEAPcAAACNAwAAAAA=&#10;">
                  <v:imagedata r:id="rId19" o:title=""/>
                </v:shape>
                <v:rect id="Rectangle 10" o:spid="_x0000_s1028" style="position:absolute;left:1755;top:270;width:9390;height:3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61I8IA&#10;AADcAAAADwAAAGRycy9kb3ducmV2LnhtbERPTWvDMAy9D/YfjAa7rc5SaEpWt4TAIKeuTbu7FqtJ&#10;WCwH222yfz8PBr3p8T612c1mEDdyvres4HWRgCBurO65VXA+vb+sQfiArHGwTAp+yMNu+/iwwVzb&#10;iY90q0MrYgj7HBV0IYy5lL7pyKBf2JE4chfrDIYIXSu1wymGm0GmSbKSBnuODR2OVHbUfNdXo2B/&#10;SKsvKrMsvX5MujLuc30pBqWen+biDUSgOdzF/+5Kx/npEv6eiR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rUjwgAAANwAAAAPAAAAAAAAAAAAAAAAAJgCAABkcnMvZG93&#10;bnJldi54bWxQSwUGAAAAAAQABAD1AAAAhwMAAAAA&#10;" filled="f" strokeweight=".25pt"/>
                <w10:wrap type="topAndBottom" anchorx="page"/>
              </v:group>
            </w:pict>
          </mc:Fallback>
        </mc:AlternateContent>
      </w:r>
    </w:p>
    <w:p w:rsidR="00415B89" w:rsidRDefault="00FD2E24">
      <w:pPr>
        <w:pStyle w:val="BodyText"/>
        <w:spacing w:before="57"/>
        <w:ind w:left="3255" w:right="3104"/>
        <w:jc w:val="center"/>
      </w:pPr>
      <w:r>
        <w:t>Figure 3.7.1: Admin DFD Diagram</w:t>
      </w: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1468">
      <w:pPr>
        <w:pStyle w:val="BodyText"/>
        <w:rPr>
          <w:sz w:val="17"/>
        </w:rPr>
      </w:pPr>
      <w:r>
        <w:rPr>
          <w:noProof/>
        </w:rPr>
        <mc:AlternateContent>
          <mc:Choice Requires="wpg">
            <w:drawing>
              <wp:anchor distT="0" distB="0" distL="114300" distR="114300" simplePos="0" relativeHeight="251665920" behindDoc="1" locked="0" layoutInCell="1" allowOverlap="1">
                <wp:simplePos x="0" y="0"/>
                <wp:positionH relativeFrom="page">
                  <wp:posOffset>1179195</wp:posOffset>
                </wp:positionH>
                <wp:positionV relativeFrom="paragraph">
                  <wp:posOffset>149225</wp:posOffset>
                </wp:positionV>
                <wp:extent cx="5927725" cy="2393950"/>
                <wp:effectExtent l="0" t="0" r="0" b="0"/>
                <wp:wrapTopAndBottom/>
                <wp:docPr id="11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7725" cy="2393950"/>
                          <a:chOff x="1858" y="235"/>
                          <a:chExt cx="9335" cy="3770"/>
                        </a:xfrm>
                      </wpg:grpSpPr>
                      <pic:pic xmlns:pic="http://schemas.openxmlformats.org/drawingml/2006/picture">
                        <pic:nvPicPr>
                          <pic:cNvPr id="119"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00" y="447"/>
                            <a:ext cx="8997" cy="2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 name="Rectangle 13"/>
                        <wps:cNvSpPr>
                          <a:spLocks noChangeArrowheads="1"/>
                        </wps:cNvSpPr>
                        <wps:spPr bwMode="auto">
                          <a:xfrm>
                            <a:off x="1860" y="237"/>
                            <a:ext cx="9330" cy="376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92.85pt;margin-top:11.75pt;width:466.75pt;height:188.5pt;z-index:-251650560;mso-position-horizontal-relative:page" coordorigin="1858,235" coordsize="9335,3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">
                <v:shape id="Picture 12" o:spid="_x0000_s1027" type="#_x0000_t75" style="position:absolute;left:2100;top:447;width:8997;height:2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26TrEAAAA3AAAAA8AAABkcnMvZG93bnJldi54bWxET01rwkAQvQv+h2UEb7pJQampq4gQaqEV&#10;jIL2NmSnSWh2NmS3Sfrvu0LB2zze56y3g6lFR62rLCuI5xEI4tzqigsFl3M6ewbhPLLG2jIp+CUH&#10;2814tMZE255P1GW+ECGEXYIKSu+bREqXl2TQzW1DHLgv2xr0AbaF1C32IdzU8imKltJgxaGhxIb2&#10;JeXf2Y9R8H45fKZvS9939fW2cB/Z6/F8uyo1nQy7FxCeBv8Q/7sPOsyPV3B/Jlw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226TrEAAAA3AAAAA8AAAAAAAAAAAAAAAAA&#10;nwIAAGRycy9kb3ducmV2LnhtbFBLBQYAAAAABAAEAPcAAACQAwAAAAA=&#10;">
                  <v:imagedata r:id="rId21" o:title=""/>
                </v:shape>
                <v:rect id="Rectangle 13" o:spid="_x0000_s1028" style="position:absolute;left:1860;top:237;width:9330;height:3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wrVMMA&#10;AADcAAAADwAAAGRycy9kb3ducmV2LnhtbESPQW/CMAyF75P2HyJP4jZSehioEBBCmtTTNhjcTWPa&#10;isapkkDLv58PSLvZes/vfV5tRtepO4XYejYwm2agiCtvW64NHH8/3xegYkK22HkmAw+KsFm/vqyw&#10;sH7gPd0PqVYSwrFAA01KfaF1rBpyGKe+Jxbt4oPDJGuotQ04SLjrdJ5lH9phy9LQYE+7hqrr4eYM&#10;fP3k5Zl283l++x5s6cJpcdl2xkzexu0SVKIx/Zuf16UV/Fzw5Rm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wrVMMAAADcAAAADwAAAAAAAAAAAAAAAACYAgAAZHJzL2Rv&#10;d25yZXYueG1sUEsFBgAAAAAEAAQA9QAAAIgDAAAAAA==&#10;" filled="f" strokeweight=".25pt"/>
                <w10:wrap type="topAndBottom" anchorx="page"/>
              </v:group>
            </w:pict>
          </mc:Fallback>
        </mc:AlternateContent>
      </w:r>
    </w:p>
    <w:p w:rsidR="00415B89" w:rsidRDefault="00FD2E24">
      <w:pPr>
        <w:pStyle w:val="BodyText"/>
        <w:spacing w:before="105"/>
        <w:ind w:left="3255" w:right="3104"/>
        <w:jc w:val="center"/>
      </w:pPr>
      <w:r>
        <w:t>Figure 3.7.1 : Traffic Police DFD Diagram</w:t>
      </w:r>
    </w:p>
    <w:p w:rsidR="00415B89" w:rsidRDefault="00415B89">
      <w:pPr>
        <w:jc w:val="center"/>
        <w:sectPr w:rsidR="00415B89">
          <w:pgSz w:w="12240" w:h="15840"/>
          <w:pgMar w:top="1220" w:right="440" w:bottom="640" w:left="860" w:header="0" w:footer="444" w:gutter="0"/>
          <w:cols w:space="720"/>
        </w:sectPr>
      </w:pPr>
    </w:p>
    <w:p w:rsidR="00415B89" w:rsidRDefault="00FD2E24">
      <w:pPr>
        <w:pStyle w:val="Heading5"/>
        <w:numPr>
          <w:ilvl w:val="1"/>
          <w:numId w:val="17"/>
        </w:numPr>
        <w:tabs>
          <w:tab w:val="left" w:pos="1560"/>
        </w:tabs>
        <w:spacing w:before="60"/>
        <w:ind w:hanging="721"/>
        <w:jc w:val="both"/>
      </w:pPr>
      <w:bookmarkStart w:id="41" w:name="3.8_UML_Diagrams"/>
      <w:bookmarkStart w:id="42" w:name="_bookmark10"/>
      <w:bookmarkEnd w:id="41"/>
      <w:bookmarkEnd w:id="42"/>
      <w:r>
        <w:lastRenderedPageBreak/>
        <w:t>UML</w:t>
      </w:r>
      <w:r>
        <w:rPr>
          <w:spacing w:val="37"/>
        </w:rPr>
        <w:t xml:space="preserve"> </w:t>
      </w:r>
      <w:r>
        <w:t>Diagrams</w:t>
      </w:r>
    </w:p>
    <w:p w:rsidR="00415B89" w:rsidRDefault="00FD2E24">
      <w:pPr>
        <w:pStyle w:val="ListParagraph"/>
        <w:numPr>
          <w:ilvl w:val="2"/>
          <w:numId w:val="22"/>
        </w:numPr>
        <w:tabs>
          <w:tab w:val="left" w:pos="1560"/>
        </w:tabs>
        <w:spacing w:before="254"/>
        <w:ind w:hanging="721"/>
        <w:jc w:val="both"/>
        <w:rPr>
          <w:b/>
          <w:sz w:val="32"/>
        </w:rPr>
      </w:pPr>
      <w:bookmarkStart w:id="43" w:name="_bookmark11"/>
      <w:bookmarkStart w:id="44" w:name="3.8.1_Use_Case_Diagram"/>
      <w:bookmarkEnd w:id="43"/>
      <w:bookmarkEnd w:id="44"/>
      <w:r>
        <w:rPr>
          <w:b/>
          <w:sz w:val="32"/>
        </w:rPr>
        <w:t>Use Case</w:t>
      </w:r>
      <w:r>
        <w:rPr>
          <w:b/>
          <w:spacing w:val="-5"/>
          <w:sz w:val="32"/>
        </w:rPr>
        <w:t xml:space="preserve"> </w:t>
      </w:r>
      <w:r>
        <w:rPr>
          <w:b/>
          <w:sz w:val="32"/>
        </w:rPr>
        <w:t>Diagram</w:t>
      </w:r>
    </w:p>
    <w:p w:rsidR="00415B89" w:rsidRDefault="00415B89">
      <w:pPr>
        <w:pStyle w:val="BodyText"/>
        <w:spacing w:before="11"/>
        <w:rPr>
          <w:b/>
          <w:sz w:val="32"/>
        </w:rPr>
      </w:pPr>
    </w:p>
    <w:p w:rsidR="00415B89" w:rsidRDefault="00FD2E24">
      <w:pPr>
        <w:pStyle w:val="BodyText"/>
        <w:spacing w:line="360" w:lineRule="auto"/>
        <w:ind w:left="839" w:right="659"/>
        <w:jc w:val="both"/>
      </w:pPr>
      <w: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w:t>
      </w:r>
    </w:p>
    <w:p w:rsidR="00415B89" w:rsidRDefault="00FD2E24">
      <w:pPr>
        <w:pStyle w:val="BodyText"/>
        <w:spacing w:before="197"/>
        <w:ind w:left="839"/>
        <w:jc w:val="both"/>
      </w:pPr>
      <w:r>
        <w:t>A Use Case diagram is a type of behavioral diagram defined by the UML created</w:t>
      </w:r>
    </w:p>
    <w:p w:rsidR="00415B89" w:rsidRDefault="00415B89">
      <w:pPr>
        <w:pStyle w:val="BodyText"/>
        <w:spacing w:before="5"/>
        <w:rPr>
          <w:sz w:val="29"/>
        </w:rPr>
      </w:pPr>
    </w:p>
    <w:p w:rsidR="00415B89" w:rsidRDefault="00FD2E24">
      <w:pPr>
        <w:pStyle w:val="BodyText"/>
        <w:spacing w:line="360" w:lineRule="auto"/>
        <w:ind w:left="839" w:right="655"/>
        <w:jc w:val="both"/>
      </w:pPr>
      <w:r>
        <w:t>From a use case analysis. Its purpose is to prevent a graphical overview of the functionality provided</w:t>
      </w:r>
      <w:r>
        <w:rPr>
          <w:spacing w:val="-16"/>
        </w:rPr>
        <w:t xml:space="preserve"> </w:t>
      </w:r>
      <w:r>
        <w:t>by</w:t>
      </w:r>
      <w:r>
        <w:rPr>
          <w:spacing w:val="-17"/>
        </w:rPr>
        <w:t xml:space="preserve"> </w:t>
      </w:r>
      <w:r>
        <w:t>a</w:t>
      </w:r>
      <w:r>
        <w:rPr>
          <w:spacing w:val="-17"/>
        </w:rPr>
        <w:t xml:space="preserve"> </w:t>
      </w:r>
      <w:r>
        <w:t>system</w:t>
      </w:r>
      <w:r>
        <w:rPr>
          <w:spacing w:val="-15"/>
        </w:rPr>
        <w:t xml:space="preserve"> </w:t>
      </w:r>
      <w:r>
        <w:t>in</w:t>
      </w:r>
      <w:r>
        <w:rPr>
          <w:spacing w:val="-15"/>
        </w:rPr>
        <w:t xml:space="preserve"> </w:t>
      </w:r>
      <w:r>
        <w:t>terms</w:t>
      </w:r>
      <w:r>
        <w:rPr>
          <w:spacing w:val="-15"/>
        </w:rPr>
        <w:t xml:space="preserve"> </w:t>
      </w:r>
      <w:r>
        <w:t>of</w:t>
      </w:r>
      <w:r>
        <w:rPr>
          <w:spacing w:val="-17"/>
        </w:rPr>
        <w:t xml:space="preserve"> </w:t>
      </w:r>
      <w:r>
        <w:t>actors,</w:t>
      </w:r>
      <w:r>
        <w:rPr>
          <w:spacing w:val="-15"/>
        </w:rPr>
        <w:t xml:space="preserve"> </w:t>
      </w:r>
      <w:r>
        <w:t>and</w:t>
      </w:r>
      <w:r>
        <w:rPr>
          <w:spacing w:val="-15"/>
        </w:rPr>
        <w:t xml:space="preserve"> </w:t>
      </w:r>
      <w:r>
        <w:t>their</w:t>
      </w:r>
      <w:r>
        <w:rPr>
          <w:spacing w:val="-14"/>
        </w:rPr>
        <w:t xml:space="preserve"> </w:t>
      </w:r>
      <w:r>
        <w:t>goal</w:t>
      </w:r>
      <w:r>
        <w:rPr>
          <w:spacing w:val="-14"/>
        </w:rPr>
        <w:t xml:space="preserve"> </w:t>
      </w:r>
      <w:r>
        <w:t>represented</w:t>
      </w:r>
      <w:r>
        <w:rPr>
          <w:spacing w:val="-16"/>
        </w:rPr>
        <w:t xml:space="preserve"> </w:t>
      </w:r>
      <w:r>
        <w:t>as</w:t>
      </w:r>
      <w:r>
        <w:rPr>
          <w:spacing w:val="-15"/>
        </w:rPr>
        <w:t xml:space="preserve"> </w:t>
      </w:r>
      <w:r>
        <w:t>use</w:t>
      </w:r>
      <w:r>
        <w:rPr>
          <w:spacing w:val="-17"/>
        </w:rPr>
        <w:t xml:space="preserve"> </w:t>
      </w:r>
      <w:r>
        <w:t>case.</w:t>
      </w:r>
      <w:r>
        <w:rPr>
          <w:spacing w:val="-10"/>
        </w:rPr>
        <w:t xml:space="preserve"> </w:t>
      </w:r>
      <w:r>
        <w:rPr>
          <w:spacing w:val="-3"/>
        </w:rPr>
        <w:t>It</w:t>
      </w:r>
      <w:r>
        <w:rPr>
          <w:spacing w:val="-15"/>
        </w:rPr>
        <w:t xml:space="preserve"> </w:t>
      </w:r>
      <w:r>
        <w:t>is</w:t>
      </w:r>
      <w:r>
        <w:rPr>
          <w:spacing w:val="-14"/>
        </w:rPr>
        <w:t xml:space="preserve"> </w:t>
      </w:r>
      <w:r>
        <w:t>a</w:t>
      </w:r>
      <w:r>
        <w:rPr>
          <w:spacing w:val="-17"/>
        </w:rPr>
        <w:t xml:space="preserve"> </w:t>
      </w:r>
      <w:r>
        <w:t>type</w:t>
      </w:r>
      <w:r>
        <w:rPr>
          <w:spacing w:val="-16"/>
        </w:rPr>
        <w:t xml:space="preserve"> </w:t>
      </w:r>
      <w:r>
        <w:t>of</w:t>
      </w:r>
      <w:r>
        <w:rPr>
          <w:spacing w:val="-16"/>
        </w:rPr>
        <w:t xml:space="preserve"> </w:t>
      </w:r>
      <w:r>
        <w:t xml:space="preserve">diagram that shows a set of use cases, actors and their relationship. </w:t>
      </w:r>
      <w:r>
        <w:rPr>
          <w:spacing w:val="-3"/>
        </w:rPr>
        <w:t xml:space="preserve">It </w:t>
      </w:r>
      <w:r>
        <w:t>should have a distinct name. It commonly</w:t>
      </w:r>
      <w:r>
        <w:rPr>
          <w:spacing w:val="-5"/>
        </w:rPr>
        <w:t xml:space="preserve"> </w:t>
      </w:r>
      <w:r>
        <w:t>contains:</w:t>
      </w:r>
    </w:p>
    <w:p w:rsidR="00415B89" w:rsidRDefault="00FD2E24">
      <w:pPr>
        <w:pStyle w:val="ListParagraph"/>
        <w:numPr>
          <w:ilvl w:val="0"/>
          <w:numId w:val="23"/>
        </w:numPr>
        <w:tabs>
          <w:tab w:val="left" w:pos="1080"/>
        </w:tabs>
        <w:spacing w:before="202"/>
        <w:ind w:hanging="241"/>
        <w:jc w:val="both"/>
        <w:rPr>
          <w:sz w:val="24"/>
        </w:rPr>
      </w:pPr>
      <w:r>
        <w:rPr>
          <w:sz w:val="24"/>
        </w:rPr>
        <w:t>Use</w:t>
      </w:r>
      <w:r>
        <w:rPr>
          <w:spacing w:val="-5"/>
          <w:sz w:val="24"/>
        </w:rPr>
        <w:t xml:space="preserve"> </w:t>
      </w:r>
      <w:r>
        <w:rPr>
          <w:sz w:val="24"/>
        </w:rPr>
        <w:t>Cases</w:t>
      </w:r>
    </w:p>
    <w:p w:rsidR="00415B89" w:rsidRDefault="00415B89">
      <w:pPr>
        <w:pStyle w:val="BodyText"/>
        <w:spacing w:before="3"/>
        <w:rPr>
          <w:sz w:val="29"/>
        </w:rPr>
      </w:pPr>
    </w:p>
    <w:p w:rsidR="00415B89" w:rsidRDefault="00FD2E24">
      <w:pPr>
        <w:pStyle w:val="ListParagraph"/>
        <w:numPr>
          <w:ilvl w:val="0"/>
          <w:numId w:val="23"/>
        </w:numPr>
        <w:tabs>
          <w:tab w:val="left" w:pos="1080"/>
        </w:tabs>
        <w:ind w:hanging="241"/>
        <w:jc w:val="both"/>
        <w:rPr>
          <w:sz w:val="24"/>
        </w:rPr>
      </w:pPr>
      <w:r>
        <w:rPr>
          <w:sz w:val="24"/>
        </w:rPr>
        <w:t>2. Actors (Primary and</w:t>
      </w:r>
      <w:r>
        <w:rPr>
          <w:spacing w:val="-3"/>
          <w:sz w:val="24"/>
        </w:rPr>
        <w:t xml:space="preserve"> </w:t>
      </w:r>
      <w:r>
        <w:rPr>
          <w:sz w:val="24"/>
        </w:rPr>
        <w:t>Secondary)</w:t>
      </w:r>
    </w:p>
    <w:p w:rsidR="00415B89" w:rsidRDefault="00415B89">
      <w:pPr>
        <w:pStyle w:val="BodyText"/>
        <w:spacing w:before="10"/>
        <w:rPr>
          <w:sz w:val="29"/>
        </w:rPr>
      </w:pPr>
    </w:p>
    <w:p w:rsidR="00415B89" w:rsidRDefault="00FD2E24">
      <w:pPr>
        <w:pStyle w:val="ListParagraph"/>
        <w:numPr>
          <w:ilvl w:val="0"/>
          <w:numId w:val="23"/>
        </w:numPr>
        <w:tabs>
          <w:tab w:val="left" w:pos="1039"/>
        </w:tabs>
        <w:ind w:left="1038" w:hanging="200"/>
        <w:jc w:val="both"/>
        <w:rPr>
          <w:sz w:val="20"/>
        </w:rPr>
      </w:pPr>
      <w:r>
        <w:rPr>
          <w:sz w:val="24"/>
        </w:rPr>
        <w:t>3. Dependency and</w:t>
      </w:r>
      <w:r>
        <w:rPr>
          <w:spacing w:val="-4"/>
          <w:sz w:val="24"/>
        </w:rPr>
        <w:t xml:space="preserve"> </w:t>
      </w:r>
      <w:r>
        <w:rPr>
          <w:sz w:val="24"/>
        </w:rPr>
        <w:t>Generalization.</w:t>
      </w:r>
    </w:p>
    <w:p w:rsidR="00415B89" w:rsidRDefault="00415B89">
      <w:pPr>
        <w:pStyle w:val="BodyText"/>
        <w:rPr>
          <w:sz w:val="20"/>
        </w:rPr>
      </w:pPr>
    </w:p>
    <w:p w:rsidR="00415B89" w:rsidRDefault="00411468">
      <w:pPr>
        <w:pStyle w:val="BodyText"/>
        <w:spacing w:before="7"/>
        <w:rPr>
          <w:sz w:val="16"/>
        </w:rPr>
      </w:pPr>
      <w:r>
        <w:rPr>
          <w:noProof/>
        </w:rPr>
        <mc:AlternateContent>
          <mc:Choice Requires="wpg">
            <w:drawing>
              <wp:anchor distT="0" distB="0" distL="114300" distR="114300" simplePos="0" relativeHeight="251666944" behindDoc="1" locked="0" layoutInCell="1" allowOverlap="1">
                <wp:simplePos x="0" y="0"/>
                <wp:positionH relativeFrom="page">
                  <wp:posOffset>1198245</wp:posOffset>
                </wp:positionH>
                <wp:positionV relativeFrom="paragraph">
                  <wp:posOffset>146050</wp:posOffset>
                </wp:positionV>
                <wp:extent cx="5794375" cy="2889250"/>
                <wp:effectExtent l="0" t="0" r="0" b="0"/>
                <wp:wrapTopAndBottom/>
                <wp:docPr id="11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4375" cy="2889250"/>
                          <a:chOff x="1888" y="231"/>
                          <a:chExt cx="9125" cy="4550"/>
                        </a:xfrm>
                      </wpg:grpSpPr>
                      <pic:pic xmlns:pic="http://schemas.openxmlformats.org/drawingml/2006/picture">
                        <pic:nvPicPr>
                          <pic:cNvPr id="116"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427" y="450"/>
                            <a:ext cx="8127" cy="3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Rectangle 16"/>
                        <wps:cNvSpPr>
                          <a:spLocks noChangeArrowheads="1"/>
                        </wps:cNvSpPr>
                        <wps:spPr bwMode="auto">
                          <a:xfrm>
                            <a:off x="1890" y="233"/>
                            <a:ext cx="9120" cy="454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94.35pt;margin-top:11.5pt;width:456.25pt;height:227.5pt;z-index:-251649536;mso-position-horizontal-relative:page" coordorigin="1888,231" coordsize="9125,45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&#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">
                <v:shape id="Picture 15" o:spid="_x0000_s1027" type="#_x0000_t75" style="position:absolute;left:2427;top:450;width:8127;height:3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qRtHDAAAA3AAAAA8AAABkcnMvZG93bnJldi54bWxET0trwkAQvgv9D8sUepFmY0GRNKtoQWyO&#10;jfHQ25CdPGh2Nma3Sfrv3UKht/n4npPuZ9OJkQbXWlawimIQxKXVLdcKisvpeQvCeWSNnWVS8EMO&#10;9ruHRYqJthN/0Jj7WoQQdgkqaLzvEyld2ZBBF9meOHCVHQz6AIda6gGnEG46+RLHG2mw5dDQYE9v&#10;DZVf+bdRYLLz8ng4nfPC5Z9Xqnx2a9eZUk+P8+EVhKfZ/4v/3O86zF9t4PeZcIH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G0cMAAADcAAAADwAAAAAAAAAAAAAAAACf&#10;AgAAZHJzL2Rvd25yZXYueG1sUEsFBgAAAAAEAAQA9wAAAI8DAAAAAA==&#10;">
                  <v:imagedata r:id="rId23" o:title=""/>
                </v:shape>
                <v:rect id="Rectangle 16" o:spid="_x0000_s1028" style="position:absolute;left:1890;top:233;width:9120;height:4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5ncAA&#10;AADcAAAADwAAAGRycy9kb3ducmV2LnhtbERPTYvCMBC9C/sfwgjeNLUHK12jiLDQk7qu3mebsS02&#10;k5JEW/+9ERb2No/3OavNYFrxIOcbywrmswQEcWl1w5WC88/XdAnCB2SNrWVS8CQPm/XHaIW5tj1/&#10;0+MUKhFD2OeooA6hy6X0ZU0G/cx2xJG7WmcwROgqqR32Mdy0Mk2ShTTYcGyosaNdTeXtdDcK9se0&#10;+KVdlqX3Q68L4y7L67ZVajIetp8gAg3hX/znLnScP8/g/Uy8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l5ncAAAADcAAAADwAAAAAAAAAAAAAAAACYAgAAZHJzL2Rvd25y&#10;ZXYueG1sUEsFBgAAAAAEAAQA9QAAAIUDAAAAAA==&#10;" filled="f" strokeweight=".25pt"/>
                <w10:wrap type="topAndBottom" anchorx="page"/>
              </v:group>
            </w:pict>
          </mc:Fallback>
        </mc:AlternateContent>
      </w:r>
    </w:p>
    <w:p w:rsidR="00415B89" w:rsidRDefault="00415B89">
      <w:pPr>
        <w:pStyle w:val="BodyText"/>
        <w:spacing w:before="7"/>
        <w:rPr>
          <w:sz w:val="33"/>
        </w:rPr>
      </w:pPr>
    </w:p>
    <w:p w:rsidR="00415B89" w:rsidRDefault="00FD2E24">
      <w:pPr>
        <w:pStyle w:val="BodyText"/>
        <w:ind w:left="3255" w:right="3104"/>
        <w:jc w:val="center"/>
      </w:pPr>
      <w:r>
        <w:t>Figure 3.8.1(a): Admin Use Case Diagram</w:t>
      </w:r>
    </w:p>
    <w:p w:rsidR="00415B89" w:rsidRDefault="00415B89">
      <w:pPr>
        <w:jc w:val="center"/>
        <w:sectPr w:rsidR="00415B89">
          <w:pgSz w:w="12240" w:h="15840"/>
          <w:pgMar w:top="1160" w:right="440" w:bottom="640" w:left="860" w:header="0" w:footer="444" w:gutter="0"/>
          <w:cols w:space="720"/>
        </w:sectPr>
      </w:pPr>
    </w:p>
    <w:p w:rsidR="00415B89" w:rsidRDefault="00415B89">
      <w:pPr>
        <w:pStyle w:val="BodyText"/>
        <w:spacing w:before="1"/>
        <w:rPr>
          <w:sz w:val="28"/>
        </w:rPr>
      </w:pPr>
    </w:p>
    <w:p w:rsidR="00415B89" w:rsidRDefault="00411468">
      <w:pPr>
        <w:pStyle w:val="BodyText"/>
        <w:ind w:left="802"/>
        <w:rPr>
          <w:sz w:val="20"/>
        </w:rPr>
      </w:pPr>
      <w:r>
        <w:rPr>
          <w:noProof/>
          <w:sz w:val="20"/>
        </w:rPr>
        <mc:AlternateContent>
          <mc:Choice Requires="wpg">
            <w:drawing>
              <wp:inline distT="0" distB="0" distL="0" distR="0">
                <wp:extent cx="5756275" cy="3546475"/>
                <wp:effectExtent l="5715" t="10160" r="10160" b="5715"/>
                <wp:docPr id="1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6275" cy="3546475"/>
                          <a:chOff x="0" y="0"/>
                          <a:chExt cx="9065" cy="5585"/>
                        </a:xfrm>
                      </wpg:grpSpPr>
                      <pic:pic xmlns:pic="http://schemas.openxmlformats.org/drawingml/2006/picture">
                        <pic:nvPicPr>
                          <pic:cNvPr id="113"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35" y="443"/>
                            <a:ext cx="8434" cy="4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Rectangle 19"/>
                        <wps:cNvSpPr>
                          <a:spLocks noChangeArrowheads="1"/>
                        </wps:cNvSpPr>
                        <wps:spPr bwMode="auto">
                          <a:xfrm>
                            <a:off x="2" y="2"/>
                            <a:ext cx="9060" cy="558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7" o:spid="_x0000_s1026" style="width:453.25pt;height:279.25pt;mso-position-horizontal-relative:char;mso-position-vertical-relative:line" coordsize="9065,5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">
                <v:shape id="Picture 18" o:spid="_x0000_s1027" type="#_x0000_t75" style="position:absolute;left:435;top:443;width:8434;height:4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oy5fBAAAA3AAAAA8AAABkcnMvZG93bnJldi54bWxET01rwkAQvRf8D8sIvdWNDUiJriKCYI09&#10;NOp9yI7ZaHY2ZFcT/323UOhtHu9zFqvBNuJBna8dK5hOEhDEpdM1VwpOx+3bBwgfkDU2jknBkzys&#10;lqOXBWba9fxNjyJUIoawz1CBCaHNpPSlIYt+4lriyF1cZzFE2FVSd9jHcNvI9ySZSYs1xwaDLW0M&#10;lbfibhV8mc9nscPc780h7c3xnF/TOlfqdTys5yACDeFf/Ofe6Th/msLvM/ECuf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Soy5fBAAAA3AAAAA8AAAAAAAAAAAAAAAAAnwIA&#10;AGRycy9kb3ducmV2LnhtbFBLBQYAAAAABAAEAPcAAACNAwAAAAA=&#10;">
                  <v:imagedata r:id="rId25" o:title=""/>
                </v:shape>
                <v:rect id="Rectangle 19" o:spid="_x0000_s1028" style="position:absolute;left:2;top:2;width:9060;height:5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n6sAA&#10;AADcAAAADwAAAGRycy9kb3ducmV2LnhtbERPS4vCMBC+L/gfwgje1tSyrFKNIoLQ07rr4z42Y1ts&#10;JiWJtv57Iwh7m4/vOYtVbxpxJ+drywom4wQEcWF1zaWC42H7OQPhA7LGxjIpeJCH1XLwscBM247/&#10;6L4PpYgh7DNUUIXQZlL6oiKDfmxb4shdrDMYInSl1A67GG4amSbJtzRYc2yosKVNRcV1fzMKfn7T&#10;/Eyb6TS97TqdG3eaXdaNUqNhv56DCNSHf/Hbnes4f/IFr2fi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vn6sAAAADcAAAADwAAAAAAAAAAAAAAAACYAgAAZHJzL2Rvd25y&#10;ZXYueG1sUEsFBgAAAAAEAAQA9QAAAIUDAAAAAA==&#10;" filled="f" strokeweight=".25pt"/>
                <w10:anchorlock/>
              </v:group>
            </w:pict>
          </mc:Fallback>
        </mc:AlternateContent>
      </w:r>
    </w:p>
    <w:p w:rsidR="00415B89" w:rsidRDefault="00415B89">
      <w:pPr>
        <w:pStyle w:val="BodyText"/>
        <w:spacing w:before="11"/>
        <w:rPr>
          <w:sz w:val="7"/>
        </w:rPr>
      </w:pPr>
    </w:p>
    <w:p w:rsidR="00415B89" w:rsidRDefault="00FD2E24">
      <w:pPr>
        <w:pStyle w:val="BodyText"/>
        <w:spacing w:before="90"/>
        <w:ind w:left="3422"/>
      </w:pPr>
      <w:r>
        <w:t>Figure 3.8.1(b): Traffic Police Use Case Diagram</w:t>
      </w:r>
    </w:p>
    <w:p w:rsidR="00415B89" w:rsidRDefault="00415B89">
      <w:pPr>
        <w:sectPr w:rsidR="00415B89">
          <w:pgSz w:w="12240" w:h="15840"/>
          <w:pgMar w:top="1500" w:right="440" w:bottom="640" w:left="860" w:header="0" w:footer="444" w:gutter="0"/>
          <w:cols w:space="720"/>
        </w:sectPr>
      </w:pPr>
    </w:p>
    <w:p w:rsidR="00415B89" w:rsidRDefault="00FD2E24">
      <w:pPr>
        <w:pStyle w:val="Heading5"/>
        <w:numPr>
          <w:ilvl w:val="2"/>
          <w:numId w:val="22"/>
        </w:numPr>
        <w:tabs>
          <w:tab w:val="left" w:pos="1560"/>
        </w:tabs>
        <w:spacing w:before="61"/>
        <w:ind w:hanging="721"/>
      </w:pPr>
      <w:bookmarkStart w:id="45" w:name="_bookmark12"/>
      <w:bookmarkStart w:id="46" w:name="3.8.2_Sequence_Diagram"/>
      <w:bookmarkEnd w:id="45"/>
      <w:bookmarkEnd w:id="46"/>
      <w:r>
        <w:lastRenderedPageBreak/>
        <w:t>Sequence</w:t>
      </w:r>
      <w:r>
        <w:rPr>
          <w:spacing w:val="37"/>
        </w:rPr>
        <w:t xml:space="preserve"> </w:t>
      </w:r>
      <w:r>
        <w:t>Diagram</w:t>
      </w:r>
    </w:p>
    <w:p w:rsidR="00415B89" w:rsidRDefault="00415B89">
      <w:pPr>
        <w:pStyle w:val="BodyText"/>
        <w:spacing w:before="10"/>
        <w:rPr>
          <w:b/>
          <w:sz w:val="32"/>
        </w:rPr>
      </w:pPr>
    </w:p>
    <w:p w:rsidR="00415B89" w:rsidRDefault="00FD2E24">
      <w:pPr>
        <w:pStyle w:val="BodyText"/>
        <w:spacing w:line="360" w:lineRule="auto"/>
        <w:ind w:left="839" w:right="658"/>
        <w:jc w:val="both"/>
      </w:pPr>
      <w:r>
        <w:t>A</w:t>
      </w:r>
      <w:r>
        <w:rPr>
          <w:spacing w:val="-9"/>
        </w:rPr>
        <w:t xml:space="preserve"> </w:t>
      </w:r>
      <w:r>
        <w:t>sequence</w:t>
      </w:r>
      <w:r>
        <w:rPr>
          <w:spacing w:val="-9"/>
        </w:rPr>
        <w:t xml:space="preserve"> </w:t>
      </w:r>
      <w:r>
        <w:t>diagram</w:t>
      </w:r>
      <w:r>
        <w:rPr>
          <w:spacing w:val="-8"/>
        </w:rPr>
        <w:t xml:space="preserve"> </w:t>
      </w:r>
      <w:r>
        <w:t>is</w:t>
      </w:r>
      <w:r>
        <w:rPr>
          <w:spacing w:val="-6"/>
        </w:rPr>
        <w:t xml:space="preserve"> </w:t>
      </w:r>
      <w:r>
        <w:t>an</w:t>
      </w:r>
      <w:r>
        <w:rPr>
          <w:spacing w:val="-6"/>
        </w:rPr>
        <w:t xml:space="preserve"> </w:t>
      </w:r>
      <w:r>
        <w:t>interaction</w:t>
      </w:r>
      <w:r>
        <w:rPr>
          <w:spacing w:val="-9"/>
        </w:rPr>
        <w:t xml:space="preserve"> </w:t>
      </w:r>
      <w:r>
        <w:t>diagram</w:t>
      </w:r>
      <w:r>
        <w:rPr>
          <w:spacing w:val="-8"/>
        </w:rPr>
        <w:t xml:space="preserve"> </w:t>
      </w:r>
      <w:r>
        <w:t>that</w:t>
      </w:r>
      <w:r>
        <w:rPr>
          <w:spacing w:val="-4"/>
        </w:rPr>
        <w:t xml:space="preserve"> </w:t>
      </w:r>
      <w:r>
        <w:t>shows</w:t>
      </w:r>
      <w:r>
        <w:rPr>
          <w:spacing w:val="-9"/>
        </w:rPr>
        <w:t xml:space="preserve"> </w:t>
      </w:r>
      <w:r>
        <w:t>how</w:t>
      </w:r>
      <w:r>
        <w:rPr>
          <w:spacing w:val="-8"/>
        </w:rPr>
        <w:t xml:space="preserve"> </w:t>
      </w:r>
      <w:r>
        <w:t>objects</w:t>
      </w:r>
      <w:r>
        <w:rPr>
          <w:spacing w:val="-8"/>
        </w:rPr>
        <w:t xml:space="preserve"> </w:t>
      </w:r>
      <w:r>
        <w:t>operate</w:t>
      </w:r>
      <w:r>
        <w:rPr>
          <w:spacing w:val="-9"/>
        </w:rPr>
        <w:t xml:space="preserve"> </w:t>
      </w:r>
      <w:r>
        <w:t>with</w:t>
      </w:r>
      <w:r>
        <w:rPr>
          <w:spacing w:val="-8"/>
        </w:rPr>
        <w:t xml:space="preserve"> </w:t>
      </w:r>
      <w:r>
        <w:t>one</w:t>
      </w:r>
      <w:r>
        <w:rPr>
          <w:spacing w:val="-7"/>
        </w:rPr>
        <w:t xml:space="preserve"> </w:t>
      </w:r>
      <w:r>
        <w:t>another</w:t>
      </w:r>
      <w:r>
        <w:rPr>
          <w:spacing w:val="-7"/>
        </w:rPr>
        <w:t xml:space="preserve"> </w:t>
      </w:r>
      <w:r>
        <w:t xml:space="preserve">and in what order. It is a construct of a message sequence chart.Sequence diagram is an interaction diagram that emphasizes the time ordering of messages. A sequence diagram is a structured representation of behavior as a series of sequential steps over time. </w:t>
      </w:r>
      <w:r>
        <w:rPr>
          <w:spacing w:val="-3"/>
        </w:rPr>
        <w:t xml:space="preserve">It </w:t>
      </w:r>
      <w:r>
        <w:t>is used primarily to show</w:t>
      </w:r>
      <w:r>
        <w:rPr>
          <w:spacing w:val="-37"/>
        </w:rPr>
        <w:t xml:space="preserve"> </w:t>
      </w:r>
      <w:r>
        <w:t>the interactions between objects in the sequential order. The sequence diagram is also called as Message Sequence Chart.</w:t>
      </w:r>
    </w:p>
    <w:p w:rsidR="00415B89" w:rsidRDefault="00415B89">
      <w:pPr>
        <w:pStyle w:val="BodyText"/>
        <w:rPr>
          <w:sz w:val="20"/>
        </w:rPr>
      </w:pPr>
    </w:p>
    <w:p w:rsidR="00415B89" w:rsidRDefault="00411468">
      <w:pPr>
        <w:pStyle w:val="BodyText"/>
        <w:spacing w:before="10"/>
        <w:rPr>
          <w:sz w:val="15"/>
        </w:rPr>
      </w:pPr>
      <w:r>
        <w:rPr>
          <w:noProof/>
        </w:rPr>
        <mc:AlternateContent>
          <mc:Choice Requires="wpg">
            <w:drawing>
              <wp:anchor distT="0" distB="0" distL="114300" distR="114300" simplePos="0" relativeHeight="251667968" behindDoc="1" locked="0" layoutInCell="1" allowOverlap="1">
                <wp:simplePos x="0" y="0"/>
                <wp:positionH relativeFrom="page">
                  <wp:posOffset>1131570</wp:posOffset>
                </wp:positionH>
                <wp:positionV relativeFrom="paragraph">
                  <wp:posOffset>140335</wp:posOffset>
                </wp:positionV>
                <wp:extent cx="5632450" cy="3984625"/>
                <wp:effectExtent l="0" t="0" r="0" b="0"/>
                <wp:wrapTopAndBottom/>
                <wp:docPr id="10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2450" cy="3984625"/>
                          <a:chOff x="1783" y="222"/>
                          <a:chExt cx="8870" cy="6275"/>
                        </a:xfrm>
                      </wpg:grpSpPr>
                      <pic:pic xmlns:pic="http://schemas.openxmlformats.org/drawingml/2006/picture">
                        <pic:nvPicPr>
                          <pic:cNvPr id="11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357" y="682"/>
                            <a:ext cx="8187" cy="5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Rectangle 22"/>
                        <wps:cNvSpPr>
                          <a:spLocks noChangeArrowheads="1"/>
                        </wps:cNvSpPr>
                        <wps:spPr bwMode="auto">
                          <a:xfrm>
                            <a:off x="1785" y="224"/>
                            <a:ext cx="8865" cy="6270"/>
                          </a:xfrm>
                          <a:prstGeom prst="rect">
                            <a:avLst/>
                          </a:prstGeom>
                          <a:noFill/>
                          <a:ln w="3175">
                            <a:solidFill>
                              <a:srgbClr val="49452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margin-left:89.1pt;margin-top:11.05pt;width:443.5pt;height:313.75pt;z-index:-251648512;mso-position-horizontal-relative:page" coordorigin="1783,222" coordsize="8870,62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">
                <v:shape id="Picture 21" o:spid="_x0000_s1027" type="#_x0000_t75" style="position:absolute;left:2357;top:682;width:8187;height:5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FxCDFAAAA3AAAAA8AAABkcnMvZG93bnJldi54bWxEj81rwkAQxe8F/4dlBG91YxGR1FVUKGov&#10;rR/Q6zQ7TYLZ2ZBd8/Hfdw6F3mZ4b977zWrTu0q11ITSs4HZNAFFnHlbcm7gdn17XoIKEdli5ZkM&#10;DBRgsx49rTC1vuMztZeYKwnhkKKBIsY61TpkBTkMU18Ti/bjG4dR1ibXtsFOwl2lX5JkoR2WLA0F&#10;1rQvKLtfHs7A56HbzR/EJ//9MSyG9guXp/huzGTcb19BRerjv/nv+mgFfyb48oxMo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RcQgxQAAANwAAAAPAAAAAAAAAAAAAAAA&#10;AJ8CAABkcnMvZG93bnJldi54bWxQSwUGAAAAAAQABAD3AAAAkQMAAAAA&#10;">
                  <v:imagedata r:id="rId27" o:title=""/>
                </v:shape>
                <v:rect id="Rectangle 22" o:spid="_x0000_s1028" style="position:absolute;left:1785;top:224;width:8865;height:6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MH8EA&#10;AADcAAAADwAAAGRycy9kb3ducmV2LnhtbERPS2rDMBDdF3oHMYXuEtkphOBECcUQCHhR8jnAxJpa&#10;ptbISKri5PRVodDdPN53NrvJDiKRD71jBeW8AEHcOt1zp+By3s9WIEJE1jg4JgV3CrDbPj9tsNLu&#10;xkdKp9iJHMKhQgUmxrGSMrSGLIa5G4kz9+m8xZih76T2eMvhdpCLolhKiz3nBoMj1Ybar9O3VdBM&#10;zb5OjUyPj+vb8mhqufCHpNTry/S+BhFpiv/iP/dB5/llCb/P5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0TB/BAAAA3AAAAA8AAAAAAAAAAAAAAAAAmAIAAGRycy9kb3du&#10;cmV2LnhtbFBLBQYAAAAABAAEAPUAAACGAwAAAAA=&#10;" filled="f" strokecolor="#49452a" strokeweight=".25pt"/>
                <w10:wrap type="topAndBottom" anchorx="page"/>
              </v:group>
            </w:pict>
          </mc:Fallback>
        </mc:AlternateContent>
      </w:r>
    </w:p>
    <w:p w:rsidR="00415B89" w:rsidRDefault="00415B89">
      <w:pPr>
        <w:pStyle w:val="BodyText"/>
        <w:spacing w:before="11"/>
        <w:rPr>
          <w:sz w:val="28"/>
        </w:rPr>
      </w:pPr>
    </w:p>
    <w:p w:rsidR="00415B89" w:rsidRDefault="00FD2E24">
      <w:pPr>
        <w:pStyle w:val="BodyText"/>
        <w:ind w:left="3258" w:right="3104"/>
        <w:jc w:val="center"/>
      </w:pPr>
      <w:r>
        <w:t>Figure 3.8.2: Sequence</w:t>
      </w:r>
      <w:r>
        <w:rPr>
          <w:spacing w:val="58"/>
        </w:rPr>
        <w:t xml:space="preserve"> </w:t>
      </w:r>
      <w:r>
        <w:t>Diagram</w:t>
      </w:r>
    </w:p>
    <w:p w:rsidR="00415B89" w:rsidRDefault="00415B89">
      <w:pPr>
        <w:jc w:val="center"/>
        <w:sectPr w:rsidR="00415B89">
          <w:pgSz w:w="12240" w:h="15840"/>
          <w:pgMar w:top="1220" w:right="440" w:bottom="640" w:left="860" w:header="0" w:footer="444" w:gutter="0"/>
          <w:cols w:space="720"/>
        </w:sectPr>
      </w:pPr>
    </w:p>
    <w:p w:rsidR="00415B89" w:rsidRDefault="00FD2E24">
      <w:pPr>
        <w:pStyle w:val="Heading5"/>
        <w:numPr>
          <w:ilvl w:val="2"/>
          <w:numId w:val="22"/>
        </w:numPr>
        <w:tabs>
          <w:tab w:val="left" w:pos="1560"/>
        </w:tabs>
        <w:spacing w:before="58"/>
        <w:ind w:hanging="721"/>
      </w:pPr>
      <w:bookmarkStart w:id="47" w:name="3.8.3_State_Level_Diagram"/>
      <w:bookmarkEnd w:id="47"/>
      <w:r>
        <w:lastRenderedPageBreak/>
        <w:t>State Level</w:t>
      </w:r>
      <w:r>
        <w:rPr>
          <w:spacing w:val="-1"/>
        </w:rPr>
        <w:t xml:space="preserve"> </w:t>
      </w:r>
      <w:r>
        <w:t>Diagram</w:t>
      </w:r>
    </w:p>
    <w:p w:rsidR="00415B89" w:rsidRDefault="00FD2E24">
      <w:pPr>
        <w:pStyle w:val="BodyText"/>
        <w:spacing w:before="244" w:line="360" w:lineRule="auto"/>
        <w:ind w:left="837" w:right="519"/>
        <w:jc w:val="both"/>
      </w:pPr>
      <w:bookmarkStart w:id="48" w:name="A_state_diagram_is_a_type_of_diagram_use"/>
      <w:bookmarkEnd w:id="48"/>
      <w:r>
        <w:rPr>
          <w:color w:val="1F2023"/>
        </w:rPr>
        <w:t>A state diagram is a type of diagram used in computer science and related fields to describe the behavior</w:t>
      </w:r>
      <w:r>
        <w:rPr>
          <w:color w:val="1F2023"/>
          <w:spacing w:val="-12"/>
        </w:rPr>
        <w:t xml:space="preserve"> </w:t>
      </w:r>
      <w:r>
        <w:rPr>
          <w:color w:val="1F2023"/>
        </w:rPr>
        <w:t>of</w:t>
      </w:r>
      <w:r>
        <w:rPr>
          <w:color w:val="1F2023"/>
          <w:spacing w:val="-12"/>
        </w:rPr>
        <w:t xml:space="preserve"> </w:t>
      </w:r>
      <w:r>
        <w:rPr>
          <w:color w:val="1F2023"/>
        </w:rPr>
        <w:t>systems.</w:t>
      </w:r>
      <w:r>
        <w:rPr>
          <w:color w:val="1F2023"/>
          <w:spacing w:val="-1"/>
        </w:rPr>
        <w:t xml:space="preserve"> </w:t>
      </w:r>
      <w:r>
        <w:rPr>
          <w:color w:val="1F2023"/>
        </w:rPr>
        <w:t>State</w:t>
      </w:r>
      <w:r>
        <w:rPr>
          <w:color w:val="1F2023"/>
          <w:spacing w:val="-12"/>
        </w:rPr>
        <w:t xml:space="preserve"> </w:t>
      </w:r>
      <w:r>
        <w:rPr>
          <w:color w:val="1F2023"/>
        </w:rPr>
        <w:t>diagrams</w:t>
      </w:r>
      <w:r>
        <w:rPr>
          <w:color w:val="1F2023"/>
          <w:spacing w:val="1"/>
        </w:rPr>
        <w:t xml:space="preserve"> </w:t>
      </w:r>
      <w:r>
        <w:rPr>
          <w:color w:val="1F2023"/>
        </w:rPr>
        <w:t>require</w:t>
      </w:r>
      <w:r>
        <w:rPr>
          <w:color w:val="1F2023"/>
          <w:spacing w:val="-13"/>
        </w:rPr>
        <w:t xml:space="preserve"> </w:t>
      </w:r>
      <w:r>
        <w:rPr>
          <w:color w:val="1F2023"/>
        </w:rPr>
        <w:t>that</w:t>
      </w:r>
      <w:r>
        <w:rPr>
          <w:color w:val="1F2023"/>
          <w:spacing w:val="-11"/>
        </w:rPr>
        <w:t xml:space="preserve"> </w:t>
      </w:r>
      <w:r>
        <w:rPr>
          <w:color w:val="1F2023"/>
        </w:rPr>
        <w:t>the</w:t>
      </w:r>
      <w:r>
        <w:rPr>
          <w:color w:val="1F2023"/>
          <w:spacing w:val="-12"/>
        </w:rPr>
        <w:t xml:space="preserve"> </w:t>
      </w:r>
      <w:r>
        <w:rPr>
          <w:color w:val="1F2023"/>
        </w:rPr>
        <w:t>system</w:t>
      </w:r>
      <w:r>
        <w:rPr>
          <w:color w:val="1F2023"/>
          <w:spacing w:val="-11"/>
        </w:rPr>
        <w:t xml:space="preserve"> </w:t>
      </w:r>
      <w:r>
        <w:rPr>
          <w:color w:val="1F2023"/>
        </w:rPr>
        <w:t>described</w:t>
      </w:r>
      <w:r>
        <w:rPr>
          <w:color w:val="1F2023"/>
          <w:spacing w:val="-11"/>
        </w:rPr>
        <w:t xml:space="preserve"> </w:t>
      </w:r>
      <w:r>
        <w:rPr>
          <w:color w:val="1F2023"/>
        </w:rPr>
        <w:t>is</w:t>
      </w:r>
      <w:r>
        <w:rPr>
          <w:color w:val="1F2023"/>
          <w:spacing w:val="-10"/>
        </w:rPr>
        <w:t xml:space="preserve"> </w:t>
      </w:r>
      <w:r>
        <w:rPr>
          <w:color w:val="1F2023"/>
        </w:rPr>
        <w:t>composed</w:t>
      </w:r>
      <w:r>
        <w:rPr>
          <w:color w:val="1F2023"/>
          <w:spacing w:val="-11"/>
        </w:rPr>
        <w:t xml:space="preserve"> </w:t>
      </w:r>
      <w:r>
        <w:rPr>
          <w:color w:val="1F2023"/>
        </w:rPr>
        <w:t>of</w:t>
      </w:r>
      <w:r>
        <w:rPr>
          <w:color w:val="1F2023"/>
          <w:spacing w:val="-12"/>
        </w:rPr>
        <w:t xml:space="preserve"> </w:t>
      </w:r>
      <w:r>
        <w:rPr>
          <w:color w:val="1F2023"/>
        </w:rPr>
        <w:t>a</w:t>
      </w:r>
      <w:r>
        <w:rPr>
          <w:color w:val="1F2023"/>
          <w:spacing w:val="-12"/>
        </w:rPr>
        <w:t xml:space="preserve"> </w:t>
      </w:r>
      <w:r>
        <w:rPr>
          <w:color w:val="1F2023"/>
        </w:rPr>
        <w:t>finite</w:t>
      </w:r>
      <w:r>
        <w:rPr>
          <w:color w:val="1F2023"/>
          <w:spacing w:val="-11"/>
        </w:rPr>
        <w:t xml:space="preserve"> </w:t>
      </w:r>
      <w:r>
        <w:rPr>
          <w:color w:val="1F2023"/>
        </w:rPr>
        <w:t xml:space="preserve">number of states; sometimes, this is indeed the case, while at other times this is a reasonable abstraction. </w:t>
      </w:r>
      <w:r>
        <w:rPr>
          <w:color w:val="1F2021"/>
        </w:rPr>
        <w:t xml:space="preserve">State diagrams are used to give an abstract description of the </w:t>
      </w:r>
      <w:hyperlink r:id="rId28">
        <w:r>
          <w:t xml:space="preserve">behavior </w:t>
        </w:r>
      </w:hyperlink>
      <w:r>
        <w:t xml:space="preserve">of a </w:t>
      </w:r>
      <w:hyperlink r:id="rId29">
        <w:r>
          <w:t>system</w:t>
        </w:r>
      </w:hyperlink>
      <w:r>
        <w:t xml:space="preserve">. </w:t>
      </w:r>
      <w:r>
        <w:rPr>
          <w:color w:val="1F2021"/>
        </w:rPr>
        <w:t>This behavior is analyzed and represented by a series of events that can occur in one or more possible states. Hereby "each diagram usually represents objects of a single class and track the different states of its objects through the</w:t>
      </w:r>
      <w:r>
        <w:rPr>
          <w:color w:val="1F2021"/>
          <w:spacing w:val="-1"/>
        </w:rPr>
        <w:t xml:space="preserve"> </w:t>
      </w:r>
      <w:r>
        <w:rPr>
          <w:color w:val="1F2021"/>
        </w:rPr>
        <w:t>system".</w:t>
      </w:r>
    </w:p>
    <w:p w:rsidR="00415B89" w:rsidRDefault="00415B89">
      <w:pPr>
        <w:pStyle w:val="BodyText"/>
        <w:rPr>
          <w:sz w:val="20"/>
        </w:rPr>
      </w:pPr>
    </w:p>
    <w:p w:rsidR="00415B89" w:rsidRDefault="00FD2E24">
      <w:pPr>
        <w:pStyle w:val="BodyText"/>
        <w:rPr>
          <w:sz w:val="15"/>
        </w:rPr>
      </w:pPr>
      <w:r>
        <w:rPr>
          <w:noProof/>
        </w:rPr>
        <w:drawing>
          <wp:anchor distT="0" distB="0" distL="0" distR="0" simplePos="0" relativeHeight="251641344" behindDoc="0" locked="0" layoutInCell="1" allowOverlap="1">
            <wp:simplePos x="0" y="0"/>
            <wp:positionH relativeFrom="page">
              <wp:posOffset>1111250</wp:posOffset>
            </wp:positionH>
            <wp:positionV relativeFrom="paragraph">
              <wp:posOffset>134620</wp:posOffset>
            </wp:positionV>
            <wp:extent cx="5963920" cy="4451985"/>
            <wp:effectExtent l="0" t="0" r="0" b="0"/>
            <wp:wrapTopAndBottom/>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jpeg"/>
                    <pic:cNvPicPr>
                      <a:picLocks noChangeAspect="1"/>
                    </pic:cNvPicPr>
                  </pic:nvPicPr>
                  <pic:blipFill>
                    <a:blip r:embed="rId30" cstate="print"/>
                    <a:stretch>
                      <a:fillRect/>
                    </a:stretch>
                  </pic:blipFill>
                  <pic:spPr>
                    <a:xfrm>
                      <a:off x="0" y="0"/>
                      <a:ext cx="5963633" cy="4451699"/>
                    </a:xfrm>
                    <a:prstGeom prst="rect">
                      <a:avLst/>
                    </a:prstGeom>
                  </pic:spPr>
                </pic:pic>
              </a:graphicData>
            </a:graphic>
          </wp:anchor>
        </w:drawing>
      </w:r>
    </w:p>
    <w:p w:rsidR="00415B89" w:rsidRDefault="00415B89">
      <w:pPr>
        <w:pStyle w:val="BodyText"/>
        <w:spacing w:before="7"/>
        <w:rPr>
          <w:sz w:val="28"/>
        </w:rPr>
      </w:pPr>
    </w:p>
    <w:p w:rsidR="00415B89" w:rsidRDefault="00FD2E24">
      <w:pPr>
        <w:pStyle w:val="BodyText"/>
        <w:ind w:left="3255" w:right="3104"/>
        <w:jc w:val="center"/>
      </w:pPr>
      <w:r>
        <w:t>Figure 3.8.3: State Level Diagram</w:t>
      </w:r>
    </w:p>
    <w:p w:rsidR="00415B89" w:rsidRDefault="00415B89">
      <w:pPr>
        <w:jc w:val="center"/>
        <w:sectPr w:rsidR="00415B89">
          <w:pgSz w:w="12240" w:h="15840"/>
          <w:pgMar w:top="1220" w:right="440" w:bottom="640" w:left="860" w:header="0" w:footer="444" w:gutter="0"/>
          <w:cols w:space="720"/>
        </w:sectPr>
      </w:pPr>
    </w:p>
    <w:p w:rsidR="00415B89" w:rsidRDefault="00FD2E24">
      <w:pPr>
        <w:pStyle w:val="Heading5"/>
        <w:numPr>
          <w:ilvl w:val="2"/>
          <w:numId w:val="22"/>
        </w:numPr>
        <w:tabs>
          <w:tab w:val="left" w:pos="1560"/>
        </w:tabs>
        <w:spacing w:before="60"/>
        <w:ind w:hanging="721"/>
      </w:pPr>
      <w:bookmarkStart w:id="49" w:name="3.8.4_Component_Diagram"/>
      <w:bookmarkEnd w:id="49"/>
      <w:r>
        <w:lastRenderedPageBreak/>
        <w:t>Component</w:t>
      </w:r>
      <w:r>
        <w:rPr>
          <w:spacing w:val="37"/>
        </w:rPr>
        <w:t xml:space="preserve"> </w:t>
      </w:r>
      <w:r>
        <w:t>Diagram</w:t>
      </w:r>
    </w:p>
    <w:p w:rsidR="00415B89" w:rsidRDefault="00415B89">
      <w:pPr>
        <w:pStyle w:val="BodyText"/>
        <w:spacing w:before="2"/>
        <w:rPr>
          <w:b/>
          <w:sz w:val="42"/>
        </w:rPr>
      </w:pPr>
    </w:p>
    <w:p w:rsidR="00415B89" w:rsidRDefault="00FD2E24">
      <w:pPr>
        <w:pStyle w:val="BodyText"/>
        <w:spacing w:line="360" w:lineRule="auto"/>
        <w:ind w:left="839" w:right="638"/>
        <w:jc w:val="both"/>
      </w:pPr>
      <w:bookmarkStart w:id="50" w:name="Component_diagrams_are_used_in_modeling_"/>
      <w:bookmarkEnd w:id="50"/>
      <w:r>
        <w:t xml:space="preserve">Component diagrams are used in modeling the physical aspects of </w:t>
      </w:r>
      <w:r>
        <w:rPr>
          <w:spacing w:val="2"/>
        </w:rPr>
        <w:t xml:space="preserve">object-oriented </w:t>
      </w:r>
      <w:r>
        <w:t xml:space="preserve">systems that are used for visualizing, specifying, and documenting </w:t>
      </w:r>
      <w:r>
        <w:rPr>
          <w:spacing w:val="2"/>
        </w:rPr>
        <w:t xml:space="preserve">component-based </w:t>
      </w:r>
      <w:r>
        <w:t>systems and also for constructing executable systems through forward and reverse engineering. Component diagrams are essentially class diagrams that focus on a system's components that often used to model the static implementation view of a</w:t>
      </w:r>
      <w:r>
        <w:rPr>
          <w:spacing w:val="18"/>
        </w:rPr>
        <w:t xml:space="preserve"> </w:t>
      </w:r>
      <w:r>
        <w:t>system.</w:t>
      </w:r>
    </w:p>
    <w:p w:rsidR="00415B89" w:rsidRDefault="00FD2E24">
      <w:pPr>
        <w:pStyle w:val="BodyText"/>
        <w:spacing w:before="61" w:line="360" w:lineRule="auto"/>
        <w:ind w:left="839" w:right="652"/>
        <w:jc w:val="both"/>
      </w:pPr>
      <w:bookmarkStart w:id="51" w:name="A_component_diagram_breaks_down_the_actu"/>
      <w:bookmarkEnd w:id="51"/>
      <w:r>
        <w:t>A component diagram breaks down the actual system under development into various high levels of functionality. Each component is responsible for one clear aim within the entire system and only interacts with other essential elements on a need-to-know basis.</w:t>
      </w:r>
    </w:p>
    <w:p w:rsidR="00415B89" w:rsidRDefault="00415B89">
      <w:pPr>
        <w:pStyle w:val="BodyText"/>
        <w:rPr>
          <w:sz w:val="20"/>
        </w:rPr>
      </w:pPr>
    </w:p>
    <w:p w:rsidR="00415B89" w:rsidRDefault="00411468">
      <w:pPr>
        <w:pStyle w:val="BodyText"/>
        <w:spacing w:before="2"/>
        <w:rPr>
          <w:sz w:val="15"/>
        </w:rPr>
      </w:pPr>
      <w:r>
        <w:rPr>
          <w:noProof/>
        </w:rPr>
        <mc:AlternateContent>
          <mc:Choice Requires="wpg">
            <w:drawing>
              <wp:anchor distT="0" distB="0" distL="114300" distR="114300" simplePos="0" relativeHeight="251668992" behindDoc="1" locked="0" layoutInCell="1" allowOverlap="1">
                <wp:simplePos x="0" y="0"/>
                <wp:positionH relativeFrom="page">
                  <wp:posOffset>1029335</wp:posOffset>
                </wp:positionH>
                <wp:positionV relativeFrom="paragraph">
                  <wp:posOffset>135890</wp:posOffset>
                </wp:positionV>
                <wp:extent cx="5712460" cy="4032885"/>
                <wp:effectExtent l="0" t="0" r="0" b="0"/>
                <wp:wrapTopAndBottom/>
                <wp:docPr id="10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2460" cy="4032885"/>
                          <a:chOff x="1621" y="214"/>
                          <a:chExt cx="8996" cy="6351"/>
                        </a:xfrm>
                      </wpg:grpSpPr>
                      <pic:pic xmlns:pic="http://schemas.openxmlformats.org/drawingml/2006/picture">
                        <pic:nvPicPr>
                          <pic:cNvPr id="107"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069" y="601"/>
                            <a:ext cx="8067" cy="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25"/>
                        <wps:cNvSpPr>
                          <a:spLocks noChangeArrowheads="1"/>
                        </wps:cNvSpPr>
                        <wps:spPr bwMode="auto">
                          <a:xfrm>
                            <a:off x="1624" y="216"/>
                            <a:ext cx="8991" cy="6346"/>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26" style="position:absolute;margin-left:81.05pt;margin-top:10.7pt;width:449.8pt;height:317.55pt;z-index:-251647488;mso-position-horizontal-relative:page" coordorigin="1621,214" coordsize="8996,63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zHxLl8n4c+KpfOvLbZpV23naeM3KYhf5ouR846&#10;ryOcciunrA8dSeT4J8QP5tzDt064bzLTmZMRNzHyPmHbkc45oA2rfmCPkn5RyevSpaq6ec2Nscs2&#10;Yl5f7x4HX3q1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">
                <v:shape id="Picture 24" o:spid="_x0000_s1027" type="#_x0000_t75" style="position:absolute;left:2069;top:601;width:8067;height:5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DGH7EAAAA3AAAAA8AAABkcnMvZG93bnJldi54bWxET01rwkAQvQv+h2WEXqTZ2IOV1E1QwdZD&#10;QRql5zE7TYLZ2TS7TeK/7wqF3ubxPmedjaYRPXWutqxgEcUgiAuray4VnE/7xxUI55E1NpZJwY0c&#10;ZOl0ssZE24E/qM99KUIIuwQVVN63iZSuqMigi2xLHLgv2xn0AXal1B0OIdw08imOl9JgzaGhwpZ2&#10;FRXX/McoWLW82ObH9/H7bS8P+aX4nMvLq1IPs3HzAsLT6P/Ff+6DDvPjZ7g/Ey6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DGH7EAAAA3AAAAA8AAAAAAAAAAAAAAAAA&#10;nwIAAGRycy9kb3ducmV2LnhtbFBLBQYAAAAABAAEAPcAAACQAwAAAAA=&#10;">
                  <v:imagedata r:id="rId32" o:title=""/>
                </v:shape>
                <v:rect id="Rectangle 25" o:spid="_x0000_s1028" style="position:absolute;left:1624;top:216;width:8991;height:6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97MsMA&#10;AADcAAAADwAAAGRycy9kb3ducmV2LnhtbESPQW/CMAyF75P2HyJP4jZSehioEBBCmtTTNhjcTWPa&#10;isapkkDLv58PSLvZes/vfV5tRtepO4XYejYwm2agiCtvW64NHH8/3xegYkK22HkmAw+KsFm/vqyw&#10;sH7gPd0PqVYSwrFAA01KfaF1rBpyGKe+Jxbt4oPDJGuotQ04SLjrdJ5lH9phy9LQYE+7hqrr4eYM&#10;fP3k5Zl283l++x5s6cJpcdl2xkzexu0SVKIx/Zuf16UV/Exo5Rm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97MsMAAADcAAAADwAAAAAAAAAAAAAAAACYAgAAZHJzL2Rv&#10;d25yZXYueG1sUEsFBgAAAAAEAAQA9QAAAIgDAAAAAA==&#10;" filled="f" strokeweight=".25pt"/>
                <w10:wrap type="topAndBottom" anchorx="page"/>
              </v:group>
            </w:pict>
          </mc:Fallback>
        </mc:AlternateContent>
      </w:r>
    </w:p>
    <w:p w:rsidR="00415B89" w:rsidRDefault="00415B89">
      <w:pPr>
        <w:pStyle w:val="BodyText"/>
        <w:rPr>
          <w:sz w:val="26"/>
        </w:rPr>
      </w:pPr>
    </w:p>
    <w:p w:rsidR="00415B89" w:rsidRDefault="00415B89">
      <w:pPr>
        <w:pStyle w:val="BodyText"/>
        <w:spacing w:before="6"/>
        <w:rPr>
          <w:sz w:val="22"/>
        </w:rPr>
      </w:pPr>
    </w:p>
    <w:p w:rsidR="00415B89" w:rsidRDefault="00FD2E24">
      <w:pPr>
        <w:pStyle w:val="BodyText"/>
        <w:ind w:left="3255" w:right="3104"/>
        <w:jc w:val="center"/>
      </w:pPr>
      <w:r>
        <w:t>Figure 3.8.4: Component Diagram</w:t>
      </w:r>
    </w:p>
    <w:p w:rsidR="00415B89" w:rsidRDefault="00415B89">
      <w:pPr>
        <w:jc w:val="center"/>
        <w:sectPr w:rsidR="00415B89">
          <w:pgSz w:w="12240" w:h="15840"/>
          <w:pgMar w:top="1160" w:right="440" w:bottom="640" w:left="860" w:header="0" w:footer="444" w:gutter="0"/>
          <w:cols w:space="720"/>
        </w:sectPr>
      </w:pPr>
    </w:p>
    <w:p w:rsidR="00415B89" w:rsidRDefault="00FD2E24">
      <w:pPr>
        <w:pStyle w:val="Heading5"/>
        <w:numPr>
          <w:ilvl w:val="2"/>
          <w:numId w:val="22"/>
        </w:numPr>
        <w:tabs>
          <w:tab w:val="left" w:pos="1560"/>
        </w:tabs>
        <w:spacing w:before="60"/>
        <w:ind w:hanging="721"/>
      </w:pPr>
      <w:bookmarkStart w:id="52" w:name="3.8.5_Activity_Diagram"/>
      <w:bookmarkEnd w:id="52"/>
      <w:r>
        <w:lastRenderedPageBreak/>
        <w:t>Activity</w:t>
      </w:r>
      <w:r>
        <w:rPr>
          <w:spacing w:val="-2"/>
        </w:rPr>
        <w:t xml:space="preserve"> </w:t>
      </w:r>
      <w:r>
        <w:t>Diagram</w:t>
      </w:r>
    </w:p>
    <w:p w:rsidR="00415B89" w:rsidRDefault="00FD2E24">
      <w:pPr>
        <w:pStyle w:val="BodyText"/>
        <w:spacing w:before="250" w:line="360" w:lineRule="auto"/>
        <w:ind w:left="839" w:right="656"/>
        <w:jc w:val="both"/>
      </w:pPr>
      <w:r>
        <w:t>Activity diagrams are graphical representations of workflows of stepwise ac- tivities and actions with support for choice, iteration and concurrency. In the Unified Modeling Language, activity diagrams are intended to model both computational and organizational processes (i.e. workflows).</w:t>
      </w:r>
    </w:p>
    <w:p w:rsidR="00415B89" w:rsidRDefault="00FD2E24">
      <w:pPr>
        <w:pStyle w:val="BodyText"/>
        <w:spacing w:before="203" w:line="357" w:lineRule="auto"/>
        <w:ind w:left="839" w:right="659"/>
        <w:jc w:val="both"/>
        <w:rPr>
          <w:sz w:val="28"/>
        </w:rPr>
      </w:pPr>
      <w:r>
        <w:t>Activity diagrams are graphical representations of workflows of stepwise activities and actions with support for choice, iteration and concurrency. In the Unified Modeling Language, activity diagrams are intended to model both computational and organizational process</w:t>
      </w:r>
      <w:r>
        <w:rPr>
          <w:sz w:val="28"/>
        </w:rPr>
        <w:t>.</w:t>
      </w:r>
    </w:p>
    <w:p w:rsidR="00415B89" w:rsidRDefault="00411468">
      <w:pPr>
        <w:pStyle w:val="BodyText"/>
        <w:spacing w:before="7"/>
        <w:rPr>
          <w:sz w:val="11"/>
        </w:rPr>
      </w:pPr>
      <w:r>
        <w:rPr>
          <w:noProof/>
        </w:rPr>
        <mc:AlternateContent>
          <mc:Choice Requires="wpg">
            <w:drawing>
              <wp:anchor distT="0" distB="0" distL="114300" distR="114300" simplePos="0" relativeHeight="251670016" behindDoc="1" locked="0" layoutInCell="1" allowOverlap="1">
                <wp:simplePos x="0" y="0"/>
                <wp:positionH relativeFrom="page">
                  <wp:posOffset>2360930</wp:posOffset>
                </wp:positionH>
                <wp:positionV relativeFrom="paragraph">
                  <wp:posOffset>109855</wp:posOffset>
                </wp:positionV>
                <wp:extent cx="3719830" cy="5548630"/>
                <wp:effectExtent l="0" t="0" r="0" b="0"/>
                <wp:wrapTopAndBottom/>
                <wp:docPr id="103"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9830" cy="5548630"/>
                          <a:chOff x="3719" y="173"/>
                          <a:chExt cx="5858" cy="8738"/>
                        </a:xfrm>
                      </wpg:grpSpPr>
                      <pic:pic xmlns:pic="http://schemas.openxmlformats.org/drawingml/2006/picture">
                        <pic:nvPicPr>
                          <pic:cNvPr id="104"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477" y="221"/>
                            <a:ext cx="5069" cy="8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Rectangle 28"/>
                        <wps:cNvSpPr>
                          <a:spLocks noChangeArrowheads="1"/>
                        </wps:cNvSpPr>
                        <wps:spPr bwMode="auto">
                          <a:xfrm>
                            <a:off x="3721" y="175"/>
                            <a:ext cx="5853" cy="873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185.9pt;margin-top:8.65pt;width:292.9pt;height:436.9pt;z-index:-251646464;mso-position-horizontal-relative:page" coordorigin="3719,173" coordsize="5858,87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">
                <v:shape id="Picture 27" o:spid="_x0000_s1027" type="#_x0000_t75" style="position:absolute;left:4477;top:221;width:5069;height:8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klCrCAAAA3AAAAA8AAABkcnMvZG93bnJldi54bWxET8lqwzAQvRfyD2ICvTVySinGiRKyYOip&#10;1Ekg5DZYE9vEGhlJ9fL3VaHQ2zzeOuvtaFrRk/ONZQXLRQKCuLS64UrB5Zy/pCB8QNbYWiYFE3nY&#10;bmZPa8y0Hbig/hQqEUPYZ6igDqHLpPRlTQb9wnbEkbtbZzBE6CqpHQ4x3LTyNUnepcGGY0ONHR1q&#10;Kh+nb6PAXNOp3910+vlIi+XXvnT5cXRKPc/H3QpEoDH8i//cHzrOT97g95l4gdz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JJQqwgAAANwAAAAPAAAAAAAAAAAAAAAAAJ8C&#10;AABkcnMvZG93bnJldi54bWxQSwUGAAAAAAQABAD3AAAAjgMAAAAA&#10;">
                  <v:imagedata r:id="rId34" o:title=""/>
                </v:shape>
                <v:rect id="Rectangle 28" o:spid="_x0000_s1028" style="position:absolute;left:3721;top:175;width:5853;height: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7UrMAA&#10;AADcAAAADwAAAGRycy9kb3ducmV2LnhtbERPTYvCMBC9C/6HMII3TS3sKtUoIgg9rbvueh+bsS02&#10;k5JEW/+9EYS9zeN9zmrTm0bcyfnasoLZNAFBXFhdc6ng73c/WYDwAVljY5kUPMjDZj0crDDTtuMf&#10;uh9DKWII+wwVVCG0mZS+qMign9qWOHIX6wyGCF0ptcMuhptGpknyKQ3WHBsqbGlXUXE93oyCr+80&#10;P9NuPk9vh07nxp0Wl22j1HjUb5cgAvXhX/x25zrOTz7g9Uy8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G7UrMAAAADcAAAADwAAAAAAAAAAAAAAAACYAgAAZHJzL2Rvd25y&#10;ZXYueG1sUEsFBgAAAAAEAAQA9QAAAIUDAAAAAA==&#10;" filled="f" strokeweight=".25pt"/>
                <w10:wrap type="topAndBottom" anchorx="page"/>
              </v:group>
            </w:pict>
          </mc:Fallback>
        </mc:AlternateContent>
      </w:r>
    </w:p>
    <w:p w:rsidR="00415B89" w:rsidRDefault="00415B89">
      <w:pPr>
        <w:pStyle w:val="BodyText"/>
        <w:spacing w:before="9"/>
        <w:rPr>
          <w:sz w:val="31"/>
        </w:rPr>
      </w:pPr>
    </w:p>
    <w:p w:rsidR="00415B89" w:rsidRDefault="00FD2E24">
      <w:pPr>
        <w:pStyle w:val="BodyText"/>
        <w:spacing w:before="1"/>
        <w:ind w:left="3255" w:right="3104"/>
        <w:jc w:val="center"/>
      </w:pPr>
      <w:r>
        <w:t>Figure 3.8.5.: Activity Diagram</w:t>
      </w:r>
    </w:p>
    <w:p w:rsidR="00415B89" w:rsidRDefault="00415B89">
      <w:pPr>
        <w:jc w:val="center"/>
        <w:sectPr w:rsidR="00415B89">
          <w:pgSz w:w="12240" w:h="15840"/>
          <w:pgMar w:top="1160" w:right="440" w:bottom="640" w:left="860" w:header="0" w:footer="444" w:gutter="0"/>
          <w:cols w:space="720"/>
        </w:sect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FD2E24">
      <w:pPr>
        <w:spacing w:before="207"/>
        <w:ind w:left="2724" w:right="3104"/>
        <w:jc w:val="center"/>
        <w:rPr>
          <w:b/>
          <w:sz w:val="40"/>
        </w:rPr>
      </w:pPr>
      <w:bookmarkStart w:id="53" w:name="CHAPTER_4"/>
      <w:bookmarkEnd w:id="53"/>
      <w:r>
        <w:rPr>
          <w:b/>
          <w:sz w:val="40"/>
        </w:rPr>
        <w:t>CHAPTER 4</w:t>
      </w:r>
    </w:p>
    <w:p w:rsidR="00415B89" w:rsidRDefault="00FD2E24">
      <w:pPr>
        <w:pStyle w:val="Heading1"/>
        <w:ind w:left="1031"/>
      </w:pPr>
      <w:r>
        <w:t>PLANNING &amp; SCHEDULUNG</w:t>
      </w:r>
    </w:p>
    <w:p w:rsidR="00415B89" w:rsidRDefault="00415B89">
      <w:pPr>
        <w:sectPr w:rsidR="00415B89">
          <w:pgSz w:w="12240" w:h="15840"/>
          <w:pgMar w:top="1500" w:right="440" w:bottom="640" w:left="860" w:header="0" w:footer="444" w:gutter="0"/>
          <w:cols w:space="720"/>
        </w:sectPr>
      </w:pPr>
    </w:p>
    <w:p w:rsidR="00415B89" w:rsidRDefault="00FD2E24">
      <w:pPr>
        <w:pStyle w:val="Heading3"/>
        <w:spacing w:before="60"/>
        <w:ind w:left="1044" w:right="880"/>
      </w:pPr>
      <w:r>
        <w:lastRenderedPageBreak/>
        <w:t>PLANNING AND SCHEDULING</w:t>
      </w:r>
    </w:p>
    <w:p w:rsidR="00415B89" w:rsidRDefault="00415B89">
      <w:pPr>
        <w:pStyle w:val="BodyText"/>
        <w:spacing w:before="3"/>
        <w:rPr>
          <w:b/>
          <w:sz w:val="37"/>
        </w:rPr>
      </w:pPr>
    </w:p>
    <w:p w:rsidR="00415B89" w:rsidRDefault="00FD2E24">
      <w:pPr>
        <w:pStyle w:val="Heading5"/>
        <w:ind w:left="839" w:firstLine="0"/>
      </w:pPr>
      <w:bookmarkStart w:id="54" w:name="4.1_GANTT_CHART"/>
      <w:bookmarkStart w:id="55" w:name="_bookmark13"/>
      <w:bookmarkEnd w:id="54"/>
      <w:bookmarkEnd w:id="55"/>
      <w:r>
        <w:t>4.1 GANTT CHART</w:t>
      </w:r>
    </w:p>
    <w:p w:rsidR="00415B89" w:rsidRDefault="00415B89">
      <w:pPr>
        <w:pStyle w:val="BodyText"/>
        <w:spacing w:before="11"/>
        <w:rPr>
          <w:b/>
          <w:sz w:val="32"/>
        </w:rPr>
      </w:pPr>
    </w:p>
    <w:p w:rsidR="00415B89" w:rsidRDefault="00FD2E24">
      <w:pPr>
        <w:pStyle w:val="BodyText"/>
        <w:spacing w:line="360" w:lineRule="auto"/>
        <w:ind w:left="839" w:right="632"/>
        <w:jc w:val="both"/>
      </w:pPr>
      <w:r>
        <w:t>A Gantt chart is a type of bar chart that illustrates a project schedule. They are the most powerful visual in project management. Gantt diagram the start date and the end date for each task that</w:t>
      </w:r>
      <w:r>
        <w:rPr>
          <w:spacing w:val="-24"/>
        </w:rPr>
        <w:t xml:space="preserve"> </w:t>
      </w:r>
      <w:r>
        <w:t>must be</w:t>
      </w:r>
      <w:r>
        <w:rPr>
          <w:spacing w:val="-9"/>
        </w:rPr>
        <w:t xml:space="preserve"> </w:t>
      </w:r>
      <w:r>
        <w:t>done</w:t>
      </w:r>
      <w:r>
        <w:rPr>
          <w:spacing w:val="-6"/>
        </w:rPr>
        <w:t xml:space="preserve"> </w:t>
      </w:r>
      <w:r>
        <w:t>in</w:t>
      </w:r>
      <w:r>
        <w:rPr>
          <w:spacing w:val="-6"/>
        </w:rPr>
        <w:t xml:space="preserve"> </w:t>
      </w:r>
      <w:r>
        <w:t>order</w:t>
      </w:r>
      <w:r>
        <w:rPr>
          <w:spacing w:val="-8"/>
        </w:rPr>
        <w:t xml:space="preserve"> </w:t>
      </w:r>
      <w:r>
        <w:t>to</w:t>
      </w:r>
      <w:r>
        <w:rPr>
          <w:spacing w:val="-5"/>
        </w:rPr>
        <w:t xml:space="preserve"> </w:t>
      </w:r>
      <w:r>
        <w:t>successfully</w:t>
      </w:r>
      <w:r>
        <w:rPr>
          <w:spacing w:val="-9"/>
        </w:rPr>
        <w:t xml:space="preserve"> </w:t>
      </w:r>
      <w:r>
        <w:t>complete</w:t>
      </w:r>
      <w:r>
        <w:rPr>
          <w:spacing w:val="-8"/>
        </w:rPr>
        <w:t xml:space="preserve"> </w:t>
      </w:r>
      <w:r>
        <w:t>a</w:t>
      </w:r>
      <w:r>
        <w:rPr>
          <w:spacing w:val="-6"/>
        </w:rPr>
        <w:t xml:space="preserve"> </w:t>
      </w:r>
      <w:r>
        <w:t>project.</w:t>
      </w:r>
      <w:r>
        <w:rPr>
          <w:spacing w:val="-7"/>
        </w:rPr>
        <w:t xml:space="preserve"> </w:t>
      </w:r>
      <w:r>
        <w:t>The</w:t>
      </w:r>
      <w:r>
        <w:rPr>
          <w:spacing w:val="-9"/>
        </w:rPr>
        <w:t xml:space="preserve"> </w:t>
      </w:r>
      <w:r>
        <w:t>scheduling</w:t>
      </w:r>
      <w:r>
        <w:rPr>
          <w:spacing w:val="-10"/>
        </w:rPr>
        <w:t xml:space="preserve"> </w:t>
      </w:r>
      <w:r>
        <w:t>included</w:t>
      </w:r>
      <w:r>
        <w:rPr>
          <w:spacing w:val="-8"/>
        </w:rPr>
        <w:t xml:space="preserve"> </w:t>
      </w:r>
      <w:r>
        <w:t>a</w:t>
      </w:r>
      <w:r>
        <w:rPr>
          <w:spacing w:val="-8"/>
        </w:rPr>
        <w:t xml:space="preserve"> </w:t>
      </w:r>
      <w:r>
        <w:t>plan</w:t>
      </w:r>
      <w:r>
        <w:rPr>
          <w:spacing w:val="-6"/>
        </w:rPr>
        <w:t xml:space="preserve"> </w:t>
      </w:r>
      <w:r>
        <w:t>for</w:t>
      </w:r>
      <w:r>
        <w:rPr>
          <w:spacing w:val="-7"/>
        </w:rPr>
        <w:t xml:space="preserve"> </w:t>
      </w:r>
      <w:r>
        <w:t>the</w:t>
      </w:r>
      <w:r>
        <w:rPr>
          <w:spacing w:val="-5"/>
        </w:rPr>
        <w:t xml:space="preserve"> </w:t>
      </w:r>
      <w:r>
        <w:t>first</w:t>
      </w:r>
      <w:r>
        <w:rPr>
          <w:spacing w:val="-7"/>
        </w:rPr>
        <w:t xml:space="preserve"> </w:t>
      </w:r>
      <w:r>
        <w:t xml:space="preserve">half of the year. The plan includes - project title finalization, literature survey, business case, project charter, requirement gathering, security planning, legal planning and user survey, implementation and testing of basic functionality, implementation and testing of GUI, implementation and testing of machine learning functionality, synopsis and report and final presentation. </w:t>
      </w:r>
      <w:r>
        <w:rPr>
          <w:b/>
        </w:rPr>
        <w:t xml:space="preserve">GANTT chart </w:t>
      </w:r>
      <w:r>
        <w:t>The Gantt chart in the above diagram illustrates a project schedule. Gantt charts illustrate the start and finish dates of the terminal elements and summary elements of a</w:t>
      </w:r>
      <w:r>
        <w:rPr>
          <w:spacing w:val="-4"/>
        </w:rPr>
        <w:t xml:space="preserve"> </w:t>
      </w:r>
      <w:r>
        <w:t>project.</w:t>
      </w:r>
    </w:p>
    <w:p w:rsidR="00415B89" w:rsidRDefault="00411468">
      <w:pPr>
        <w:pStyle w:val="BodyText"/>
        <w:spacing w:before="6"/>
        <w:rPr>
          <w:sz w:val="14"/>
        </w:rPr>
      </w:pPr>
      <w:r>
        <w:rPr>
          <w:noProof/>
        </w:rPr>
        <mc:AlternateContent>
          <mc:Choice Requires="wpg">
            <w:drawing>
              <wp:anchor distT="0" distB="0" distL="114300" distR="114300" simplePos="0" relativeHeight="251671040" behindDoc="1" locked="0" layoutInCell="1" allowOverlap="1">
                <wp:simplePos x="0" y="0"/>
                <wp:positionH relativeFrom="page">
                  <wp:posOffset>1080135</wp:posOffset>
                </wp:positionH>
                <wp:positionV relativeFrom="paragraph">
                  <wp:posOffset>130810</wp:posOffset>
                </wp:positionV>
                <wp:extent cx="6012815" cy="4007485"/>
                <wp:effectExtent l="0" t="0" r="0" b="0"/>
                <wp:wrapTopAndBottom/>
                <wp:docPr id="10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2815" cy="4007485"/>
                          <a:chOff x="1701" y="207"/>
                          <a:chExt cx="9469" cy="6311"/>
                        </a:xfrm>
                      </wpg:grpSpPr>
                      <pic:pic xmlns:pic="http://schemas.openxmlformats.org/drawingml/2006/picture">
                        <pic:nvPicPr>
                          <pic:cNvPr id="101"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716" y="221"/>
                            <a:ext cx="9440" cy="6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AutoShape 31"/>
                        <wps:cNvSpPr>
                          <a:spLocks/>
                        </wps:cNvSpPr>
                        <wps:spPr bwMode="auto">
                          <a:xfrm>
                            <a:off x="1701" y="206"/>
                            <a:ext cx="9469" cy="6311"/>
                          </a:xfrm>
                          <a:custGeom>
                            <a:avLst/>
                            <a:gdLst>
                              <a:gd name="T0" fmla="+- 0 11163 1701"/>
                              <a:gd name="T1" fmla="*/ T0 w 9469"/>
                              <a:gd name="T2" fmla="+- 0 207 207"/>
                              <a:gd name="T3" fmla="*/ 207 h 6311"/>
                              <a:gd name="T4" fmla="+- 0 1709 1701"/>
                              <a:gd name="T5" fmla="*/ T4 w 9469"/>
                              <a:gd name="T6" fmla="+- 0 207 207"/>
                              <a:gd name="T7" fmla="*/ 207 h 6311"/>
                              <a:gd name="T8" fmla="+- 0 1706 1701"/>
                              <a:gd name="T9" fmla="*/ T8 w 9469"/>
                              <a:gd name="T10" fmla="+- 0 208 207"/>
                              <a:gd name="T11" fmla="*/ 208 h 6311"/>
                              <a:gd name="T12" fmla="+- 0 1702 1701"/>
                              <a:gd name="T13" fmla="*/ T12 w 9469"/>
                              <a:gd name="T14" fmla="+- 0 210 207"/>
                              <a:gd name="T15" fmla="*/ 210 h 6311"/>
                              <a:gd name="T16" fmla="+- 0 1701 1701"/>
                              <a:gd name="T17" fmla="*/ T16 w 9469"/>
                              <a:gd name="T18" fmla="+- 0 212 207"/>
                              <a:gd name="T19" fmla="*/ 212 h 6311"/>
                              <a:gd name="T20" fmla="+- 0 1701 1701"/>
                              <a:gd name="T21" fmla="*/ T20 w 9469"/>
                              <a:gd name="T22" fmla="+- 0 6513 207"/>
                              <a:gd name="T23" fmla="*/ 6513 h 6311"/>
                              <a:gd name="T24" fmla="+- 0 1702 1701"/>
                              <a:gd name="T25" fmla="*/ T24 w 9469"/>
                              <a:gd name="T26" fmla="+- 0 6515 207"/>
                              <a:gd name="T27" fmla="*/ 6515 h 6311"/>
                              <a:gd name="T28" fmla="+- 0 1704 1701"/>
                              <a:gd name="T29" fmla="*/ T28 w 9469"/>
                              <a:gd name="T30" fmla="+- 0 6517 207"/>
                              <a:gd name="T31" fmla="*/ 6517 h 6311"/>
                              <a:gd name="T32" fmla="+- 0 1706 1701"/>
                              <a:gd name="T33" fmla="*/ T32 w 9469"/>
                              <a:gd name="T34" fmla="+- 0 6518 207"/>
                              <a:gd name="T35" fmla="*/ 6518 h 6311"/>
                              <a:gd name="T36" fmla="+- 0 11165 1701"/>
                              <a:gd name="T37" fmla="*/ T36 w 9469"/>
                              <a:gd name="T38" fmla="+- 0 6518 207"/>
                              <a:gd name="T39" fmla="*/ 6518 h 6311"/>
                              <a:gd name="T40" fmla="+- 0 11167 1701"/>
                              <a:gd name="T41" fmla="*/ T40 w 9469"/>
                              <a:gd name="T42" fmla="+- 0 6517 207"/>
                              <a:gd name="T43" fmla="*/ 6517 h 6311"/>
                              <a:gd name="T44" fmla="+- 0 11169 1701"/>
                              <a:gd name="T45" fmla="*/ T44 w 9469"/>
                              <a:gd name="T46" fmla="+- 0 6515 207"/>
                              <a:gd name="T47" fmla="*/ 6515 h 6311"/>
                              <a:gd name="T48" fmla="+- 0 11170 1701"/>
                              <a:gd name="T49" fmla="*/ T48 w 9469"/>
                              <a:gd name="T50" fmla="+- 0 6513 207"/>
                              <a:gd name="T51" fmla="*/ 6513 h 6311"/>
                              <a:gd name="T52" fmla="+- 0 11170 1701"/>
                              <a:gd name="T53" fmla="*/ T52 w 9469"/>
                              <a:gd name="T54" fmla="+- 0 6511 207"/>
                              <a:gd name="T55" fmla="*/ 6511 h 6311"/>
                              <a:gd name="T56" fmla="+- 0 1716 1701"/>
                              <a:gd name="T57" fmla="*/ T56 w 9469"/>
                              <a:gd name="T58" fmla="+- 0 6511 207"/>
                              <a:gd name="T59" fmla="*/ 6511 h 6311"/>
                              <a:gd name="T60" fmla="+- 0 1709 1701"/>
                              <a:gd name="T61" fmla="*/ T60 w 9469"/>
                              <a:gd name="T62" fmla="+- 0 6503 207"/>
                              <a:gd name="T63" fmla="*/ 6503 h 6311"/>
                              <a:gd name="T64" fmla="+- 0 1716 1701"/>
                              <a:gd name="T65" fmla="*/ T64 w 9469"/>
                              <a:gd name="T66" fmla="+- 0 6503 207"/>
                              <a:gd name="T67" fmla="*/ 6503 h 6311"/>
                              <a:gd name="T68" fmla="+- 0 1716 1701"/>
                              <a:gd name="T69" fmla="*/ T68 w 9469"/>
                              <a:gd name="T70" fmla="+- 0 222 207"/>
                              <a:gd name="T71" fmla="*/ 222 h 6311"/>
                              <a:gd name="T72" fmla="+- 0 1709 1701"/>
                              <a:gd name="T73" fmla="*/ T72 w 9469"/>
                              <a:gd name="T74" fmla="+- 0 222 207"/>
                              <a:gd name="T75" fmla="*/ 222 h 6311"/>
                              <a:gd name="T76" fmla="+- 0 1716 1701"/>
                              <a:gd name="T77" fmla="*/ T76 w 9469"/>
                              <a:gd name="T78" fmla="+- 0 215 207"/>
                              <a:gd name="T79" fmla="*/ 215 h 6311"/>
                              <a:gd name="T80" fmla="+- 0 11170 1701"/>
                              <a:gd name="T81" fmla="*/ T80 w 9469"/>
                              <a:gd name="T82" fmla="+- 0 215 207"/>
                              <a:gd name="T83" fmla="*/ 215 h 6311"/>
                              <a:gd name="T84" fmla="+- 0 11170 1701"/>
                              <a:gd name="T85" fmla="*/ T84 w 9469"/>
                              <a:gd name="T86" fmla="+- 0 212 207"/>
                              <a:gd name="T87" fmla="*/ 212 h 6311"/>
                              <a:gd name="T88" fmla="+- 0 11169 1701"/>
                              <a:gd name="T89" fmla="*/ T88 w 9469"/>
                              <a:gd name="T90" fmla="+- 0 210 207"/>
                              <a:gd name="T91" fmla="*/ 210 h 6311"/>
                              <a:gd name="T92" fmla="+- 0 11163 1701"/>
                              <a:gd name="T93" fmla="*/ T92 w 9469"/>
                              <a:gd name="T94" fmla="+- 0 207 207"/>
                              <a:gd name="T95" fmla="*/ 207 h 6311"/>
                              <a:gd name="T96" fmla="+- 0 1716 1701"/>
                              <a:gd name="T97" fmla="*/ T96 w 9469"/>
                              <a:gd name="T98" fmla="+- 0 6503 207"/>
                              <a:gd name="T99" fmla="*/ 6503 h 6311"/>
                              <a:gd name="T100" fmla="+- 0 1709 1701"/>
                              <a:gd name="T101" fmla="*/ T100 w 9469"/>
                              <a:gd name="T102" fmla="+- 0 6503 207"/>
                              <a:gd name="T103" fmla="*/ 6503 h 6311"/>
                              <a:gd name="T104" fmla="+- 0 1716 1701"/>
                              <a:gd name="T105" fmla="*/ T104 w 9469"/>
                              <a:gd name="T106" fmla="+- 0 6511 207"/>
                              <a:gd name="T107" fmla="*/ 6511 h 6311"/>
                              <a:gd name="T108" fmla="+- 0 1716 1701"/>
                              <a:gd name="T109" fmla="*/ T108 w 9469"/>
                              <a:gd name="T110" fmla="+- 0 6503 207"/>
                              <a:gd name="T111" fmla="*/ 6503 h 6311"/>
                              <a:gd name="T112" fmla="+- 0 11155 1701"/>
                              <a:gd name="T113" fmla="*/ T112 w 9469"/>
                              <a:gd name="T114" fmla="+- 0 6503 207"/>
                              <a:gd name="T115" fmla="*/ 6503 h 6311"/>
                              <a:gd name="T116" fmla="+- 0 1716 1701"/>
                              <a:gd name="T117" fmla="*/ T116 w 9469"/>
                              <a:gd name="T118" fmla="+- 0 6503 207"/>
                              <a:gd name="T119" fmla="*/ 6503 h 6311"/>
                              <a:gd name="T120" fmla="+- 0 1716 1701"/>
                              <a:gd name="T121" fmla="*/ T120 w 9469"/>
                              <a:gd name="T122" fmla="+- 0 6511 207"/>
                              <a:gd name="T123" fmla="*/ 6511 h 6311"/>
                              <a:gd name="T124" fmla="+- 0 11155 1701"/>
                              <a:gd name="T125" fmla="*/ T124 w 9469"/>
                              <a:gd name="T126" fmla="+- 0 6511 207"/>
                              <a:gd name="T127" fmla="*/ 6511 h 6311"/>
                              <a:gd name="T128" fmla="+- 0 11155 1701"/>
                              <a:gd name="T129" fmla="*/ T128 w 9469"/>
                              <a:gd name="T130" fmla="+- 0 6503 207"/>
                              <a:gd name="T131" fmla="*/ 6503 h 6311"/>
                              <a:gd name="T132" fmla="+- 0 11155 1701"/>
                              <a:gd name="T133" fmla="*/ T132 w 9469"/>
                              <a:gd name="T134" fmla="+- 0 215 207"/>
                              <a:gd name="T135" fmla="*/ 215 h 6311"/>
                              <a:gd name="T136" fmla="+- 0 11155 1701"/>
                              <a:gd name="T137" fmla="*/ T136 w 9469"/>
                              <a:gd name="T138" fmla="+- 0 6511 207"/>
                              <a:gd name="T139" fmla="*/ 6511 h 6311"/>
                              <a:gd name="T140" fmla="+- 0 11163 1701"/>
                              <a:gd name="T141" fmla="*/ T140 w 9469"/>
                              <a:gd name="T142" fmla="+- 0 6503 207"/>
                              <a:gd name="T143" fmla="*/ 6503 h 6311"/>
                              <a:gd name="T144" fmla="+- 0 11170 1701"/>
                              <a:gd name="T145" fmla="*/ T144 w 9469"/>
                              <a:gd name="T146" fmla="+- 0 6503 207"/>
                              <a:gd name="T147" fmla="*/ 6503 h 6311"/>
                              <a:gd name="T148" fmla="+- 0 11170 1701"/>
                              <a:gd name="T149" fmla="*/ T148 w 9469"/>
                              <a:gd name="T150" fmla="+- 0 222 207"/>
                              <a:gd name="T151" fmla="*/ 222 h 6311"/>
                              <a:gd name="T152" fmla="+- 0 11163 1701"/>
                              <a:gd name="T153" fmla="*/ T152 w 9469"/>
                              <a:gd name="T154" fmla="+- 0 222 207"/>
                              <a:gd name="T155" fmla="*/ 222 h 6311"/>
                              <a:gd name="T156" fmla="+- 0 11155 1701"/>
                              <a:gd name="T157" fmla="*/ T156 w 9469"/>
                              <a:gd name="T158" fmla="+- 0 215 207"/>
                              <a:gd name="T159" fmla="*/ 215 h 6311"/>
                              <a:gd name="T160" fmla="+- 0 11170 1701"/>
                              <a:gd name="T161" fmla="*/ T160 w 9469"/>
                              <a:gd name="T162" fmla="+- 0 6503 207"/>
                              <a:gd name="T163" fmla="*/ 6503 h 6311"/>
                              <a:gd name="T164" fmla="+- 0 11163 1701"/>
                              <a:gd name="T165" fmla="*/ T164 w 9469"/>
                              <a:gd name="T166" fmla="+- 0 6503 207"/>
                              <a:gd name="T167" fmla="*/ 6503 h 6311"/>
                              <a:gd name="T168" fmla="+- 0 11155 1701"/>
                              <a:gd name="T169" fmla="*/ T168 w 9469"/>
                              <a:gd name="T170" fmla="+- 0 6511 207"/>
                              <a:gd name="T171" fmla="*/ 6511 h 6311"/>
                              <a:gd name="T172" fmla="+- 0 11170 1701"/>
                              <a:gd name="T173" fmla="*/ T172 w 9469"/>
                              <a:gd name="T174" fmla="+- 0 6511 207"/>
                              <a:gd name="T175" fmla="*/ 6511 h 6311"/>
                              <a:gd name="T176" fmla="+- 0 11170 1701"/>
                              <a:gd name="T177" fmla="*/ T176 w 9469"/>
                              <a:gd name="T178" fmla="+- 0 6503 207"/>
                              <a:gd name="T179" fmla="*/ 6503 h 6311"/>
                              <a:gd name="T180" fmla="+- 0 1716 1701"/>
                              <a:gd name="T181" fmla="*/ T180 w 9469"/>
                              <a:gd name="T182" fmla="+- 0 215 207"/>
                              <a:gd name="T183" fmla="*/ 215 h 6311"/>
                              <a:gd name="T184" fmla="+- 0 1709 1701"/>
                              <a:gd name="T185" fmla="*/ T184 w 9469"/>
                              <a:gd name="T186" fmla="+- 0 222 207"/>
                              <a:gd name="T187" fmla="*/ 222 h 6311"/>
                              <a:gd name="T188" fmla="+- 0 1716 1701"/>
                              <a:gd name="T189" fmla="*/ T188 w 9469"/>
                              <a:gd name="T190" fmla="+- 0 222 207"/>
                              <a:gd name="T191" fmla="*/ 222 h 6311"/>
                              <a:gd name="T192" fmla="+- 0 1716 1701"/>
                              <a:gd name="T193" fmla="*/ T192 w 9469"/>
                              <a:gd name="T194" fmla="+- 0 215 207"/>
                              <a:gd name="T195" fmla="*/ 215 h 6311"/>
                              <a:gd name="T196" fmla="+- 0 11155 1701"/>
                              <a:gd name="T197" fmla="*/ T196 w 9469"/>
                              <a:gd name="T198" fmla="+- 0 215 207"/>
                              <a:gd name="T199" fmla="*/ 215 h 6311"/>
                              <a:gd name="T200" fmla="+- 0 1716 1701"/>
                              <a:gd name="T201" fmla="*/ T200 w 9469"/>
                              <a:gd name="T202" fmla="+- 0 215 207"/>
                              <a:gd name="T203" fmla="*/ 215 h 6311"/>
                              <a:gd name="T204" fmla="+- 0 1716 1701"/>
                              <a:gd name="T205" fmla="*/ T204 w 9469"/>
                              <a:gd name="T206" fmla="+- 0 222 207"/>
                              <a:gd name="T207" fmla="*/ 222 h 6311"/>
                              <a:gd name="T208" fmla="+- 0 11155 1701"/>
                              <a:gd name="T209" fmla="*/ T208 w 9469"/>
                              <a:gd name="T210" fmla="+- 0 222 207"/>
                              <a:gd name="T211" fmla="*/ 222 h 6311"/>
                              <a:gd name="T212" fmla="+- 0 11155 1701"/>
                              <a:gd name="T213" fmla="*/ T212 w 9469"/>
                              <a:gd name="T214" fmla="+- 0 215 207"/>
                              <a:gd name="T215" fmla="*/ 215 h 6311"/>
                              <a:gd name="T216" fmla="+- 0 11170 1701"/>
                              <a:gd name="T217" fmla="*/ T216 w 9469"/>
                              <a:gd name="T218" fmla="+- 0 215 207"/>
                              <a:gd name="T219" fmla="*/ 215 h 6311"/>
                              <a:gd name="T220" fmla="+- 0 11155 1701"/>
                              <a:gd name="T221" fmla="*/ T220 w 9469"/>
                              <a:gd name="T222" fmla="+- 0 215 207"/>
                              <a:gd name="T223" fmla="*/ 215 h 6311"/>
                              <a:gd name="T224" fmla="+- 0 11163 1701"/>
                              <a:gd name="T225" fmla="*/ T224 w 9469"/>
                              <a:gd name="T226" fmla="+- 0 222 207"/>
                              <a:gd name="T227" fmla="*/ 222 h 6311"/>
                              <a:gd name="T228" fmla="+- 0 11170 1701"/>
                              <a:gd name="T229" fmla="*/ T228 w 9469"/>
                              <a:gd name="T230" fmla="+- 0 222 207"/>
                              <a:gd name="T231" fmla="*/ 222 h 6311"/>
                              <a:gd name="T232" fmla="+- 0 11170 1701"/>
                              <a:gd name="T233" fmla="*/ T232 w 9469"/>
                              <a:gd name="T234" fmla="+- 0 215 207"/>
                              <a:gd name="T235" fmla="*/ 215 h 6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469" h="6311">
                                <a:moveTo>
                                  <a:pt x="9462" y="0"/>
                                </a:moveTo>
                                <a:lnTo>
                                  <a:pt x="8" y="0"/>
                                </a:lnTo>
                                <a:lnTo>
                                  <a:pt x="5" y="1"/>
                                </a:lnTo>
                                <a:lnTo>
                                  <a:pt x="1" y="3"/>
                                </a:lnTo>
                                <a:lnTo>
                                  <a:pt x="0" y="5"/>
                                </a:lnTo>
                                <a:lnTo>
                                  <a:pt x="0" y="6306"/>
                                </a:lnTo>
                                <a:lnTo>
                                  <a:pt x="1" y="6308"/>
                                </a:lnTo>
                                <a:lnTo>
                                  <a:pt x="3" y="6310"/>
                                </a:lnTo>
                                <a:lnTo>
                                  <a:pt x="5" y="6311"/>
                                </a:lnTo>
                                <a:lnTo>
                                  <a:pt x="9464" y="6311"/>
                                </a:lnTo>
                                <a:lnTo>
                                  <a:pt x="9466" y="6310"/>
                                </a:lnTo>
                                <a:lnTo>
                                  <a:pt x="9468" y="6308"/>
                                </a:lnTo>
                                <a:lnTo>
                                  <a:pt x="9469" y="6306"/>
                                </a:lnTo>
                                <a:lnTo>
                                  <a:pt x="9469" y="6304"/>
                                </a:lnTo>
                                <a:lnTo>
                                  <a:pt x="15" y="6304"/>
                                </a:lnTo>
                                <a:lnTo>
                                  <a:pt x="8" y="6296"/>
                                </a:lnTo>
                                <a:lnTo>
                                  <a:pt x="15" y="6296"/>
                                </a:lnTo>
                                <a:lnTo>
                                  <a:pt x="15" y="15"/>
                                </a:lnTo>
                                <a:lnTo>
                                  <a:pt x="8" y="15"/>
                                </a:lnTo>
                                <a:lnTo>
                                  <a:pt x="15" y="8"/>
                                </a:lnTo>
                                <a:lnTo>
                                  <a:pt x="9469" y="8"/>
                                </a:lnTo>
                                <a:lnTo>
                                  <a:pt x="9469" y="5"/>
                                </a:lnTo>
                                <a:lnTo>
                                  <a:pt x="9468" y="3"/>
                                </a:lnTo>
                                <a:lnTo>
                                  <a:pt x="9462" y="0"/>
                                </a:lnTo>
                                <a:close/>
                                <a:moveTo>
                                  <a:pt x="15" y="6296"/>
                                </a:moveTo>
                                <a:lnTo>
                                  <a:pt x="8" y="6296"/>
                                </a:lnTo>
                                <a:lnTo>
                                  <a:pt x="15" y="6304"/>
                                </a:lnTo>
                                <a:lnTo>
                                  <a:pt x="15" y="6296"/>
                                </a:lnTo>
                                <a:close/>
                                <a:moveTo>
                                  <a:pt x="9454" y="6296"/>
                                </a:moveTo>
                                <a:lnTo>
                                  <a:pt x="15" y="6296"/>
                                </a:lnTo>
                                <a:lnTo>
                                  <a:pt x="15" y="6304"/>
                                </a:lnTo>
                                <a:lnTo>
                                  <a:pt x="9454" y="6304"/>
                                </a:lnTo>
                                <a:lnTo>
                                  <a:pt x="9454" y="6296"/>
                                </a:lnTo>
                                <a:close/>
                                <a:moveTo>
                                  <a:pt x="9454" y="8"/>
                                </a:moveTo>
                                <a:lnTo>
                                  <a:pt x="9454" y="6304"/>
                                </a:lnTo>
                                <a:lnTo>
                                  <a:pt x="9462" y="6296"/>
                                </a:lnTo>
                                <a:lnTo>
                                  <a:pt x="9469" y="6296"/>
                                </a:lnTo>
                                <a:lnTo>
                                  <a:pt x="9469" y="15"/>
                                </a:lnTo>
                                <a:lnTo>
                                  <a:pt x="9462" y="15"/>
                                </a:lnTo>
                                <a:lnTo>
                                  <a:pt x="9454" y="8"/>
                                </a:lnTo>
                                <a:close/>
                                <a:moveTo>
                                  <a:pt x="9469" y="6296"/>
                                </a:moveTo>
                                <a:lnTo>
                                  <a:pt x="9462" y="6296"/>
                                </a:lnTo>
                                <a:lnTo>
                                  <a:pt x="9454" y="6304"/>
                                </a:lnTo>
                                <a:lnTo>
                                  <a:pt x="9469" y="6304"/>
                                </a:lnTo>
                                <a:lnTo>
                                  <a:pt x="9469" y="6296"/>
                                </a:lnTo>
                                <a:close/>
                                <a:moveTo>
                                  <a:pt x="15" y="8"/>
                                </a:moveTo>
                                <a:lnTo>
                                  <a:pt x="8" y="15"/>
                                </a:lnTo>
                                <a:lnTo>
                                  <a:pt x="15" y="15"/>
                                </a:lnTo>
                                <a:lnTo>
                                  <a:pt x="15" y="8"/>
                                </a:lnTo>
                                <a:close/>
                                <a:moveTo>
                                  <a:pt x="9454" y="8"/>
                                </a:moveTo>
                                <a:lnTo>
                                  <a:pt x="15" y="8"/>
                                </a:lnTo>
                                <a:lnTo>
                                  <a:pt x="15" y="15"/>
                                </a:lnTo>
                                <a:lnTo>
                                  <a:pt x="9454" y="15"/>
                                </a:lnTo>
                                <a:lnTo>
                                  <a:pt x="9454" y="8"/>
                                </a:lnTo>
                                <a:close/>
                                <a:moveTo>
                                  <a:pt x="9469" y="8"/>
                                </a:moveTo>
                                <a:lnTo>
                                  <a:pt x="9454" y="8"/>
                                </a:lnTo>
                                <a:lnTo>
                                  <a:pt x="9462" y="15"/>
                                </a:lnTo>
                                <a:lnTo>
                                  <a:pt x="9469" y="15"/>
                                </a:lnTo>
                                <a:lnTo>
                                  <a:pt x="946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85.05pt;margin-top:10.3pt;width:473.45pt;height:315.55pt;z-index:-251645440;mso-position-horizontal-relative:page" coordorigin="1701,207" coordsize="9469,6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">
                <v:shape id="Picture 30" o:spid="_x0000_s1027" type="#_x0000_t75" style="position:absolute;left:1716;top:221;width:9440;height:62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MC2PEAAAA3AAAAA8AAABkcnMvZG93bnJldi54bWxET0trwkAQvgv+h2UEL1I3tlBK6kZUsFjp&#10;RdP2PGQnjzY7G7Orif76rlDwNh/fc+aL3tTiTK2rLCuYTSMQxJnVFRcKPtPNwwsI55E11pZJwYUc&#10;LJLhYI6xth3v6XzwhQgh7GJUUHrfxFK6rCSDbmob4sDltjXoA2wLqVvsQrip5WMUPUuDFYeGEhta&#10;l5T9Hk5GwWny9KXxbZl23x/N/pivdtef951S41G/fAXhqfd38b97q8P8aAa3Z8IFMv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jMC2PEAAAA3AAAAA8AAAAAAAAAAAAAAAAA&#10;nwIAAGRycy9kb3ducmV2LnhtbFBLBQYAAAAABAAEAPcAAACQAwAAAAA=&#10;">
                  <v:imagedata r:id="rId36" o:title=""/>
                </v:shape>
                <v:shape id="AutoShape 31" o:spid="_x0000_s1028" style="position:absolute;left:1701;top:206;width:9469;height:6311;visibility:visible;mso-wrap-style:square;v-text-anchor:top" coordsize="9469,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gfsAA&#10;AADcAAAADwAAAGRycy9kb3ducmV2LnhtbERP32vCMBB+H/g/hBP2NhMdDKnGUgR1T2O6+X40Z1Nt&#10;LrWJtvvvF2Gwt/v4ft4yH1wj7tSF2rOG6USBIC69qbnS8P21eZmDCBHZYOOZNPxQgHw1elpiZnzP&#10;e7ofYiVSCIcMNdgY20zKUFpyGCa+JU7cyXcOY4JdJU2HfQp3jZwp9SYd1pwaLLa0tlReDjengdS2&#10;un5K0xcfu7VVt9e5OZ6D1s/joViAiDTEf/Gf+92k+WoGj2fS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LgfsAAAADcAAAADwAAAAAAAAAAAAAAAACYAgAAZHJzL2Rvd25y&#10;ZXYueG1sUEsFBgAAAAAEAAQA9QAAAIUDAAAAAA==&#10;" path="m9462,l8,,5,1,1,3,,5,,6306r1,2l3,6310r2,1l9464,6311r2,-1l9468,6308r1,-2l9469,6304r-9454,l8,6296r7,l15,15r-7,l15,8r9454,l9469,5r-1,-2l9462,xm15,6296r-7,l15,6304r,-8xm9454,6296r-9439,l15,6304r9439,l9454,6296xm9454,8r,6296l9462,6296r7,l9469,15r-7,l9454,8xm9469,6296r-7,l9454,6304r15,l9469,6296xm15,8l8,15r7,l15,8xm9454,8l15,8r,7l9454,15r,-7xm9469,8r-15,l9462,15r7,l9469,8xe" fillcolor="black" stroked="f">
                  <v:path arrowok="t" o:connecttype="custom" o:connectlocs="9462,207;8,207;5,208;1,210;0,212;0,6513;1,6515;3,6517;5,6518;9464,6518;9466,6517;9468,6515;9469,6513;9469,6511;15,6511;8,6503;15,6503;15,222;8,222;15,215;9469,215;9469,212;9468,210;9462,207;15,6503;8,6503;15,6511;15,6503;9454,6503;15,6503;15,6511;9454,6511;9454,6503;9454,215;9454,6511;9462,6503;9469,6503;9469,222;9462,222;9454,215;9469,6503;9462,6503;9454,6511;9469,6511;9469,6503;15,215;8,222;15,222;15,215;9454,215;15,215;15,222;9454,222;9454,215;9469,215;9454,215;9462,222;9469,222;9469,215" o:connectangles="0,0,0,0,0,0,0,0,0,0,0,0,0,0,0,0,0,0,0,0,0,0,0,0,0,0,0,0,0,0,0,0,0,0,0,0,0,0,0,0,0,0,0,0,0,0,0,0,0,0,0,0,0,0,0,0,0,0,0"/>
                </v:shape>
                <w10:wrap type="topAndBottom" anchorx="page"/>
              </v:group>
            </w:pict>
          </mc:Fallback>
        </mc:AlternateContent>
      </w:r>
    </w:p>
    <w:p w:rsidR="00415B89" w:rsidRDefault="00415B89">
      <w:pPr>
        <w:pStyle w:val="BodyText"/>
        <w:spacing w:before="8"/>
      </w:pPr>
    </w:p>
    <w:p w:rsidR="00415B89" w:rsidRDefault="00FD2E24">
      <w:pPr>
        <w:ind w:left="3262" w:right="3104"/>
        <w:jc w:val="center"/>
      </w:pPr>
      <w:r>
        <w:t>Figure 4.1 : Gantt Chart</w:t>
      </w:r>
    </w:p>
    <w:p w:rsidR="00415B89" w:rsidRDefault="00415B89">
      <w:pPr>
        <w:jc w:val="center"/>
        <w:sectPr w:rsidR="00415B89">
          <w:pgSz w:w="12240" w:h="15840"/>
          <w:pgMar w:top="1220" w:right="440" w:bottom="640" w:left="860" w:header="0" w:footer="444" w:gutter="0"/>
          <w:cols w:space="720"/>
        </w:sectPr>
      </w:pPr>
    </w:p>
    <w:p w:rsidR="00415B89" w:rsidRDefault="00FD2E24">
      <w:pPr>
        <w:pStyle w:val="Heading7"/>
        <w:ind w:left="839"/>
      </w:pPr>
      <w:bookmarkStart w:id="56" w:name="2_PERT"/>
      <w:bookmarkEnd w:id="56"/>
      <w:r>
        <w:lastRenderedPageBreak/>
        <w:t>2</w:t>
      </w:r>
      <w:r>
        <w:rPr>
          <w:spacing w:val="-6"/>
        </w:rPr>
        <w:t xml:space="preserve"> </w:t>
      </w:r>
      <w:r>
        <w:t>PERT</w:t>
      </w:r>
    </w:p>
    <w:p w:rsidR="00415B89" w:rsidRDefault="00415B89">
      <w:pPr>
        <w:pStyle w:val="BodyText"/>
        <w:spacing w:before="2"/>
        <w:rPr>
          <w:b/>
          <w:sz w:val="31"/>
        </w:rPr>
      </w:pPr>
    </w:p>
    <w:p w:rsidR="00415B89" w:rsidRDefault="00FD2E24">
      <w:pPr>
        <w:pStyle w:val="BodyText"/>
        <w:ind w:left="839"/>
      </w:pPr>
      <w:r>
        <w:t>Pert</w:t>
      </w:r>
      <w:r>
        <w:rPr>
          <w:spacing w:val="-9"/>
        </w:rPr>
        <w:t xml:space="preserve"> </w:t>
      </w:r>
      <w:r>
        <w:t>Table</w:t>
      </w:r>
    </w:p>
    <w:p w:rsidR="00415B89" w:rsidRDefault="00FD2E24">
      <w:pPr>
        <w:pStyle w:val="BodyText"/>
        <w:spacing w:before="6"/>
        <w:rPr>
          <w:sz w:val="26"/>
        </w:rPr>
      </w:pPr>
      <w:r>
        <w:rPr>
          <w:noProof/>
        </w:rPr>
        <w:drawing>
          <wp:anchor distT="0" distB="0" distL="0" distR="0" simplePos="0" relativeHeight="251642368" behindDoc="0" locked="0" layoutInCell="1" allowOverlap="1">
            <wp:simplePos x="0" y="0"/>
            <wp:positionH relativeFrom="page">
              <wp:posOffset>1102360</wp:posOffset>
            </wp:positionH>
            <wp:positionV relativeFrom="paragraph">
              <wp:posOffset>217805</wp:posOffset>
            </wp:positionV>
            <wp:extent cx="5727065" cy="2659380"/>
            <wp:effectExtent l="0" t="0" r="0" b="0"/>
            <wp:wrapTopAndBottom/>
            <wp:docPr id="1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jpeg"/>
                    <pic:cNvPicPr>
                      <a:picLocks noChangeAspect="1"/>
                    </pic:cNvPicPr>
                  </pic:nvPicPr>
                  <pic:blipFill>
                    <a:blip r:embed="rId37" cstate="print"/>
                    <a:stretch>
                      <a:fillRect/>
                    </a:stretch>
                  </pic:blipFill>
                  <pic:spPr>
                    <a:xfrm>
                      <a:off x="0" y="0"/>
                      <a:ext cx="5726752" cy="2659189"/>
                    </a:xfrm>
                    <a:prstGeom prst="rect">
                      <a:avLst/>
                    </a:prstGeom>
                  </pic:spPr>
                </pic:pic>
              </a:graphicData>
            </a:graphic>
          </wp:anchor>
        </w:drawing>
      </w:r>
    </w:p>
    <w:p w:rsidR="00415B89" w:rsidRDefault="00415B89">
      <w:pPr>
        <w:pStyle w:val="BodyText"/>
        <w:spacing w:before="10"/>
        <w:rPr>
          <w:sz w:val="22"/>
        </w:rPr>
      </w:pPr>
    </w:p>
    <w:p w:rsidR="00415B89" w:rsidRDefault="00FD2E24">
      <w:pPr>
        <w:spacing w:before="1"/>
        <w:ind w:left="3258" w:right="3104"/>
        <w:jc w:val="center"/>
      </w:pPr>
      <w:r>
        <w:t>Figure 4.2.1 : Pert Table</w:t>
      </w:r>
    </w:p>
    <w:p w:rsidR="00415B89" w:rsidRDefault="00415B89">
      <w:pPr>
        <w:pStyle w:val="BodyText"/>
        <w:spacing w:before="6"/>
        <w:rPr>
          <w:sz w:val="28"/>
        </w:rPr>
      </w:pPr>
    </w:p>
    <w:p w:rsidR="00415B89" w:rsidRDefault="00FD2E24">
      <w:pPr>
        <w:pStyle w:val="BodyText"/>
        <w:ind w:left="839"/>
      </w:pPr>
      <w:r>
        <w:t>Pert Chart</w:t>
      </w:r>
    </w:p>
    <w:p w:rsidR="00415B89" w:rsidRDefault="00411468">
      <w:pPr>
        <w:pStyle w:val="BodyText"/>
        <w:spacing w:before="2"/>
        <w:rPr>
          <w:sz w:val="26"/>
        </w:rPr>
      </w:pPr>
      <w:r>
        <w:rPr>
          <w:noProof/>
        </w:rPr>
        <mc:AlternateContent>
          <mc:Choice Requires="wpg">
            <w:drawing>
              <wp:anchor distT="0" distB="0" distL="114300" distR="114300" simplePos="0" relativeHeight="251672064" behindDoc="1" locked="0" layoutInCell="1" allowOverlap="1">
                <wp:simplePos x="0" y="0"/>
                <wp:positionH relativeFrom="page">
                  <wp:posOffset>1079500</wp:posOffset>
                </wp:positionH>
                <wp:positionV relativeFrom="paragraph">
                  <wp:posOffset>215900</wp:posOffset>
                </wp:positionV>
                <wp:extent cx="5791200" cy="3270885"/>
                <wp:effectExtent l="0" t="0" r="0" b="0"/>
                <wp:wrapTopAndBottom/>
                <wp:docPr id="9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3270885"/>
                          <a:chOff x="1700" y="341"/>
                          <a:chExt cx="9120" cy="5151"/>
                        </a:xfrm>
                      </wpg:grpSpPr>
                      <pic:pic xmlns:pic="http://schemas.openxmlformats.org/drawingml/2006/picture">
                        <pic:nvPicPr>
                          <pic:cNvPr id="98"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730" y="370"/>
                            <a:ext cx="9060" cy="50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AutoShape 34"/>
                        <wps:cNvSpPr>
                          <a:spLocks/>
                        </wps:cNvSpPr>
                        <wps:spPr bwMode="auto">
                          <a:xfrm>
                            <a:off x="1700" y="340"/>
                            <a:ext cx="9120" cy="5151"/>
                          </a:xfrm>
                          <a:custGeom>
                            <a:avLst/>
                            <a:gdLst>
                              <a:gd name="T0" fmla="+- 0 1715 1700"/>
                              <a:gd name="T1" fmla="*/ T0 w 9120"/>
                              <a:gd name="T2" fmla="+- 0 341 341"/>
                              <a:gd name="T3" fmla="*/ 341 h 5151"/>
                              <a:gd name="T4" fmla="+- 0 1706 1700"/>
                              <a:gd name="T5" fmla="*/ T4 w 9120"/>
                              <a:gd name="T6" fmla="+- 0 345 341"/>
                              <a:gd name="T7" fmla="*/ 345 h 5151"/>
                              <a:gd name="T8" fmla="+- 0 1702 1700"/>
                              <a:gd name="T9" fmla="*/ T8 w 9120"/>
                              <a:gd name="T10" fmla="+- 0 350 341"/>
                              <a:gd name="T11" fmla="*/ 350 h 5151"/>
                              <a:gd name="T12" fmla="+- 0 1700 1700"/>
                              <a:gd name="T13" fmla="*/ T12 w 9120"/>
                              <a:gd name="T14" fmla="+- 0 5477 341"/>
                              <a:gd name="T15" fmla="*/ 5477 h 5151"/>
                              <a:gd name="T16" fmla="+- 0 1704 1700"/>
                              <a:gd name="T17" fmla="*/ T16 w 9120"/>
                              <a:gd name="T18" fmla="+- 0 5486 341"/>
                              <a:gd name="T19" fmla="*/ 5486 h 5151"/>
                              <a:gd name="T20" fmla="+- 0 1709 1700"/>
                              <a:gd name="T21" fmla="*/ T20 w 9120"/>
                              <a:gd name="T22" fmla="+- 0 5490 341"/>
                              <a:gd name="T23" fmla="*/ 5490 h 5151"/>
                              <a:gd name="T24" fmla="+- 0 10805 1700"/>
                              <a:gd name="T25" fmla="*/ T24 w 9120"/>
                              <a:gd name="T26" fmla="+- 0 5492 341"/>
                              <a:gd name="T27" fmla="*/ 5492 h 5151"/>
                              <a:gd name="T28" fmla="+- 0 10812 1700"/>
                              <a:gd name="T29" fmla="*/ T28 w 9120"/>
                              <a:gd name="T30" fmla="+- 0 5490 341"/>
                              <a:gd name="T31" fmla="*/ 5490 h 5151"/>
                              <a:gd name="T32" fmla="+- 0 10817 1700"/>
                              <a:gd name="T33" fmla="*/ T32 w 9120"/>
                              <a:gd name="T34" fmla="+- 0 5486 341"/>
                              <a:gd name="T35" fmla="*/ 5486 h 5151"/>
                              <a:gd name="T36" fmla="+- 0 10820 1700"/>
                              <a:gd name="T37" fmla="*/ T36 w 9120"/>
                              <a:gd name="T38" fmla="+- 0 5480 341"/>
                              <a:gd name="T39" fmla="*/ 5480 h 5151"/>
                              <a:gd name="T40" fmla="+- 0 1730 1700"/>
                              <a:gd name="T41" fmla="*/ T40 w 9120"/>
                              <a:gd name="T42" fmla="+- 0 5477 341"/>
                              <a:gd name="T43" fmla="*/ 5477 h 5151"/>
                              <a:gd name="T44" fmla="+- 0 1730 1700"/>
                              <a:gd name="T45" fmla="*/ T44 w 9120"/>
                              <a:gd name="T46" fmla="+- 0 5462 341"/>
                              <a:gd name="T47" fmla="*/ 5462 h 5151"/>
                              <a:gd name="T48" fmla="+- 0 1715 1700"/>
                              <a:gd name="T49" fmla="*/ T48 w 9120"/>
                              <a:gd name="T50" fmla="+- 0 371 341"/>
                              <a:gd name="T51" fmla="*/ 371 h 5151"/>
                              <a:gd name="T52" fmla="+- 0 10820 1700"/>
                              <a:gd name="T53" fmla="*/ T52 w 9120"/>
                              <a:gd name="T54" fmla="+- 0 356 341"/>
                              <a:gd name="T55" fmla="*/ 356 h 5151"/>
                              <a:gd name="T56" fmla="+- 0 10819 1700"/>
                              <a:gd name="T57" fmla="*/ T56 w 9120"/>
                              <a:gd name="T58" fmla="+- 0 350 341"/>
                              <a:gd name="T59" fmla="*/ 350 h 5151"/>
                              <a:gd name="T60" fmla="+- 0 10815 1700"/>
                              <a:gd name="T61" fmla="*/ T60 w 9120"/>
                              <a:gd name="T62" fmla="+- 0 345 341"/>
                              <a:gd name="T63" fmla="*/ 345 h 5151"/>
                              <a:gd name="T64" fmla="+- 0 10809 1700"/>
                              <a:gd name="T65" fmla="*/ T64 w 9120"/>
                              <a:gd name="T66" fmla="+- 0 342 341"/>
                              <a:gd name="T67" fmla="*/ 342 h 5151"/>
                              <a:gd name="T68" fmla="+- 0 1730 1700"/>
                              <a:gd name="T69" fmla="*/ T68 w 9120"/>
                              <a:gd name="T70" fmla="+- 0 5462 341"/>
                              <a:gd name="T71" fmla="*/ 5462 h 5151"/>
                              <a:gd name="T72" fmla="+- 0 1730 1700"/>
                              <a:gd name="T73" fmla="*/ T72 w 9120"/>
                              <a:gd name="T74" fmla="+- 0 5477 341"/>
                              <a:gd name="T75" fmla="*/ 5477 h 5151"/>
                              <a:gd name="T76" fmla="+- 0 10790 1700"/>
                              <a:gd name="T77" fmla="*/ T76 w 9120"/>
                              <a:gd name="T78" fmla="+- 0 5462 341"/>
                              <a:gd name="T79" fmla="*/ 5462 h 5151"/>
                              <a:gd name="T80" fmla="+- 0 1730 1700"/>
                              <a:gd name="T81" fmla="*/ T80 w 9120"/>
                              <a:gd name="T82" fmla="+- 0 5477 341"/>
                              <a:gd name="T83" fmla="*/ 5477 h 5151"/>
                              <a:gd name="T84" fmla="+- 0 10790 1700"/>
                              <a:gd name="T85" fmla="*/ T84 w 9120"/>
                              <a:gd name="T86" fmla="+- 0 5462 341"/>
                              <a:gd name="T87" fmla="*/ 5462 h 5151"/>
                              <a:gd name="T88" fmla="+- 0 10790 1700"/>
                              <a:gd name="T89" fmla="*/ T88 w 9120"/>
                              <a:gd name="T90" fmla="+- 0 5477 341"/>
                              <a:gd name="T91" fmla="*/ 5477 h 5151"/>
                              <a:gd name="T92" fmla="+- 0 10820 1700"/>
                              <a:gd name="T93" fmla="*/ T92 w 9120"/>
                              <a:gd name="T94" fmla="+- 0 5462 341"/>
                              <a:gd name="T95" fmla="*/ 5462 h 5151"/>
                              <a:gd name="T96" fmla="+- 0 10805 1700"/>
                              <a:gd name="T97" fmla="*/ T96 w 9120"/>
                              <a:gd name="T98" fmla="+- 0 371 341"/>
                              <a:gd name="T99" fmla="*/ 371 h 5151"/>
                              <a:gd name="T100" fmla="+- 0 10820 1700"/>
                              <a:gd name="T101" fmla="*/ T100 w 9120"/>
                              <a:gd name="T102" fmla="+- 0 5462 341"/>
                              <a:gd name="T103" fmla="*/ 5462 h 5151"/>
                              <a:gd name="T104" fmla="+- 0 10790 1700"/>
                              <a:gd name="T105" fmla="*/ T104 w 9120"/>
                              <a:gd name="T106" fmla="+- 0 5477 341"/>
                              <a:gd name="T107" fmla="*/ 5477 h 5151"/>
                              <a:gd name="T108" fmla="+- 0 10820 1700"/>
                              <a:gd name="T109" fmla="*/ T108 w 9120"/>
                              <a:gd name="T110" fmla="+- 0 5462 341"/>
                              <a:gd name="T111" fmla="*/ 5462 h 5151"/>
                              <a:gd name="T112" fmla="+- 0 1715 1700"/>
                              <a:gd name="T113" fmla="*/ T112 w 9120"/>
                              <a:gd name="T114" fmla="+- 0 371 341"/>
                              <a:gd name="T115" fmla="*/ 371 h 5151"/>
                              <a:gd name="T116" fmla="+- 0 1730 1700"/>
                              <a:gd name="T117" fmla="*/ T116 w 9120"/>
                              <a:gd name="T118" fmla="+- 0 356 341"/>
                              <a:gd name="T119" fmla="*/ 356 h 5151"/>
                              <a:gd name="T120" fmla="+- 0 1730 1700"/>
                              <a:gd name="T121" fmla="*/ T120 w 9120"/>
                              <a:gd name="T122" fmla="+- 0 356 341"/>
                              <a:gd name="T123" fmla="*/ 356 h 5151"/>
                              <a:gd name="T124" fmla="+- 0 10790 1700"/>
                              <a:gd name="T125" fmla="*/ T124 w 9120"/>
                              <a:gd name="T126" fmla="+- 0 371 341"/>
                              <a:gd name="T127" fmla="*/ 371 h 5151"/>
                              <a:gd name="T128" fmla="+- 0 10820 1700"/>
                              <a:gd name="T129" fmla="*/ T128 w 9120"/>
                              <a:gd name="T130" fmla="+- 0 356 341"/>
                              <a:gd name="T131" fmla="*/ 356 h 5151"/>
                              <a:gd name="T132" fmla="+- 0 10805 1700"/>
                              <a:gd name="T133" fmla="*/ T132 w 9120"/>
                              <a:gd name="T134" fmla="+- 0 371 341"/>
                              <a:gd name="T135" fmla="*/ 371 h 5151"/>
                              <a:gd name="T136" fmla="+- 0 10820 1700"/>
                              <a:gd name="T137" fmla="*/ T136 w 9120"/>
                              <a:gd name="T138" fmla="+- 0 356 341"/>
                              <a:gd name="T139" fmla="*/ 356 h 5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120" h="5151">
                                <a:moveTo>
                                  <a:pt x="9105" y="0"/>
                                </a:moveTo>
                                <a:lnTo>
                                  <a:pt x="15" y="0"/>
                                </a:lnTo>
                                <a:lnTo>
                                  <a:pt x="9" y="2"/>
                                </a:lnTo>
                                <a:lnTo>
                                  <a:pt x="6" y="4"/>
                                </a:lnTo>
                                <a:lnTo>
                                  <a:pt x="4" y="6"/>
                                </a:lnTo>
                                <a:lnTo>
                                  <a:pt x="2" y="9"/>
                                </a:lnTo>
                                <a:lnTo>
                                  <a:pt x="0" y="15"/>
                                </a:lnTo>
                                <a:lnTo>
                                  <a:pt x="0" y="5136"/>
                                </a:lnTo>
                                <a:lnTo>
                                  <a:pt x="2" y="5142"/>
                                </a:lnTo>
                                <a:lnTo>
                                  <a:pt x="4" y="5145"/>
                                </a:lnTo>
                                <a:lnTo>
                                  <a:pt x="6" y="5147"/>
                                </a:lnTo>
                                <a:lnTo>
                                  <a:pt x="9" y="5149"/>
                                </a:lnTo>
                                <a:lnTo>
                                  <a:pt x="15" y="5151"/>
                                </a:lnTo>
                                <a:lnTo>
                                  <a:pt x="9105" y="5151"/>
                                </a:lnTo>
                                <a:lnTo>
                                  <a:pt x="9109" y="5150"/>
                                </a:lnTo>
                                <a:lnTo>
                                  <a:pt x="9112" y="5149"/>
                                </a:lnTo>
                                <a:lnTo>
                                  <a:pt x="9115" y="5147"/>
                                </a:lnTo>
                                <a:lnTo>
                                  <a:pt x="9117" y="5145"/>
                                </a:lnTo>
                                <a:lnTo>
                                  <a:pt x="9119" y="5142"/>
                                </a:lnTo>
                                <a:lnTo>
                                  <a:pt x="9120" y="5139"/>
                                </a:lnTo>
                                <a:lnTo>
                                  <a:pt x="9120" y="5136"/>
                                </a:lnTo>
                                <a:lnTo>
                                  <a:pt x="30" y="5136"/>
                                </a:lnTo>
                                <a:lnTo>
                                  <a:pt x="15" y="5121"/>
                                </a:lnTo>
                                <a:lnTo>
                                  <a:pt x="30" y="5121"/>
                                </a:lnTo>
                                <a:lnTo>
                                  <a:pt x="30" y="30"/>
                                </a:lnTo>
                                <a:lnTo>
                                  <a:pt x="15" y="30"/>
                                </a:lnTo>
                                <a:lnTo>
                                  <a:pt x="30" y="15"/>
                                </a:lnTo>
                                <a:lnTo>
                                  <a:pt x="9120" y="15"/>
                                </a:lnTo>
                                <a:lnTo>
                                  <a:pt x="9120" y="12"/>
                                </a:lnTo>
                                <a:lnTo>
                                  <a:pt x="9119" y="9"/>
                                </a:lnTo>
                                <a:lnTo>
                                  <a:pt x="9117" y="6"/>
                                </a:lnTo>
                                <a:lnTo>
                                  <a:pt x="9115" y="4"/>
                                </a:lnTo>
                                <a:lnTo>
                                  <a:pt x="9112" y="2"/>
                                </a:lnTo>
                                <a:lnTo>
                                  <a:pt x="9109" y="1"/>
                                </a:lnTo>
                                <a:lnTo>
                                  <a:pt x="9105" y="0"/>
                                </a:lnTo>
                                <a:close/>
                                <a:moveTo>
                                  <a:pt x="30" y="5121"/>
                                </a:moveTo>
                                <a:lnTo>
                                  <a:pt x="15" y="5121"/>
                                </a:lnTo>
                                <a:lnTo>
                                  <a:pt x="30" y="5136"/>
                                </a:lnTo>
                                <a:lnTo>
                                  <a:pt x="30" y="5121"/>
                                </a:lnTo>
                                <a:close/>
                                <a:moveTo>
                                  <a:pt x="9090" y="5121"/>
                                </a:moveTo>
                                <a:lnTo>
                                  <a:pt x="30" y="5121"/>
                                </a:lnTo>
                                <a:lnTo>
                                  <a:pt x="30" y="5136"/>
                                </a:lnTo>
                                <a:lnTo>
                                  <a:pt x="9090" y="5136"/>
                                </a:lnTo>
                                <a:lnTo>
                                  <a:pt x="9090" y="5121"/>
                                </a:lnTo>
                                <a:close/>
                                <a:moveTo>
                                  <a:pt x="9090" y="15"/>
                                </a:moveTo>
                                <a:lnTo>
                                  <a:pt x="9090" y="5136"/>
                                </a:lnTo>
                                <a:lnTo>
                                  <a:pt x="9105" y="5121"/>
                                </a:lnTo>
                                <a:lnTo>
                                  <a:pt x="9120" y="5121"/>
                                </a:lnTo>
                                <a:lnTo>
                                  <a:pt x="9120" y="30"/>
                                </a:lnTo>
                                <a:lnTo>
                                  <a:pt x="9105" y="30"/>
                                </a:lnTo>
                                <a:lnTo>
                                  <a:pt x="9090" y="15"/>
                                </a:lnTo>
                                <a:close/>
                                <a:moveTo>
                                  <a:pt x="9120" y="5121"/>
                                </a:moveTo>
                                <a:lnTo>
                                  <a:pt x="9105" y="5121"/>
                                </a:lnTo>
                                <a:lnTo>
                                  <a:pt x="9090" y="5136"/>
                                </a:lnTo>
                                <a:lnTo>
                                  <a:pt x="9120" y="5136"/>
                                </a:lnTo>
                                <a:lnTo>
                                  <a:pt x="9120" y="5121"/>
                                </a:lnTo>
                                <a:close/>
                                <a:moveTo>
                                  <a:pt x="30" y="15"/>
                                </a:moveTo>
                                <a:lnTo>
                                  <a:pt x="15" y="30"/>
                                </a:lnTo>
                                <a:lnTo>
                                  <a:pt x="30" y="30"/>
                                </a:lnTo>
                                <a:lnTo>
                                  <a:pt x="30" y="15"/>
                                </a:lnTo>
                                <a:close/>
                                <a:moveTo>
                                  <a:pt x="9090" y="15"/>
                                </a:moveTo>
                                <a:lnTo>
                                  <a:pt x="30" y="15"/>
                                </a:lnTo>
                                <a:lnTo>
                                  <a:pt x="30" y="30"/>
                                </a:lnTo>
                                <a:lnTo>
                                  <a:pt x="9090" y="30"/>
                                </a:lnTo>
                                <a:lnTo>
                                  <a:pt x="9090" y="15"/>
                                </a:lnTo>
                                <a:close/>
                                <a:moveTo>
                                  <a:pt x="9120" y="15"/>
                                </a:moveTo>
                                <a:lnTo>
                                  <a:pt x="9090" y="15"/>
                                </a:lnTo>
                                <a:lnTo>
                                  <a:pt x="9105" y="30"/>
                                </a:lnTo>
                                <a:lnTo>
                                  <a:pt x="9120" y="30"/>
                                </a:lnTo>
                                <a:lnTo>
                                  <a:pt x="9120"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26" style="position:absolute;margin-left:85pt;margin-top:17pt;width:456pt;height:257.55pt;z-index:-251644416;mso-position-horizontal-relative:page" coordorigin="1700,341" coordsize="9120,51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">
                <v:shape id="Picture 33" o:spid="_x0000_s1027" type="#_x0000_t75" style="position:absolute;left:1730;top:370;width:9060;height:5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M+yPDAAAA2wAAAA8AAABkcnMvZG93bnJldi54bWxET89rwjAUvgv7H8Ib7CIz3RjqqmnZBsL0&#10;MFg7Bt4ezbMNNi+libb+9+YgePz4fq/z0bbiTL03jhW8zBIQxJXThmsFf+XmeQnCB2SNrWNScCEP&#10;efYwWWOq3cC/dC5CLWII+xQVNCF0qZS+asiin7mOOHIH11sMEfa11D0OMdy28jVJ5tKi4djQYEdf&#10;DVXH4mQVfPr/8vSzL6bDuDFdtTC7ty3ulHp6HD9WIAKN4S6+ub+1gvc4Nn6JP0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wz7I8MAAADbAAAADwAAAAAAAAAAAAAAAACf&#10;AgAAZHJzL2Rvd25yZXYueG1sUEsFBgAAAAAEAAQA9wAAAI8DAAAAAA==&#10;">
                  <v:imagedata r:id="rId39" o:title=""/>
                </v:shape>
                <v:shape id="AutoShape 34" o:spid="_x0000_s1028" style="position:absolute;left:1700;top:340;width:9120;height:5151;visibility:visible;mso-wrap-style:square;v-text-anchor:top" coordsize="9120,5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WB4sUA&#10;AADbAAAADwAAAGRycy9kb3ducmV2LnhtbESPQWsCMRSE70L/Q3iCF6lZC5W6GqUKhV6KuFso3h7J&#10;62br5mXdRN3+e1MoeBxm5htmue5dIy7UhdqzgukkA0Gsvam5UvBZvj2+gAgR2WDjmRT8UoD16mGw&#10;xNz4K+/pUsRKJAiHHBXYGNtcyqAtOQwT3xIn79t3DmOSXSVNh9cEd418yrKZdFhzWrDY0taSPhZn&#10;p+CnMFr7ovw4jKvn08x/2XI33ig1GvavCxCR+ngP/7ffjYL5HP6+pB8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YHixQAAANsAAAAPAAAAAAAAAAAAAAAAAJgCAABkcnMv&#10;ZG93bnJldi54bWxQSwUGAAAAAAQABAD1AAAAigMAAAAA&#10;" path="m9105,l15,,9,2,6,4,4,6,2,9,,15,,5136r2,6l4,5145r2,2l9,5149r6,2l9105,5151r4,-1l9112,5149r3,-2l9117,5145r2,-3l9120,5139r,-3l30,5136,15,5121r15,l30,30r-15,l30,15r9090,l9120,12r-1,-3l9117,6r-2,-2l9112,2r-3,-1l9105,xm30,5121r-15,l30,5136r,-15xm9090,5121r-9060,l30,5136r9060,l9090,5121xm9090,15r,5121l9105,5121r15,l9120,30r-15,l9090,15xm9120,5121r-15,l9090,5136r30,l9120,5121xm30,15l15,30r15,l30,15xm9090,15l30,15r,15l9090,30r,-15xm9120,15r-30,l9105,30r15,l9120,15xe" fillcolor="black" stroked="f">
                  <v:path arrowok="t" o:connecttype="custom" o:connectlocs="15,341;6,345;2,350;0,5477;4,5486;9,5490;9105,5492;9112,5490;9117,5486;9120,5480;30,5477;30,5462;15,371;9120,356;9119,350;9115,345;9109,342;30,5462;30,5477;9090,5462;30,5477;9090,5462;9090,5477;9120,5462;9105,371;9120,5462;9090,5477;9120,5462;15,371;30,356;30,356;9090,371;9120,356;9105,371;9120,356" o:connectangles="0,0,0,0,0,0,0,0,0,0,0,0,0,0,0,0,0,0,0,0,0,0,0,0,0,0,0,0,0,0,0,0,0,0,0"/>
                </v:shape>
                <w10:wrap type="topAndBottom" anchorx="page"/>
              </v:group>
            </w:pict>
          </mc:Fallback>
        </mc:AlternateContent>
      </w:r>
    </w:p>
    <w:p w:rsidR="00415B89" w:rsidRDefault="00415B89">
      <w:pPr>
        <w:pStyle w:val="BodyText"/>
        <w:spacing w:before="11"/>
        <w:rPr>
          <w:sz w:val="23"/>
        </w:rPr>
      </w:pPr>
    </w:p>
    <w:p w:rsidR="00415B89" w:rsidRDefault="00FD2E24">
      <w:pPr>
        <w:ind w:left="3260" w:right="3104"/>
        <w:jc w:val="center"/>
      </w:pPr>
      <w:r>
        <w:t>Figure 4.2.2 : Pert Chart</w:t>
      </w:r>
    </w:p>
    <w:p w:rsidR="00415B89" w:rsidRDefault="00415B89">
      <w:pPr>
        <w:jc w:val="center"/>
        <w:sectPr w:rsidR="00415B89">
          <w:pgSz w:w="12240" w:h="15840"/>
          <w:pgMar w:top="1200" w:right="440" w:bottom="640" w:left="860" w:header="0" w:footer="444" w:gutter="0"/>
          <w:cols w:space="720"/>
        </w:sectPr>
      </w:pPr>
    </w:p>
    <w:p w:rsidR="00415B89" w:rsidRDefault="00FD2E24">
      <w:pPr>
        <w:pStyle w:val="Heading7"/>
        <w:numPr>
          <w:ilvl w:val="1"/>
          <w:numId w:val="24"/>
        </w:numPr>
        <w:tabs>
          <w:tab w:val="left" w:pos="1260"/>
        </w:tabs>
        <w:ind w:hanging="421"/>
      </w:pPr>
      <w:bookmarkStart w:id="57" w:name="4.3_Timeline"/>
      <w:bookmarkStart w:id="58" w:name="_bookmark14"/>
      <w:bookmarkEnd w:id="57"/>
      <w:bookmarkEnd w:id="58"/>
      <w:r>
        <w:lastRenderedPageBreak/>
        <w:t>Timeline</w:t>
      </w:r>
    </w:p>
    <w:p w:rsidR="00415B89" w:rsidRDefault="00411468">
      <w:pPr>
        <w:pStyle w:val="BodyText"/>
        <w:spacing w:before="2"/>
        <w:rPr>
          <w:b/>
          <w:sz w:val="28"/>
        </w:rPr>
      </w:pPr>
      <w:r>
        <w:rPr>
          <w:noProof/>
        </w:rPr>
        <mc:AlternateContent>
          <mc:Choice Requires="wpg">
            <w:drawing>
              <wp:anchor distT="0" distB="0" distL="114300" distR="114300" simplePos="0" relativeHeight="251673088" behindDoc="1" locked="0" layoutInCell="1" allowOverlap="1">
                <wp:simplePos x="0" y="0"/>
                <wp:positionH relativeFrom="page">
                  <wp:posOffset>1079500</wp:posOffset>
                </wp:positionH>
                <wp:positionV relativeFrom="paragraph">
                  <wp:posOffset>230505</wp:posOffset>
                </wp:positionV>
                <wp:extent cx="5468620" cy="3284220"/>
                <wp:effectExtent l="0" t="0" r="0" b="0"/>
                <wp:wrapTopAndBottom/>
                <wp:docPr id="9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8620" cy="3284220"/>
                          <a:chOff x="1700" y="363"/>
                          <a:chExt cx="8612" cy="5172"/>
                        </a:xfrm>
                      </wpg:grpSpPr>
                      <pic:pic xmlns:pic="http://schemas.openxmlformats.org/drawingml/2006/picture">
                        <pic:nvPicPr>
                          <pic:cNvPr id="95"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730" y="393"/>
                            <a:ext cx="8552" cy="5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 name="AutoShape 37"/>
                        <wps:cNvSpPr>
                          <a:spLocks/>
                        </wps:cNvSpPr>
                        <wps:spPr bwMode="auto">
                          <a:xfrm>
                            <a:off x="1700" y="363"/>
                            <a:ext cx="8612" cy="5172"/>
                          </a:xfrm>
                          <a:custGeom>
                            <a:avLst/>
                            <a:gdLst>
                              <a:gd name="T0" fmla="+- 0 1712 1700"/>
                              <a:gd name="T1" fmla="*/ T0 w 8612"/>
                              <a:gd name="T2" fmla="+- 0 363 363"/>
                              <a:gd name="T3" fmla="*/ 363 h 5172"/>
                              <a:gd name="T4" fmla="+- 0 1706 1700"/>
                              <a:gd name="T5" fmla="*/ T4 w 8612"/>
                              <a:gd name="T6" fmla="+- 0 366 363"/>
                              <a:gd name="T7" fmla="*/ 366 h 5172"/>
                              <a:gd name="T8" fmla="+- 0 1700 1700"/>
                              <a:gd name="T9" fmla="*/ T8 w 8612"/>
                              <a:gd name="T10" fmla="+- 0 378 363"/>
                              <a:gd name="T11" fmla="*/ 378 h 5172"/>
                              <a:gd name="T12" fmla="+- 0 1701 1700"/>
                              <a:gd name="T13" fmla="*/ T12 w 8612"/>
                              <a:gd name="T14" fmla="+- 0 5523 363"/>
                              <a:gd name="T15" fmla="*/ 5523 h 5172"/>
                              <a:gd name="T16" fmla="+- 0 1704 1700"/>
                              <a:gd name="T17" fmla="*/ T16 w 8612"/>
                              <a:gd name="T18" fmla="+- 0 5529 363"/>
                              <a:gd name="T19" fmla="*/ 5529 h 5172"/>
                              <a:gd name="T20" fmla="+- 0 1709 1700"/>
                              <a:gd name="T21" fmla="*/ T20 w 8612"/>
                              <a:gd name="T22" fmla="+- 0 5534 363"/>
                              <a:gd name="T23" fmla="*/ 5534 h 5172"/>
                              <a:gd name="T24" fmla="+- 0 10300 1700"/>
                              <a:gd name="T25" fmla="*/ T24 w 8612"/>
                              <a:gd name="T26" fmla="+- 0 5535 363"/>
                              <a:gd name="T27" fmla="*/ 5535 h 5172"/>
                              <a:gd name="T28" fmla="+- 0 10306 1700"/>
                              <a:gd name="T29" fmla="*/ T28 w 8612"/>
                              <a:gd name="T30" fmla="+- 0 5532 363"/>
                              <a:gd name="T31" fmla="*/ 5532 h 5172"/>
                              <a:gd name="T32" fmla="+- 0 10310 1700"/>
                              <a:gd name="T33" fmla="*/ T32 w 8612"/>
                              <a:gd name="T34" fmla="+- 0 5527 363"/>
                              <a:gd name="T35" fmla="*/ 5527 h 5172"/>
                              <a:gd name="T36" fmla="+- 0 10312 1700"/>
                              <a:gd name="T37" fmla="*/ T36 w 8612"/>
                              <a:gd name="T38" fmla="+- 0 5520 363"/>
                              <a:gd name="T39" fmla="*/ 5520 h 5172"/>
                              <a:gd name="T40" fmla="+- 0 1715 1700"/>
                              <a:gd name="T41" fmla="*/ T40 w 8612"/>
                              <a:gd name="T42" fmla="+- 0 5505 363"/>
                              <a:gd name="T43" fmla="*/ 5505 h 5172"/>
                              <a:gd name="T44" fmla="+- 0 1730 1700"/>
                              <a:gd name="T45" fmla="*/ T44 w 8612"/>
                              <a:gd name="T46" fmla="+- 0 393 363"/>
                              <a:gd name="T47" fmla="*/ 393 h 5172"/>
                              <a:gd name="T48" fmla="+- 0 1730 1700"/>
                              <a:gd name="T49" fmla="*/ T48 w 8612"/>
                              <a:gd name="T50" fmla="+- 0 378 363"/>
                              <a:gd name="T51" fmla="*/ 378 h 5172"/>
                              <a:gd name="T52" fmla="+- 0 10310 1700"/>
                              <a:gd name="T53" fmla="*/ T52 w 8612"/>
                              <a:gd name="T54" fmla="+- 0 372 363"/>
                              <a:gd name="T55" fmla="*/ 372 h 5172"/>
                              <a:gd name="T56" fmla="+- 0 10303 1700"/>
                              <a:gd name="T57" fmla="*/ T56 w 8612"/>
                              <a:gd name="T58" fmla="+- 0 365 363"/>
                              <a:gd name="T59" fmla="*/ 365 h 5172"/>
                              <a:gd name="T60" fmla="+- 0 1730 1700"/>
                              <a:gd name="T61" fmla="*/ T60 w 8612"/>
                              <a:gd name="T62" fmla="+- 0 5505 363"/>
                              <a:gd name="T63" fmla="*/ 5505 h 5172"/>
                              <a:gd name="T64" fmla="+- 0 1730 1700"/>
                              <a:gd name="T65" fmla="*/ T64 w 8612"/>
                              <a:gd name="T66" fmla="+- 0 5520 363"/>
                              <a:gd name="T67" fmla="*/ 5520 h 5172"/>
                              <a:gd name="T68" fmla="+- 0 10282 1700"/>
                              <a:gd name="T69" fmla="*/ T68 w 8612"/>
                              <a:gd name="T70" fmla="+- 0 5505 363"/>
                              <a:gd name="T71" fmla="*/ 5505 h 5172"/>
                              <a:gd name="T72" fmla="+- 0 1730 1700"/>
                              <a:gd name="T73" fmla="*/ T72 w 8612"/>
                              <a:gd name="T74" fmla="+- 0 5520 363"/>
                              <a:gd name="T75" fmla="*/ 5520 h 5172"/>
                              <a:gd name="T76" fmla="+- 0 10282 1700"/>
                              <a:gd name="T77" fmla="*/ T76 w 8612"/>
                              <a:gd name="T78" fmla="+- 0 5505 363"/>
                              <a:gd name="T79" fmla="*/ 5505 h 5172"/>
                              <a:gd name="T80" fmla="+- 0 10282 1700"/>
                              <a:gd name="T81" fmla="*/ T80 w 8612"/>
                              <a:gd name="T82" fmla="+- 0 5520 363"/>
                              <a:gd name="T83" fmla="*/ 5520 h 5172"/>
                              <a:gd name="T84" fmla="+- 0 10312 1700"/>
                              <a:gd name="T85" fmla="*/ T84 w 8612"/>
                              <a:gd name="T86" fmla="+- 0 5505 363"/>
                              <a:gd name="T87" fmla="*/ 5505 h 5172"/>
                              <a:gd name="T88" fmla="+- 0 10297 1700"/>
                              <a:gd name="T89" fmla="*/ T88 w 8612"/>
                              <a:gd name="T90" fmla="+- 0 393 363"/>
                              <a:gd name="T91" fmla="*/ 393 h 5172"/>
                              <a:gd name="T92" fmla="+- 0 10312 1700"/>
                              <a:gd name="T93" fmla="*/ T92 w 8612"/>
                              <a:gd name="T94" fmla="+- 0 5505 363"/>
                              <a:gd name="T95" fmla="*/ 5505 h 5172"/>
                              <a:gd name="T96" fmla="+- 0 10282 1700"/>
                              <a:gd name="T97" fmla="*/ T96 w 8612"/>
                              <a:gd name="T98" fmla="+- 0 5520 363"/>
                              <a:gd name="T99" fmla="*/ 5520 h 5172"/>
                              <a:gd name="T100" fmla="+- 0 10312 1700"/>
                              <a:gd name="T101" fmla="*/ T100 w 8612"/>
                              <a:gd name="T102" fmla="+- 0 5505 363"/>
                              <a:gd name="T103" fmla="*/ 5505 h 5172"/>
                              <a:gd name="T104" fmla="+- 0 1715 1700"/>
                              <a:gd name="T105" fmla="*/ T104 w 8612"/>
                              <a:gd name="T106" fmla="+- 0 393 363"/>
                              <a:gd name="T107" fmla="*/ 393 h 5172"/>
                              <a:gd name="T108" fmla="+- 0 1730 1700"/>
                              <a:gd name="T109" fmla="*/ T108 w 8612"/>
                              <a:gd name="T110" fmla="+- 0 378 363"/>
                              <a:gd name="T111" fmla="*/ 378 h 5172"/>
                              <a:gd name="T112" fmla="+- 0 1730 1700"/>
                              <a:gd name="T113" fmla="*/ T112 w 8612"/>
                              <a:gd name="T114" fmla="+- 0 378 363"/>
                              <a:gd name="T115" fmla="*/ 378 h 5172"/>
                              <a:gd name="T116" fmla="+- 0 10282 1700"/>
                              <a:gd name="T117" fmla="*/ T116 w 8612"/>
                              <a:gd name="T118" fmla="+- 0 393 363"/>
                              <a:gd name="T119" fmla="*/ 393 h 5172"/>
                              <a:gd name="T120" fmla="+- 0 10312 1700"/>
                              <a:gd name="T121" fmla="*/ T120 w 8612"/>
                              <a:gd name="T122" fmla="+- 0 378 363"/>
                              <a:gd name="T123" fmla="*/ 378 h 5172"/>
                              <a:gd name="T124" fmla="+- 0 10297 1700"/>
                              <a:gd name="T125" fmla="*/ T124 w 8612"/>
                              <a:gd name="T126" fmla="+- 0 393 363"/>
                              <a:gd name="T127" fmla="*/ 393 h 5172"/>
                              <a:gd name="T128" fmla="+- 0 10312 1700"/>
                              <a:gd name="T129" fmla="*/ T128 w 8612"/>
                              <a:gd name="T130" fmla="+- 0 378 363"/>
                              <a:gd name="T131" fmla="*/ 378 h 5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612" h="5172">
                                <a:moveTo>
                                  <a:pt x="8600" y="0"/>
                                </a:moveTo>
                                <a:lnTo>
                                  <a:pt x="12" y="0"/>
                                </a:lnTo>
                                <a:lnTo>
                                  <a:pt x="9" y="2"/>
                                </a:lnTo>
                                <a:lnTo>
                                  <a:pt x="6" y="3"/>
                                </a:lnTo>
                                <a:lnTo>
                                  <a:pt x="2" y="9"/>
                                </a:lnTo>
                                <a:lnTo>
                                  <a:pt x="0" y="15"/>
                                </a:lnTo>
                                <a:lnTo>
                                  <a:pt x="0" y="5157"/>
                                </a:lnTo>
                                <a:lnTo>
                                  <a:pt x="1" y="5160"/>
                                </a:lnTo>
                                <a:lnTo>
                                  <a:pt x="2" y="5164"/>
                                </a:lnTo>
                                <a:lnTo>
                                  <a:pt x="4" y="5166"/>
                                </a:lnTo>
                                <a:lnTo>
                                  <a:pt x="6" y="5169"/>
                                </a:lnTo>
                                <a:lnTo>
                                  <a:pt x="9" y="5171"/>
                                </a:lnTo>
                                <a:lnTo>
                                  <a:pt x="12" y="5172"/>
                                </a:lnTo>
                                <a:lnTo>
                                  <a:pt x="8600" y="5172"/>
                                </a:lnTo>
                                <a:lnTo>
                                  <a:pt x="8603" y="5171"/>
                                </a:lnTo>
                                <a:lnTo>
                                  <a:pt x="8606" y="5169"/>
                                </a:lnTo>
                                <a:lnTo>
                                  <a:pt x="8608" y="5166"/>
                                </a:lnTo>
                                <a:lnTo>
                                  <a:pt x="8610" y="5164"/>
                                </a:lnTo>
                                <a:lnTo>
                                  <a:pt x="8611" y="5160"/>
                                </a:lnTo>
                                <a:lnTo>
                                  <a:pt x="8612" y="5157"/>
                                </a:lnTo>
                                <a:lnTo>
                                  <a:pt x="30" y="5157"/>
                                </a:lnTo>
                                <a:lnTo>
                                  <a:pt x="15" y="5142"/>
                                </a:lnTo>
                                <a:lnTo>
                                  <a:pt x="30" y="5142"/>
                                </a:lnTo>
                                <a:lnTo>
                                  <a:pt x="30" y="30"/>
                                </a:lnTo>
                                <a:lnTo>
                                  <a:pt x="15" y="30"/>
                                </a:lnTo>
                                <a:lnTo>
                                  <a:pt x="30" y="15"/>
                                </a:lnTo>
                                <a:lnTo>
                                  <a:pt x="8612" y="15"/>
                                </a:lnTo>
                                <a:lnTo>
                                  <a:pt x="8610" y="9"/>
                                </a:lnTo>
                                <a:lnTo>
                                  <a:pt x="8606" y="3"/>
                                </a:lnTo>
                                <a:lnTo>
                                  <a:pt x="8603" y="2"/>
                                </a:lnTo>
                                <a:lnTo>
                                  <a:pt x="8600" y="0"/>
                                </a:lnTo>
                                <a:close/>
                                <a:moveTo>
                                  <a:pt x="30" y="5142"/>
                                </a:moveTo>
                                <a:lnTo>
                                  <a:pt x="15" y="5142"/>
                                </a:lnTo>
                                <a:lnTo>
                                  <a:pt x="30" y="5157"/>
                                </a:lnTo>
                                <a:lnTo>
                                  <a:pt x="30" y="5142"/>
                                </a:lnTo>
                                <a:close/>
                                <a:moveTo>
                                  <a:pt x="8582" y="5142"/>
                                </a:moveTo>
                                <a:lnTo>
                                  <a:pt x="30" y="5142"/>
                                </a:lnTo>
                                <a:lnTo>
                                  <a:pt x="30" y="5157"/>
                                </a:lnTo>
                                <a:lnTo>
                                  <a:pt x="8582" y="5157"/>
                                </a:lnTo>
                                <a:lnTo>
                                  <a:pt x="8582" y="5142"/>
                                </a:lnTo>
                                <a:close/>
                                <a:moveTo>
                                  <a:pt x="8582" y="15"/>
                                </a:moveTo>
                                <a:lnTo>
                                  <a:pt x="8582" y="5157"/>
                                </a:lnTo>
                                <a:lnTo>
                                  <a:pt x="8597" y="5142"/>
                                </a:lnTo>
                                <a:lnTo>
                                  <a:pt x="8612" y="5142"/>
                                </a:lnTo>
                                <a:lnTo>
                                  <a:pt x="8612" y="30"/>
                                </a:lnTo>
                                <a:lnTo>
                                  <a:pt x="8597" y="30"/>
                                </a:lnTo>
                                <a:lnTo>
                                  <a:pt x="8582" y="15"/>
                                </a:lnTo>
                                <a:close/>
                                <a:moveTo>
                                  <a:pt x="8612" y="5142"/>
                                </a:moveTo>
                                <a:lnTo>
                                  <a:pt x="8597" y="5142"/>
                                </a:lnTo>
                                <a:lnTo>
                                  <a:pt x="8582" y="5157"/>
                                </a:lnTo>
                                <a:lnTo>
                                  <a:pt x="8612" y="5157"/>
                                </a:lnTo>
                                <a:lnTo>
                                  <a:pt x="8612" y="5142"/>
                                </a:lnTo>
                                <a:close/>
                                <a:moveTo>
                                  <a:pt x="30" y="15"/>
                                </a:moveTo>
                                <a:lnTo>
                                  <a:pt x="15" y="30"/>
                                </a:lnTo>
                                <a:lnTo>
                                  <a:pt x="30" y="30"/>
                                </a:lnTo>
                                <a:lnTo>
                                  <a:pt x="30" y="15"/>
                                </a:lnTo>
                                <a:close/>
                                <a:moveTo>
                                  <a:pt x="8582" y="15"/>
                                </a:moveTo>
                                <a:lnTo>
                                  <a:pt x="30" y="15"/>
                                </a:lnTo>
                                <a:lnTo>
                                  <a:pt x="30" y="30"/>
                                </a:lnTo>
                                <a:lnTo>
                                  <a:pt x="8582" y="30"/>
                                </a:lnTo>
                                <a:lnTo>
                                  <a:pt x="8582" y="15"/>
                                </a:lnTo>
                                <a:close/>
                                <a:moveTo>
                                  <a:pt x="8612" y="15"/>
                                </a:moveTo>
                                <a:lnTo>
                                  <a:pt x="8582" y="15"/>
                                </a:lnTo>
                                <a:lnTo>
                                  <a:pt x="8597" y="30"/>
                                </a:lnTo>
                                <a:lnTo>
                                  <a:pt x="8612" y="30"/>
                                </a:lnTo>
                                <a:lnTo>
                                  <a:pt x="8612"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26" style="position:absolute;margin-left:85pt;margin-top:18.15pt;width:430.6pt;height:258.6pt;z-index:-251643392;mso-position-horizontal-relative:page" coordorigin="1700,363" coordsize="8612,51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">
                <v:shape id="Picture 36" o:spid="_x0000_s1027" type="#_x0000_t75" style="position:absolute;left:1730;top:393;width:8552;height:5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GjvvDAAAA2wAAAA8AAABkcnMvZG93bnJldi54bWxEj19rwkAQxN8Lfodjhb7VSwpKGz1FBDFP&#10;QlMp+rbkNn8wtxdyW43fvlco9HGYmd8wq83oOnWjIbSeDaSzBBRx6W3LtYHT5/7lDVQQZIudZzLw&#10;oACb9eRphZn1d/6gWyG1ihAOGRpoRPpM61A25DDMfE8cvcoPDiXKodZ2wHuEu06/JslCO2w5LjTY&#10;066h8lp8OwOXw+74JQ9Mq7yo0vwk5/y48MY8T8ftEpTQKP/hv3ZuDbzP4fdL/A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UaO+8MAAADbAAAADwAAAAAAAAAAAAAAAACf&#10;AgAAZHJzL2Rvd25yZXYueG1sUEsFBgAAAAAEAAQA9wAAAI8DAAAAAA==&#10;">
                  <v:imagedata r:id="rId41" o:title=""/>
                </v:shape>
                <v:shape id="AutoShape 37" o:spid="_x0000_s1028" style="position:absolute;left:1700;top:363;width:8612;height:5172;visibility:visible;mso-wrap-style:square;v-text-anchor:top" coordsize="8612,5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ZbL8QA&#10;AADbAAAADwAAAGRycy9kb3ducmV2LnhtbESPzYrCQBCE74LvMLTgRXTiHkSzGWUVRFkP/u0DNJnO&#10;D5vpiZnZGN9+RxA8FlX1FZWsOlOJlhpXWlYwnUQgiFOrS84V/Fy34zkI55E1VpZJwYMcrJb9XoKx&#10;tnc+U3vxuQgQdjEqKLyvYyldWpBBN7E1cfAy2xj0QTa51A3eA9xU8iOKZtJgyWGhwJo2BaW/lz+j&#10;4HDD27Vd6+6xO+6y9nu9HZ0WlVLDQff1CcJT59/hV3uvFSxm8PwSf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Wy/EAAAA2wAAAA8AAAAAAAAAAAAAAAAAmAIAAGRycy9k&#10;b3ducmV2LnhtbFBLBQYAAAAABAAEAPUAAACJAwAAAAA=&#10;" path="m8600,l12,,9,2,6,3,2,9,,15,,5157r1,3l2,5164r2,2l6,5169r3,2l12,5172r8588,l8603,5171r3,-2l8608,5166r2,-2l8611,5160r1,-3l30,5157,15,5142r15,l30,30r-15,l30,15r8582,l8610,9r-4,-6l8603,2,8600,xm30,5142r-15,l30,5157r,-15xm8582,5142r-8552,l30,5157r8552,l8582,5142xm8582,15r,5142l8597,5142r15,l8612,30r-15,l8582,15xm8612,5142r-15,l8582,5157r30,l8612,5142xm30,15l15,30r15,l30,15xm8582,15l30,15r,15l8582,30r,-15xm8612,15r-30,l8597,30r15,l8612,15xe" fillcolor="black" stroked="f">
                  <v:path arrowok="t" o:connecttype="custom" o:connectlocs="12,363;6,366;0,378;1,5523;4,5529;9,5534;8600,5535;8606,5532;8610,5527;8612,5520;15,5505;30,393;30,378;8610,372;8603,365;30,5505;30,5520;8582,5505;30,5520;8582,5505;8582,5520;8612,5505;8597,393;8612,5505;8582,5520;8612,5505;15,393;30,378;30,378;8582,393;8612,378;8597,393;8612,378" o:connectangles="0,0,0,0,0,0,0,0,0,0,0,0,0,0,0,0,0,0,0,0,0,0,0,0,0,0,0,0,0,0,0,0,0"/>
                </v:shape>
                <w10:wrap type="topAndBottom" anchorx="page"/>
              </v:group>
            </w:pict>
          </mc:Fallback>
        </mc:AlternateContent>
      </w:r>
    </w:p>
    <w:p w:rsidR="00415B89" w:rsidRDefault="00415B89">
      <w:pPr>
        <w:pStyle w:val="BodyText"/>
        <w:spacing w:before="7"/>
        <w:rPr>
          <w:b/>
          <w:sz w:val="19"/>
        </w:rPr>
      </w:pPr>
    </w:p>
    <w:p w:rsidR="00415B89" w:rsidRDefault="00FD2E24">
      <w:pPr>
        <w:spacing w:before="92"/>
        <w:ind w:left="3255" w:right="3104"/>
        <w:jc w:val="center"/>
      </w:pPr>
      <w:r>
        <w:t>Figure 4.3 : Timeline</w:t>
      </w:r>
    </w:p>
    <w:p w:rsidR="00415B89" w:rsidRDefault="00415B89">
      <w:pPr>
        <w:pStyle w:val="BodyText"/>
        <w:spacing w:before="7"/>
        <w:rPr>
          <w:sz w:val="28"/>
        </w:rPr>
      </w:pPr>
    </w:p>
    <w:p w:rsidR="00415B89" w:rsidRDefault="00FD2E24">
      <w:pPr>
        <w:pStyle w:val="Heading7"/>
        <w:numPr>
          <w:ilvl w:val="1"/>
          <w:numId w:val="24"/>
        </w:numPr>
        <w:tabs>
          <w:tab w:val="left" w:pos="1260"/>
        </w:tabs>
        <w:spacing w:before="0"/>
        <w:ind w:hanging="421"/>
      </w:pPr>
      <w:bookmarkStart w:id="59" w:name="4.4_Work_Breakdown_Structure"/>
      <w:bookmarkStart w:id="60" w:name="_bookmark15"/>
      <w:bookmarkEnd w:id="59"/>
      <w:bookmarkEnd w:id="60"/>
      <w:r>
        <w:t>Work Breakdown</w:t>
      </w:r>
      <w:r>
        <w:rPr>
          <w:spacing w:val="-12"/>
        </w:rPr>
        <w:t xml:space="preserve"> </w:t>
      </w:r>
      <w:r>
        <w:t>Structure</w:t>
      </w:r>
    </w:p>
    <w:p w:rsidR="00415B89" w:rsidRDefault="00411468">
      <w:pPr>
        <w:pStyle w:val="BodyText"/>
        <w:spacing w:before="1"/>
        <w:rPr>
          <w:b/>
          <w:sz w:val="28"/>
        </w:rPr>
      </w:pPr>
      <w:r>
        <w:rPr>
          <w:noProof/>
        </w:rPr>
        <mc:AlternateContent>
          <mc:Choice Requires="wpg">
            <w:drawing>
              <wp:anchor distT="0" distB="0" distL="114300" distR="114300" simplePos="0" relativeHeight="251674112" behindDoc="1" locked="0" layoutInCell="1" allowOverlap="1">
                <wp:simplePos x="0" y="0"/>
                <wp:positionH relativeFrom="page">
                  <wp:posOffset>1302385</wp:posOffset>
                </wp:positionH>
                <wp:positionV relativeFrom="paragraph">
                  <wp:posOffset>229870</wp:posOffset>
                </wp:positionV>
                <wp:extent cx="5303520" cy="2927985"/>
                <wp:effectExtent l="0" t="0" r="0" b="0"/>
                <wp:wrapTopAndBottom/>
                <wp:docPr id="9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3520" cy="2927985"/>
                          <a:chOff x="2052" y="362"/>
                          <a:chExt cx="8352" cy="4611"/>
                        </a:xfrm>
                      </wpg:grpSpPr>
                      <pic:pic xmlns:pic="http://schemas.openxmlformats.org/drawingml/2006/picture">
                        <pic:nvPicPr>
                          <pic:cNvPr id="92"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319" y="390"/>
                            <a:ext cx="7866" cy="4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AutoShape 40"/>
                        <wps:cNvSpPr>
                          <a:spLocks/>
                        </wps:cNvSpPr>
                        <wps:spPr bwMode="auto">
                          <a:xfrm>
                            <a:off x="2052" y="362"/>
                            <a:ext cx="8352" cy="4611"/>
                          </a:xfrm>
                          <a:custGeom>
                            <a:avLst/>
                            <a:gdLst>
                              <a:gd name="T0" fmla="+- 0 2067 2052"/>
                              <a:gd name="T1" fmla="*/ T0 w 8352"/>
                              <a:gd name="T2" fmla="+- 0 362 362"/>
                              <a:gd name="T3" fmla="*/ 362 h 4611"/>
                              <a:gd name="T4" fmla="+- 0 2058 2052"/>
                              <a:gd name="T5" fmla="*/ T4 w 8352"/>
                              <a:gd name="T6" fmla="+- 0 366 362"/>
                              <a:gd name="T7" fmla="*/ 366 h 4611"/>
                              <a:gd name="T8" fmla="+- 0 2052 2052"/>
                              <a:gd name="T9" fmla="*/ T8 w 8352"/>
                              <a:gd name="T10" fmla="+- 0 377 362"/>
                              <a:gd name="T11" fmla="*/ 377 h 4611"/>
                              <a:gd name="T12" fmla="+- 0 2053 2052"/>
                              <a:gd name="T13" fmla="*/ T12 w 8352"/>
                              <a:gd name="T14" fmla="+- 0 4962 362"/>
                              <a:gd name="T15" fmla="*/ 4962 h 4611"/>
                              <a:gd name="T16" fmla="+- 0 2055 2052"/>
                              <a:gd name="T17" fmla="*/ T16 w 8352"/>
                              <a:gd name="T18" fmla="+- 0 4968 362"/>
                              <a:gd name="T19" fmla="*/ 4968 h 4611"/>
                              <a:gd name="T20" fmla="+- 0 2061 2052"/>
                              <a:gd name="T21" fmla="*/ T20 w 8352"/>
                              <a:gd name="T22" fmla="+- 0 4973 362"/>
                              <a:gd name="T23" fmla="*/ 4973 h 4611"/>
                              <a:gd name="T24" fmla="+- 0 10393 2052"/>
                              <a:gd name="T25" fmla="*/ T24 w 8352"/>
                              <a:gd name="T26" fmla="+- 0 4973 362"/>
                              <a:gd name="T27" fmla="*/ 4973 h 4611"/>
                              <a:gd name="T28" fmla="+- 0 10399 2052"/>
                              <a:gd name="T29" fmla="*/ T28 w 8352"/>
                              <a:gd name="T30" fmla="+- 0 4971 362"/>
                              <a:gd name="T31" fmla="*/ 4971 h 4611"/>
                              <a:gd name="T32" fmla="+- 0 10403 2052"/>
                              <a:gd name="T33" fmla="*/ T32 w 8352"/>
                              <a:gd name="T34" fmla="+- 0 4966 362"/>
                              <a:gd name="T35" fmla="*/ 4966 h 4611"/>
                              <a:gd name="T36" fmla="+- 0 10404 2052"/>
                              <a:gd name="T37" fmla="*/ T36 w 8352"/>
                              <a:gd name="T38" fmla="+- 0 4959 362"/>
                              <a:gd name="T39" fmla="*/ 4959 h 4611"/>
                              <a:gd name="T40" fmla="+- 0 2067 2052"/>
                              <a:gd name="T41" fmla="*/ T40 w 8352"/>
                              <a:gd name="T42" fmla="+- 0 4945 362"/>
                              <a:gd name="T43" fmla="*/ 4945 h 4611"/>
                              <a:gd name="T44" fmla="+- 0 2082 2052"/>
                              <a:gd name="T45" fmla="*/ T44 w 8352"/>
                              <a:gd name="T46" fmla="+- 0 391 362"/>
                              <a:gd name="T47" fmla="*/ 391 h 4611"/>
                              <a:gd name="T48" fmla="+- 0 2082 2052"/>
                              <a:gd name="T49" fmla="*/ T48 w 8352"/>
                              <a:gd name="T50" fmla="+- 0 377 362"/>
                              <a:gd name="T51" fmla="*/ 377 h 4611"/>
                              <a:gd name="T52" fmla="+- 0 10404 2052"/>
                              <a:gd name="T53" fmla="*/ T52 w 8352"/>
                              <a:gd name="T54" fmla="+- 0 374 362"/>
                              <a:gd name="T55" fmla="*/ 374 h 4611"/>
                              <a:gd name="T56" fmla="+- 0 10401 2052"/>
                              <a:gd name="T57" fmla="*/ T56 w 8352"/>
                              <a:gd name="T58" fmla="+- 0 368 362"/>
                              <a:gd name="T59" fmla="*/ 368 h 4611"/>
                              <a:gd name="T60" fmla="+- 0 10396 2052"/>
                              <a:gd name="T61" fmla="*/ T60 w 8352"/>
                              <a:gd name="T62" fmla="+- 0 364 362"/>
                              <a:gd name="T63" fmla="*/ 364 h 4611"/>
                              <a:gd name="T64" fmla="+- 0 10389 2052"/>
                              <a:gd name="T65" fmla="*/ T64 w 8352"/>
                              <a:gd name="T66" fmla="+- 0 362 362"/>
                              <a:gd name="T67" fmla="*/ 362 h 4611"/>
                              <a:gd name="T68" fmla="+- 0 2067 2052"/>
                              <a:gd name="T69" fmla="*/ T68 w 8352"/>
                              <a:gd name="T70" fmla="+- 0 4945 362"/>
                              <a:gd name="T71" fmla="*/ 4945 h 4611"/>
                              <a:gd name="T72" fmla="+- 0 2082 2052"/>
                              <a:gd name="T73" fmla="*/ T72 w 8352"/>
                              <a:gd name="T74" fmla="+- 0 4945 362"/>
                              <a:gd name="T75" fmla="*/ 4945 h 4611"/>
                              <a:gd name="T76" fmla="+- 0 2082 2052"/>
                              <a:gd name="T77" fmla="*/ T76 w 8352"/>
                              <a:gd name="T78" fmla="+- 0 4945 362"/>
                              <a:gd name="T79" fmla="*/ 4945 h 4611"/>
                              <a:gd name="T80" fmla="+- 0 10374 2052"/>
                              <a:gd name="T81" fmla="*/ T80 w 8352"/>
                              <a:gd name="T82" fmla="+- 0 4959 362"/>
                              <a:gd name="T83" fmla="*/ 4959 h 4611"/>
                              <a:gd name="T84" fmla="+- 0 10374 2052"/>
                              <a:gd name="T85" fmla="*/ T84 w 8352"/>
                              <a:gd name="T86" fmla="+- 0 377 362"/>
                              <a:gd name="T87" fmla="*/ 377 h 4611"/>
                              <a:gd name="T88" fmla="+- 0 10389 2052"/>
                              <a:gd name="T89" fmla="*/ T88 w 8352"/>
                              <a:gd name="T90" fmla="+- 0 4945 362"/>
                              <a:gd name="T91" fmla="*/ 4945 h 4611"/>
                              <a:gd name="T92" fmla="+- 0 10404 2052"/>
                              <a:gd name="T93" fmla="*/ T92 w 8352"/>
                              <a:gd name="T94" fmla="+- 0 391 362"/>
                              <a:gd name="T95" fmla="*/ 391 h 4611"/>
                              <a:gd name="T96" fmla="+- 0 10374 2052"/>
                              <a:gd name="T97" fmla="*/ T96 w 8352"/>
                              <a:gd name="T98" fmla="+- 0 377 362"/>
                              <a:gd name="T99" fmla="*/ 377 h 4611"/>
                              <a:gd name="T100" fmla="+- 0 10389 2052"/>
                              <a:gd name="T101" fmla="*/ T100 w 8352"/>
                              <a:gd name="T102" fmla="+- 0 4945 362"/>
                              <a:gd name="T103" fmla="*/ 4945 h 4611"/>
                              <a:gd name="T104" fmla="+- 0 10404 2052"/>
                              <a:gd name="T105" fmla="*/ T104 w 8352"/>
                              <a:gd name="T106" fmla="+- 0 4959 362"/>
                              <a:gd name="T107" fmla="*/ 4959 h 4611"/>
                              <a:gd name="T108" fmla="+- 0 2082 2052"/>
                              <a:gd name="T109" fmla="*/ T108 w 8352"/>
                              <a:gd name="T110" fmla="+- 0 377 362"/>
                              <a:gd name="T111" fmla="*/ 377 h 4611"/>
                              <a:gd name="T112" fmla="+- 0 2082 2052"/>
                              <a:gd name="T113" fmla="*/ T112 w 8352"/>
                              <a:gd name="T114" fmla="+- 0 391 362"/>
                              <a:gd name="T115" fmla="*/ 391 h 4611"/>
                              <a:gd name="T116" fmla="+- 0 10374 2052"/>
                              <a:gd name="T117" fmla="*/ T116 w 8352"/>
                              <a:gd name="T118" fmla="+- 0 377 362"/>
                              <a:gd name="T119" fmla="*/ 377 h 4611"/>
                              <a:gd name="T120" fmla="+- 0 2082 2052"/>
                              <a:gd name="T121" fmla="*/ T120 w 8352"/>
                              <a:gd name="T122" fmla="+- 0 391 362"/>
                              <a:gd name="T123" fmla="*/ 391 h 4611"/>
                              <a:gd name="T124" fmla="+- 0 10374 2052"/>
                              <a:gd name="T125" fmla="*/ T124 w 8352"/>
                              <a:gd name="T126" fmla="+- 0 377 362"/>
                              <a:gd name="T127" fmla="*/ 377 h 4611"/>
                              <a:gd name="T128" fmla="+- 0 10374 2052"/>
                              <a:gd name="T129" fmla="*/ T128 w 8352"/>
                              <a:gd name="T130" fmla="+- 0 377 362"/>
                              <a:gd name="T131" fmla="*/ 377 h 4611"/>
                              <a:gd name="T132" fmla="+- 0 10404 2052"/>
                              <a:gd name="T133" fmla="*/ T132 w 8352"/>
                              <a:gd name="T134" fmla="+- 0 391 362"/>
                              <a:gd name="T135" fmla="*/ 391 h 46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352" h="4611">
                                <a:moveTo>
                                  <a:pt x="8337" y="0"/>
                                </a:moveTo>
                                <a:lnTo>
                                  <a:pt x="15" y="0"/>
                                </a:lnTo>
                                <a:lnTo>
                                  <a:pt x="9" y="2"/>
                                </a:lnTo>
                                <a:lnTo>
                                  <a:pt x="6" y="4"/>
                                </a:lnTo>
                                <a:lnTo>
                                  <a:pt x="3" y="6"/>
                                </a:lnTo>
                                <a:lnTo>
                                  <a:pt x="0" y="15"/>
                                </a:lnTo>
                                <a:lnTo>
                                  <a:pt x="0" y="4597"/>
                                </a:lnTo>
                                <a:lnTo>
                                  <a:pt x="1" y="4600"/>
                                </a:lnTo>
                                <a:lnTo>
                                  <a:pt x="2" y="4604"/>
                                </a:lnTo>
                                <a:lnTo>
                                  <a:pt x="3" y="4606"/>
                                </a:lnTo>
                                <a:lnTo>
                                  <a:pt x="6" y="4609"/>
                                </a:lnTo>
                                <a:lnTo>
                                  <a:pt x="9" y="4611"/>
                                </a:lnTo>
                                <a:lnTo>
                                  <a:pt x="12" y="4611"/>
                                </a:lnTo>
                                <a:lnTo>
                                  <a:pt x="8341" y="4611"/>
                                </a:lnTo>
                                <a:lnTo>
                                  <a:pt x="8344" y="4611"/>
                                </a:lnTo>
                                <a:lnTo>
                                  <a:pt x="8347" y="4609"/>
                                </a:lnTo>
                                <a:lnTo>
                                  <a:pt x="8349" y="4606"/>
                                </a:lnTo>
                                <a:lnTo>
                                  <a:pt x="8351" y="4604"/>
                                </a:lnTo>
                                <a:lnTo>
                                  <a:pt x="8352" y="4600"/>
                                </a:lnTo>
                                <a:lnTo>
                                  <a:pt x="8352" y="4597"/>
                                </a:lnTo>
                                <a:lnTo>
                                  <a:pt x="30" y="4597"/>
                                </a:lnTo>
                                <a:lnTo>
                                  <a:pt x="15" y="4583"/>
                                </a:lnTo>
                                <a:lnTo>
                                  <a:pt x="30" y="4583"/>
                                </a:lnTo>
                                <a:lnTo>
                                  <a:pt x="30" y="29"/>
                                </a:lnTo>
                                <a:lnTo>
                                  <a:pt x="15" y="29"/>
                                </a:lnTo>
                                <a:lnTo>
                                  <a:pt x="30" y="15"/>
                                </a:lnTo>
                                <a:lnTo>
                                  <a:pt x="8352" y="15"/>
                                </a:lnTo>
                                <a:lnTo>
                                  <a:pt x="8352" y="12"/>
                                </a:lnTo>
                                <a:lnTo>
                                  <a:pt x="8351" y="9"/>
                                </a:lnTo>
                                <a:lnTo>
                                  <a:pt x="8349" y="6"/>
                                </a:lnTo>
                                <a:lnTo>
                                  <a:pt x="8347" y="4"/>
                                </a:lnTo>
                                <a:lnTo>
                                  <a:pt x="8344" y="2"/>
                                </a:lnTo>
                                <a:lnTo>
                                  <a:pt x="8341" y="1"/>
                                </a:lnTo>
                                <a:lnTo>
                                  <a:pt x="8337" y="0"/>
                                </a:lnTo>
                                <a:close/>
                                <a:moveTo>
                                  <a:pt x="30" y="4583"/>
                                </a:moveTo>
                                <a:lnTo>
                                  <a:pt x="15" y="4583"/>
                                </a:lnTo>
                                <a:lnTo>
                                  <a:pt x="30" y="4597"/>
                                </a:lnTo>
                                <a:lnTo>
                                  <a:pt x="30" y="4583"/>
                                </a:lnTo>
                                <a:close/>
                                <a:moveTo>
                                  <a:pt x="8322" y="4583"/>
                                </a:moveTo>
                                <a:lnTo>
                                  <a:pt x="30" y="4583"/>
                                </a:lnTo>
                                <a:lnTo>
                                  <a:pt x="30" y="4597"/>
                                </a:lnTo>
                                <a:lnTo>
                                  <a:pt x="8322" y="4597"/>
                                </a:lnTo>
                                <a:lnTo>
                                  <a:pt x="8322" y="4583"/>
                                </a:lnTo>
                                <a:close/>
                                <a:moveTo>
                                  <a:pt x="8322" y="15"/>
                                </a:moveTo>
                                <a:lnTo>
                                  <a:pt x="8322" y="4597"/>
                                </a:lnTo>
                                <a:lnTo>
                                  <a:pt x="8337" y="4583"/>
                                </a:lnTo>
                                <a:lnTo>
                                  <a:pt x="8352" y="4583"/>
                                </a:lnTo>
                                <a:lnTo>
                                  <a:pt x="8352" y="29"/>
                                </a:lnTo>
                                <a:lnTo>
                                  <a:pt x="8337" y="29"/>
                                </a:lnTo>
                                <a:lnTo>
                                  <a:pt x="8322" y="15"/>
                                </a:lnTo>
                                <a:close/>
                                <a:moveTo>
                                  <a:pt x="8352" y="4583"/>
                                </a:moveTo>
                                <a:lnTo>
                                  <a:pt x="8337" y="4583"/>
                                </a:lnTo>
                                <a:lnTo>
                                  <a:pt x="8322" y="4597"/>
                                </a:lnTo>
                                <a:lnTo>
                                  <a:pt x="8352" y="4597"/>
                                </a:lnTo>
                                <a:lnTo>
                                  <a:pt x="8352" y="4583"/>
                                </a:lnTo>
                                <a:close/>
                                <a:moveTo>
                                  <a:pt x="30" y="15"/>
                                </a:moveTo>
                                <a:lnTo>
                                  <a:pt x="15" y="29"/>
                                </a:lnTo>
                                <a:lnTo>
                                  <a:pt x="30" y="29"/>
                                </a:lnTo>
                                <a:lnTo>
                                  <a:pt x="30" y="15"/>
                                </a:lnTo>
                                <a:close/>
                                <a:moveTo>
                                  <a:pt x="8322" y="15"/>
                                </a:moveTo>
                                <a:lnTo>
                                  <a:pt x="30" y="15"/>
                                </a:lnTo>
                                <a:lnTo>
                                  <a:pt x="30" y="29"/>
                                </a:lnTo>
                                <a:lnTo>
                                  <a:pt x="8322" y="29"/>
                                </a:lnTo>
                                <a:lnTo>
                                  <a:pt x="8322" y="15"/>
                                </a:lnTo>
                                <a:close/>
                                <a:moveTo>
                                  <a:pt x="8352" y="15"/>
                                </a:moveTo>
                                <a:lnTo>
                                  <a:pt x="8322" y="15"/>
                                </a:lnTo>
                                <a:lnTo>
                                  <a:pt x="8337" y="29"/>
                                </a:lnTo>
                                <a:lnTo>
                                  <a:pt x="8352" y="29"/>
                                </a:lnTo>
                                <a:lnTo>
                                  <a:pt x="8352"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 o:spid="_x0000_s1026" style="position:absolute;margin-left:102.55pt;margin-top:18.1pt;width:417.6pt;height:230.55pt;z-index:-251642368;mso-position-horizontal-relative:page" coordorigin="2052,362" coordsize="8352,46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">
                <v:shape id="Picture 39" o:spid="_x0000_s1027" type="#_x0000_t75" style="position:absolute;left:2319;top:390;width:7866;height:4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Q9A7CAAAA2wAAAA8AAABkcnMvZG93bnJldi54bWxEj9FqAjEURN8L/kO4Qt9q1q20dTWKCoX6&#10;6LYfcN1cN4vJzbKJmv59Iwh9HGbmDLNcJ2fFlYbQeVYwnRQgiBuvO24V/Hx/vnyACBFZo/VMCn4p&#10;wHo1elpipf2ND3StYysyhEOFCkyMfSVlaAw5DBPfE2fv5AeHMcuhlXrAW4Y7K8uieJMOO84LBnva&#10;GWrO9cUpqNPUbjfv5tWWZneY2b3u0nGu1PM4bRYgIqX4H360v7SCeQn3L/k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EPQOwgAAANsAAAAPAAAAAAAAAAAAAAAAAJ8C&#10;AABkcnMvZG93bnJldi54bWxQSwUGAAAAAAQABAD3AAAAjgMAAAAA&#10;">
                  <v:imagedata r:id="rId43" o:title=""/>
                </v:shape>
                <v:shape id="AutoShape 40" o:spid="_x0000_s1028" style="position:absolute;left:2052;top:362;width:8352;height:4611;visibility:visible;mso-wrap-style:square;v-text-anchor:top" coordsize="8352,4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y/bsIA&#10;AADbAAAADwAAAGRycy9kb3ducmV2LnhtbESPT4vCMBTE78J+h/CEvWmqi6LVKEtxl736B8TbI3m2&#10;xealNLGt334jCB6HmfkNs972thItNb50rGAyTkAQa2dKzhWcjj+jBQgfkA1WjknBgzxsNx+DNabG&#10;dbyn9hByESHsU1RQhFCnUnpdkEU/djVx9K6usRiibHJpGuwi3FZymiRzabHkuFBgTVlB+na4WwU6&#10;+52du5Yvl+p6yx653enp4qTU57D/XoEI1Id3+NX+MwqWX/D8En+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jL9uwgAAANsAAAAPAAAAAAAAAAAAAAAAAJgCAABkcnMvZG93&#10;bnJldi54bWxQSwUGAAAAAAQABAD1AAAAhwMAAAAA&#10;" path="m8337,l15,,9,2,6,4,3,6,,15,,4597r1,3l2,4604r1,2l6,4609r3,2l12,4611r8329,l8344,4611r3,-2l8349,4606r2,-2l8352,4600r,-3l30,4597,15,4583r15,l30,29r-15,l30,15r8322,l8352,12r-1,-3l8349,6r-2,-2l8344,2r-3,-1l8337,xm30,4583r-15,l30,4597r,-14xm8322,4583r-8292,l30,4597r8292,l8322,4583xm8322,15r,4582l8337,4583r15,l8352,29r-15,l8322,15xm8352,4583r-15,l8322,4597r30,l8352,4583xm30,15l15,29r15,l30,15xm8322,15l30,15r,14l8322,29r,-14xm8352,15r-30,l8337,29r15,l8352,15xe" fillcolor="black" stroked="f">
                  <v:path arrowok="t" o:connecttype="custom" o:connectlocs="15,362;6,366;0,377;1,4962;3,4968;9,4973;8341,4973;8347,4971;8351,4966;8352,4959;15,4945;30,391;30,377;8352,374;8349,368;8344,364;8337,362;15,4945;30,4945;30,4945;8322,4959;8322,377;8337,4945;8352,391;8322,377;8337,4945;8352,4959;30,377;30,391;8322,377;30,391;8322,377;8322,377;8352,391" o:connectangles="0,0,0,0,0,0,0,0,0,0,0,0,0,0,0,0,0,0,0,0,0,0,0,0,0,0,0,0,0,0,0,0,0,0"/>
                </v:shape>
                <w10:wrap type="topAndBottom" anchorx="page"/>
              </v:group>
            </w:pict>
          </mc:Fallback>
        </mc:AlternateContent>
      </w:r>
    </w:p>
    <w:p w:rsidR="00415B89" w:rsidRDefault="00415B89">
      <w:pPr>
        <w:pStyle w:val="BodyText"/>
        <w:spacing w:before="10"/>
        <w:rPr>
          <w:b/>
        </w:rPr>
      </w:pPr>
    </w:p>
    <w:p w:rsidR="00415B89" w:rsidRDefault="00FD2E24">
      <w:pPr>
        <w:ind w:left="3259" w:right="3104"/>
        <w:jc w:val="center"/>
      </w:pPr>
      <w:r>
        <w:t>Figure 4.4 : Work Breakdown Structure</w:t>
      </w:r>
    </w:p>
    <w:p w:rsidR="00415B89" w:rsidRDefault="00415B89">
      <w:pPr>
        <w:jc w:val="center"/>
        <w:sectPr w:rsidR="00415B89">
          <w:pgSz w:w="12240" w:h="15840"/>
          <w:pgMar w:top="1200" w:right="440" w:bottom="640" w:left="860" w:header="0" w:footer="444" w:gutter="0"/>
          <w:cols w:space="720"/>
        </w:sect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FD2E24">
      <w:pPr>
        <w:spacing w:before="222"/>
        <w:ind w:left="2724" w:right="3104"/>
        <w:jc w:val="center"/>
        <w:rPr>
          <w:b/>
          <w:sz w:val="40"/>
        </w:rPr>
      </w:pPr>
      <w:bookmarkStart w:id="61" w:name="CHAPTER_5"/>
      <w:bookmarkEnd w:id="61"/>
      <w:r>
        <w:rPr>
          <w:b/>
          <w:sz w:val="40"/>
        </w:rPr>
        <w:t>CHAPTER</w:t>
      </w:r>
      <w:r>
        <w:rPr>
          <w:b/>
          <w:spacing w:val="95"/>
          <w:sz w:val="40"/>
        </w:rPr>
        <w:t xml:space="preserve"> </w:t>
      </w:r>
      <w:r>
        <w:rPr>
          <w:b/>
          <w:sz w:val="40"/>
        </w:rPr>
        <w:t>5</w:t>
      </w:r>
    </w:p>
    <w:p w:rsidR="00415B89" w:rsidRDefault="00FD2E24">
      <w:pPr>
        <w:spacing w:before="266"/>
        <w:ind w:left="1025" w:right="882"/>
        <w:jc w:val="center"/>
        <w:rPr>
          <w:b/>
          <w:sz w:val="44"/>
        </w:rPr>
      </w:pPr>
      <w:r>
        <w:rPr>
          <w:b/>
          <w:w w:val="110"/>
          <w:sz w:val="44"/>
        </w:rPr>
        <w:t>TESTING &amp; MAINTENANCE</w:t>
      </w:r>
    </w:p>
    <w:p w:rsidR="00415B89" w:rsidRDefault="00415B89">
      <w:pPr>
        <w:jc w:val="center"/>
        <w:rPr>
          <w:sz w:val="44"/>
        </w:rPr>
        <w:sectPr w:rsidR="00415B89">
          <w:pgSz w:w="12240" w:h="15840"/>
          <w:pgMar w:top="1500" w:right="440" w:bottom="640" w:left="860" w:header="0" w:footer="444" w:gutter="0"/>
          <w:cols w:space="720"/>
        </w:sectPr>
      </w:pPr>
    </w:p>
    <w:p w:rsidR="00415B89" w:rsidRDefault="00FD2E24">
      <w:pPr>
        <w:pStyle w:val="Heading7"/>
        <w:numPr>
          <w:ilvl w:val="1"/>
          <w:numId w:val="25"/>
        </w:numPr>
        <w:tabs>
          <w:tab w:val="left" w:pos="1260"/>
        </w:tabs>
        <w:ind w:hanging="421"/>
        <w:jc w:val="both"/>
      </w:pPr>
      <w:bookmarkStart w:id="62" w:name="5.1_Testing"/>
      <w:bookmarkStart w:id="63" w:name="_bookmark16"/>
      <w:bookmarkEnd w:id="62"/>
      <w:bookmarkEnd w:id="63"/>
      <w:r>
        <w:lastRenderedPageBreak/>
        <w:t>Testing</w:t>
      </w:r>
    </w:p>
    <w:p w:rsidR="00415B89" w:rsidRDefault="00415B89">
      <w:pPr>
        <w:pStyle w:val="BodyText"/>
        <w:spacing w:before="7"/>
        <w:rPr>
          <w:b/>
          <w:sz w:val="31"/>
        </w:rPr>
      </w:pPr>
    </w:p>
    <w:p w:rsidR="00415B89" w:rsidRDefault="00FD2E24">
      <w:pPr>
        <w:ind w:left="839"/>
        <w:rPr>
          <w:b/>
          <w:sz w:val="24"/>
        </w:rPr>
      </w:pPr>
      <w:bookmarkStart w:id="64" w:name="Methodologies_Used_For_Testing"/>
      <w:bookmarkEnd w:id="64"/>
      <w:r>
        <w:rPr>
          <w:b/>
          <w:sz w:val="24"/>
        </w:rPr>
        <w:t>Methodologies Used For Testing</w:t>
      </w:r>
    </w:p>
    <w:p w:rsidR="00415B89" w:rsidRDefault="00415B89">
      <w:pPr>
        <w:pStyle w:val="BodyText"/>
        <w:spacing w:before="2"/>
        <w:rPr>
          <w:b/>
          <w:sz w:val="29"/>
        </w:rPr>
      </w:pPr>
    </w:p>
    <w:p w:rsidR="00415B89" w:rsidRDefault="00FD2E24">
      <w:pPr>
        <w:pStyle w:val="BodyText"/>
        <w:spacing w:before="1" w:line="360" w:lineRule="auto"/>
        <w:ind w:left="839" w:right="662"/>
        <w:jc w:val="both"/>
      </w:pPr>
      <w:r>
        <w:t>Software testing is an investigation conducted to provide stakeholders with information about the quality</w:t>
      </w:r>
      <w:r>
        <w:rPr>
          <w:spacing w:val="-18"/>
        </w:rPr>
        <w:t xml:space="preserve"> </w:t>
      </w:r>
      <w:r>
        <w:t>of</w:t>
      </w:r>
      <w:r>
        <w:rPr>
          <w:spacing w:val="-14"/>
        </w:rPr>
        <w:t xml:space="preserve"> </w:t>
      </w:r>
      <w:r>
        <w:t>the</w:t>
      </w:r>
      <w:r>
        <w:rPr>
          <w:spacing w:val="-14"/>
        </w:rPr>
        <w:t xml:space="preserve"> </w:t>
      </w:r>
      <w:r>
        <w:t>product</w:t>
      </w:r>
      <w:r>
        <w:rPr>
          <w:spacing w:val="-12"/>
        </w:rPr>
        <w:t xml:space="preserve"> </w:t>
      </w:r>
      <w:r>
        <w:t>or</w:t>
      </w:r>
      <w:r>
        <w:rPr>
          <w:spacing w:val="-14"/>
        </w:rPr>
        <w:t xml:space="preserve"> </w:t>
      </w:r>
      <w:r>
        <w:t>service</w:t>
      </w:r>
      <w:r>
        <w:rPr>
          <w:spacing w:val="-14"/>
        </w:rPr>
        <w:t xml:space="preserve"> </w:t>
      </w:r>
      <w:r>
        <w:t>under</w:t>
      </w:r>
      <w:r>
        <w:rPr>
          <w:spacing w:val="-13"/>
        </w:rPr>
        <w:t xml:space="preserve"> </w:t>
      </w:r>
      <w:r>
        <w:t>test.</w:t>
      </w:r>
      <w:r>
        <w:rPr>
          <w:spacing w:val="-13"/>
        </w:rPr>
        <w:t xml:space="preserve"> </w:t>
      </w:r>
      <w:r>
        <w:t>Software</w:t>
      </w:r>
      <w:r>
        <w:rPr>
          <w:spacing w:val="-14"/>
        </w:rPr>
        <w:t xml:space="preserve"> </w:t>
      </w:r>
      <w:r>
        <w:t>testing</w:t>
      </w:r>
      <w:r>
        <w:rPr>
          <w:spacing w:val="-15"/>
        </w:rPr>
        <w:t xml:space="preserve"> </w:t>
      </w:r>
      <w:r>
        <w:t>also</w:t>
      </w:r>
      <w:r>
        <w:rPr>
          <w:spacing w:val="-12"/>
        </w:rPr>
        <w:t xml:space="preserve"> </w:t>
      </w:r>
      <w:r>
        <w:t>provides</w:t>
      </w:r>
      <w:r>
        <w:rPr>
          <w:spacing w:val="-11"/>
        </w:rPr>
        <w:t xml:space="preserve"> </w:t>
      </w:r>
      <w:r>
        <w:t>an</w:t>
      </w:r>
      <w:r>
        <w:rPr>
          <w:spacing w:val="-13"/>
        </w:rPr>
        <w:t xml:space="preserve"> </w:t>
      </w:r>
      <w:r>
        <w:t>objective,</w:t>
      </w:r>
      <w:r>
        <w:rPr>
          <w:spacing w:val="-12"/>
        </w:rPr>
        <w:t xml:space="preserve"> </w:t>
      </w:r>
      <w:r>
        <w:t>independent view of the software to allow the business to appreciate and understand the risks of software implementation.</w:t>
      </w:r>
      <w:r>
        <w:rPr>
          <w:spacing w:val="-6"/>
        </w:rPr>
        <w:t xml:space="preserve"> </w:t>
      </w:r>
      <w:r>
        <w:t>Test</w:t>
      </w:r>
      <w:r>
        <w:rPr>
          <w:spacing w:val="-6"/>
        </w:rPr>
        <w:t xml:space="preserve"> </w:t>
      </w:r>
      <w:r>
        <w:t>techniques</w:t>
      </w:r>
      <w:r>
        <w:rPr>
          <w:spacing w:val="-7"/>
        </w:rPr>
        <w:t xml:space="preserve"> </w:t>
      </w:r>
      <w:r>
        <w:t>include,</w:t>
      </w:r>
      <w:r>
        <w:rPr>
          <w:spacing w:val="-5"/>
        </w:rPr>
        <w:t xml:space="preserve"> </w:t>
      </w:r>
      <w:r>
        <w:t>but</w:t>
      </w:r>
      <w:r>
        <w:rPr>
          <w:spacing w:val="-6"/>
        </w:rPr>
        <w:t xml:space="preserve"> </w:t>
      </w:r>
      <w:r>
        <w:t>are</w:t>
      </w:r>
      <w:r>
        <w:rPr>
          <w:spacing w:val="-8"/>
        </w:rPr>
        <w:t xml:space="preserve"> </w:t>
      </w:r>
      <w:r>
        <w:t>not</w:t>
      </w:r>
      <w:r>
        <w:rPr>
          <w:spacing w:val="-5"/>
        </w:rPr>
        <w:t xml:space="preserve"> </w:t>
      </w:r>
      <w:r>
        <w:t>limited</w:t>
      </w:r>
      <w:r>
        <w:rPr>
          <w:spacing w:val="-7"/>
        </w:rPr>
        <w:t xml:space="preserve"> </w:t>
      </w:r>
      <w:r>
        <w:t>to,</w:t>
      </w:r>
      <w:r>
        <w:rPr>
          <w:spacing w:val="-8"/>
        </w:rPr>
        <w:t xml:space="preserve"> </w:t>
      </w:r>
      <w:r>
        <w:t>the</w:t>
      </w:r>
      <w:r>
        <w:rPr>
          <w:spacing w:val="-7"/>
        </w:rPr>
        <w:t xml:space="preserve"> </w:t>
      </w:r>
      <w:r>
        <w:t>process</w:t>
      </w:r>
      <w:r>
        <w:rPr>
          <w:spacing w:val="-5"/>
        </w:rPr>
        <w:t xml:space="preserve"> </w:t>
      </w:r>
      <w:r>
        <w:t>of</w:t>
      </w:r>
      <w:r>
        <w:rPr>
          <w:spacing w:val="-7"/>
        </w:rPr>
        <w:t xml:space="preserve"> </w:t>
      </w:r>
      <w:r>
        <w:t>executing</w:t>
      </w:r>
      <w:r>
        <w:rPr>
          <w:spacing w:val="-9"/>
        </w:rPr>
        <w:t xml:space="preserve"> </w:t>
      </w:r>
      <w:r>
        <w:t>a</w:t>
      </w:r>
      <w:r>
        <w:rPr>
          <w:spacing w:val="-6"/>
        </w:rPr>
        <w:t xml:space="preserve"> </w:t>
      </w:r>
      <w:r>
        <w:t>program or application with the intent of finding software bugs (errors or other</w:t>
      </w:r>
      <w:r>
        <w:rPr>
          <w:spacing w:val="-12"/>
        </w:rPr>
        <w:t xml:space="preserve"> </w:t>
      </w:r>
      <w:r>
        <w:t>defects).</w:t>
      </w:r>
    </w:p>
    <w:p w:rsidR="00415B89" w:rsidRDefault="00FD2E24">
      <w:pPr>
        <w:pStyle w:val="BodyText"/>
        <w:spacing w:before="198" w:line="360" w:lineRule="auto"/>
        <w:ind w:left="839" w:right="660"/>
        <w:jc w:val="both"/>
      </w:pPr>
      <w:r>
        <w:t>Software testing can also be stated as the process of validating and verifying that a software program/application/product:</w:t>
      </w:r>
    </w:p>
    <w:p w:rsidR="00415B89" w:rsidRDefault="00FD2E24">
      <w:pPr>
        <w:pStyle w:val="ListParagraph"/>
        <w:numPr>
          <w:ilvl w:val="1"/>
          <w:numId w:val="21"/>
        </w:numPr>
        <w:tabs>
          <w:tab w:val="left" w:pos="1260"/>
        </w:tabs>
        <w:spacing w:before="197"/>
        <w:ind w:hanging="421"/>
        <w:jc w:val="both"/>
        <w:rPr>
          <w:sz w:val="24"/>
        </w:rPr>
      </w:pPr>
      <w:r>
        <w:rPr>
          <w:sz w:val="24"/>
        </w:rPr>
        <w:t>Meets the business and technical requirements that guided its design and</w:t>
      </w:r>
      <w:r>
        <w:rPr>
          <w:spacing w:val="-9"/>
          <w:sz w:val="24"/>
        </w:rPr>
        <w:t xml:space="preserve"> </w:t>
      </w:r>
      <w:r>
        <w:rPr>
          <w:sz w:val="24"/>
        </w:rPr>
        <w:t>development</w:t>
      </w:r>
    </w:p>
    <w:p w:rsidR="00415B89" w:rsidRDefault="00FD2E24">
      <w:pPr>
        <w:pStyle w:val="ListParagraph"/>
        <w:numPr>
          <w:ilvl w:val="1"/>
          <w:numId w:val="21"/>
        </w:numPr>
        <w:tabs>
          <w:tab w:val="left" w:pos="1260"/>
        </w:tabs>
        <w:spacing w:before="154"/>
        <w:ind w:hanging="421"/>
        <w:jc w:val="both"/>
        <w:rPr>
          <w:sz w:val="24"/>
        </w:rPr>
      </w:pPr>
      <w:r>
        <w:rPr>
          <w:sz w:val="24"/>
        </w:rPr>
        <w:t>Works as expected;</w:t>
      </w:r>
      <w:r>
        <w:rPr>
          <w:spacing w:val="-3"/>
          <w:sz w:val="24"/>
        </w:rPr>
        <w:t xml:space="preserve"> </w:t>
      </w:r>
      <w:r>
        <w:rPr>
          <w:sz w:val="24"/>
        </w:rPr>
        <w:t>and</w:t>
      </w:r>
    </w:p>
    <w:p w:rsidR="00415B89" w:rsidRDefault="00FD2E24">
      <w:pPr>
        <w:pStyle w:val="ListParagraph"/>
        <w:numPr>
          <w:ilvl w:val="1"/>
          <w:numId w:val="21"/>
        </w:numPr>
        <w:tabs>
          <w:tab w:val="left" w:pos="1260"/>
        </w:tabs>
        <w:spacing w:before="156"/>
        <w:ind w:hanging="421"/>
        <w:jc w:val="both"/>
        <w:rPr>
          <w:sz w:val="24"/>
        </w:rPr>
      </w:pPr>
      <w:r>
        <w:rPr>
          <w:sz w:val="24"/>
        </w:rPr>
        <w:t>Can be implemented with the same</w:t>
      </w:r>
      <w:r>
        <w:rPr>
          <w:spacing w:val="-4"/>
          <w:sz w:val="24"/>
        </w:rPr>
        <w:t xml:space="preserve"> </w:t>
      </w:r>
      <w:r>
        <w:rPr>
          <w:sz w:val="24"/>
        </w:rPr>
        <w:t>characteristics.</w:t>
      </w:r>
    </w:p>
    <w:p w:rsidR="00415B89" w:rsidRDefault="00415B89">
      <w:pPr>
        <w:pStyle w:val="BodyText"/>
        <w:spacing w:before="9"/>
        <w:rPr>
          <w:sz w:val="23"/>
        </w:rPr>
      </w:pPr>
    </w:p>
    <w:p w:rsidR="00415B89" w:rsidRDefault="00FD2E24">
      <w:pPr>
        <w:ind w:left="839"/>
        <w:rPr>
          <w:b/>
          <w:sz w:val="24"/>
        </w:rPr>
      </w:pPr>
      <w:bookmarkStart w:id="65" w:name="Primary_Purpose:"/>
      <w:bookmarkEnd w:id="65"/>
      <w:r>
        <w:rPr>
          <w:b/>
          <w:sz w:val="24"/>
        </w:rPr>
        <w:t>Primary Purpose:</w:t>
      </w:r>
    </w:p>
    <w:p w:rsidR="00415B89" w:rsidRDefault="00415B89">
      <w:pPr>
        <w:pStyle w:val="BodyText"/>
        <w:rPr>
          <w:b/>
          <w:sz w:val="29"/>
        </w:rPr>
      </w:pPr>
    </w:p>
    <w:p w:rsidR="00415B89" w:rsidRDefault="00FD2E24">
      <w:pPr>
        <w:pStyle w:val="BodyText"/>
        <w:spacing w:line="360" w:lineRule="auto"/>
        <w:ind w:left="839" w:right="654"/>
        <w:jc w:val="both"/>
      </w:pPr>
      <w:r>
        <w:t>Testing</w:t>
      </w:r>
      <w:r>
        <w:rPr>
          <w:spacing w:val="-11"/>
        </w:rPr>
        <w:t xml:space="preserve"> </w:t>
      </w:r>
      <w:r>
        <w:t>is</w:t>
      </w:r>
      <w:r>
        <w:rPr>
          <w:spacing w:val="-7"/>
        </w:rPr>
        <w:t xml:space="preserve"> </w:t>
      </w:r>
      <w:r>
        <w:t>to</w:t>
      </w:r>
      <w:r>
        <w:rPr>
          <w:spacing w:val="-8"/>
        </w:rPr>
        <w:t xml:space="preserve"> </w:t>
      </w:r>
      <w:r>
        <w:t>detect</w:t>
      </w:r>
      <w:r>
        <w:rPr>
          <w:spacing w:val="-7"/>
        </w:rPr>
        <w:t xml:space="preserve"> </w:t>
      </w:r>
      <w:r>
        <w:t>software</w:t>
      </w:r>
      <w:r>
        <w:rPr>
          <w:spacing w:val="-10"/>
        </w:rPr>
        <w:t xml:space="preserve"> </w:t>
      </w:r>
      <w:r>
        <w:t>failures</w:t>
      </w:r>
      <w:r>
        <w:rPr>
          <w:spacing w:val="-7"/>
        </w:rPr>
        <w:t xml:space="preserve"> </w:t>
      </w:r>
      <w:r>
        <w:t>so</w:t>
      </w:r>
      <w:r>
        <w:rPr>
          <w:spacing w:val="-8"/>
        </w:rPr>
        <w:t xml:space="preserve"> </w:t>
      </w:r>
      <w:r>
        <w:t>that</w:t>
      </w:r>
      <w:r>
        <w:rPr>
          <w:spacing w:val="-8"/>
        </w:rPr>
        <w:t xml:space="preserve"> </w:t>
      </w:r>
      <w:r>
        <w:t>defects</w:t>
      </w:r>
      <w:r>
        <w:rPr>
          <w:spacing w:val="-8"/>
        </w:rPr>
        <w:t xml:space="preserve"> </w:t>
      </w:r>
      <w:r>
        <w:t>may</w:t>
      </w:r>
      <w:r>
        <w:rPr>
          <w:spacing w:val="-12"/>
        </w:rPr>
        <w:t xml:space="preserve"> </w:t>
      </w:r>
      <w:r>
        <w:t>be</w:t>
      </w:r>
      <w:r>
        <w:rPr>
          <w:spacing w:val="-10"/>
        </w:rPr>
        <w:t xml:space="preserve"> </w:t>
      </w:r>
      <w:r>
        <w:t>discovered</w:t>
      </w:r>
      <w:r>
        <w:rPr>
          <w:spacing w:val="-5"/>
        </w:rPr>
        <w:t xml:space="preserve"> </w:t>
      </w:r>
      <w:r>
        <w:t>and</w:t>
      </w:r>
      <w:r>
        <w:rPr>
          <w:spacing w:val="-9"/>
        </w:rPr>
        <w:t xml:space="preserve"> </w:t>
      </w:r>
      <w:r>
        <w:t>corrected.</w:t>
      </w:r>
      <w:r>
        <w:rPr>
          <w:spacing w:val="-8"/>
        </w:rPr>
        <w:t xml:space="preserve"> </w:t>
      </w:r>
      <w:r>
        <w:t>This</w:t>
      </w:r>
      <w:r>
        <w:rPr>
          <w:spacing w:val="-8"/>
        </w:rPr>
        <w:t xml:space="preserve"> </w:t>
      </w:r>
      <w:r>
        <w:t>is</w:t>
      </w:r>
      <w:r>
        <w:rPr>
          <w:spacing w:val="-7"/>
        </w:rPr>
        <w:t xml:space="preserve"> </w:t>
      </w:r>
      <w:r>
        <w:t>a</w:t>
      </w:r>
      <w:r>
        <w:rPr>
          <w:spacing w:val="-10"/>
        </w:rPr>
        <w:t xml:space="preserve"> </w:t>
      </w:r>
      <w:r>
        <w:t>non- trivial pursuit. Testing cannot establish that a product functions properly under all conditions but can only establish that it does not function properly under specific</w:t>
      </w:r>
      <w:r>
        <w:rPr>
          <w:spacing w:val="-9"/>
        </w:rPr>
        <w:t xml:space="preserve"> </w:t>
      </w:r>
      <w:r>
        <w:t>conditions.</w:t>
      </w:r>
    </w:p>
    <w:p w:rsidR="00415B89" w:rsidRDefault="00FD2E24">
      <w:pPr>
        <w:spacing w:before="203"/>
        <w:ind w:left="839"/>
        <w:rPr>
          <w:b/>
          <w:sz w:val="24"/>
        </w:rPr>
      </w:pPr>
      <w:bookmarkStart w:id="66" w:name="Scope:"/>
      <w:bookmarkEnd w:id="66"/>
      <w:r>
        <w:rPr>
          <w:b/>
          <w:sz w:val="24"/>
        </w:rPr>
        <w:t>Scope:</w:t>
      </w:r>
    </w:p>
    <w:p w:rsidR="00415B89" w:rsidRDefault="00415B89">
      <w:pPr>
        <w:pStyle w:val="BodyText"/>
        <w:spacing w:before="3"/>
        <w:rPr>
          <w:b/>
          <w:sz w:val="29"/>
        </w:rPr>
      </w:pPr>
    </w:p>
    <w:p w:rsidR="00415B89" w:rsidRDefault="00FD2E24">
      <w:pPr>
        <w:pStyle w:val="BodyText"/>
        <w:spacing w:line="360" w:lineRule="auto"/>
        <w:ind w:left="839" w:right="664"/>
        <w:jc w:val="both"/>
      </w:pPr>
      <w:r>
        <w:t>The scope of software testing often includes examination of code as well as execution of that code in various environments and conditions as well as examining the aspects of code: does it do what it is supposed to do and do what it needs to do. In the current culture of software development, a testing organization may be separate from the development team.</w:t>
      </w:r>
    </w:p>
    <w:p w:rsidR="00415B89" w:rsidRDefault="00FD2E24">
      <w:pPr>
        <w:spacing w:before="205"/>
        <w:ind w:left="839"/>
        <w:rPr>
          <w:b/>
          <w:sz w:val="24"/>
        </w:rPr>
      </w:pPr>
      <w:bookmarkStart w:id="67" w:name="Implementation:"/>
      <w:bookmarkEnd w:id="67"/>
      <w:r>
        <w:rPr>
          <w:b/>
          <w:sz w:val="24"/>
        </w:rPr>
        <w:t>Implementation:</w:t>
      </w:r>
    </w:p>
    <w:p w:rsidR="00415B89" w:rsidRDefault="00415B89">
      <w:pPr>
        <w:pStyle w:val="BodyText"/>
        <w:spacing w:before="2"/>
        <w:rPr>
          <w:b/>
          <w:sz w:val="29"/>
        </w:rPr>
      </w:pPr>
    </w:p>
    <w:p w:rsidR="00415B89" w:rsidRDefault="00FD2E24">
      <w:pPr>
        <w:pStyle w:val="BodyText"/>
        <w:spacing w:line="360" w:lineRule="auto"/>
        <w:ind w:left="839" w:right="656"/>
        <w:jc w:val="both"/>
      </w:pPr>
      <w:r>
        <w:t>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rsidR="00415B89" w:rsidRDefault="00415B89">
      <w:pPr>
        <w:spacing w:line="360" w:lineRule="auto"/>
        <w:jc w:val="both"/>
        <w:sectPr w:rsidR="00415B89">
          <w:pgSz w:w="12240" w:h="15840"/>
          <w:pgMar w:top="1200" w:right="440" w:bottom="640" w:left="860" w:header="0" w:footer="444" w:gutter="0"/>
          <w:cols w:space="720"/>
        </w:sectPr>
      </w:pPr>
    </w:p>
    <w:p w:rsidR="00415B89" w:rsidRDefault="00FD2E24">
      <w:pPr>
        <w:spacing w:before="78"/>
        <w:ind w:left="839"/>
        <w:rPr>
          <w:b/>
          <w:sz w:val="24"/>
        </w:rPr>
      </w:pPr>
      <w:bookmarkStart w:id="68" w:name="Software_Testing_Model"/>
      <w:bookmarkEnd w:id="68"/>
      <w:r>
        <w:rPr>
          <w:b/>
          <w:sz w:val="24"/>
        </w:rPr>
        <w:lastRenderedPageBreak/>
        <w:t>Software Testing Model</w:t>
      </w:r>
    </w:p>
    <w:p w:rsidR="00415B89" w:rsidRDefault="00411468">
      <w:pPr>
        <w:pStyle w:val="BodyText"/>
        <w:spacing w:before="6"/>
        <w:rPr>
          <w:b/>
          <w:sz w:val="26"/>
        </w:rPr>
      </w:pPr>
      <w:r>
        <w:rPr>
          <w:noProof/>
        </w:rPr>
        <mc:AlternateContent>
          <mc:Choice Requires="wpg">
            <w:drawing>
              <wp:anchor distT="0" distB="0" distL="114300" distR="114300" simplePos="0" relativeHeight="251675136" behindDoc="1" locked="0" layoutInCell="1" allowOverlap="1">
                <wp:simplePos x="0" y="0"/>
                <wp:positionH relativeFrom="page">
                  <wp:posOffset>1186180</wp:posOffset>
                </wp:positionH>
                <wp:positionV relativeFrom="paragraph">
                  <wp:posOffset>218440</wp:posOffset>
                </wp:positionV>
                <wp:extent cx="5534025" cy="4017010"/>
                <wp:effectExtent l="0" t="0" r="0" b="0"/>
                <wp:wrapTopAndBottom/>
                <wp:docPr id="8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4017010"/>
                          <a:chOff x="1868" y="344"/>
                          <a:chExt cx="8715" cy="6326"/>
                        </a:xfrm>
                      </wpg:grpSpPr>
                      <pic:pic xmlns:pic="http://schemas.openxmlformats.org/drawingml/2006/picture">
                        <pic:nvPicPr>
                          <pic:cNvPr id="89"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898" y="369"/>
                            <a:ext cx="8655" cy="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AutoShape 43"/>
                        <wps:cNvSpPr>
                          <a:spLocks/>
                        </wps:cNvSpPr>
                        <wps:spPr bwMode="auto">
                          <a:xfrm>
                            <a:off x="1868" y="344"/>
                            <a:ext cx="8715" cy="6326"/>
                          </a:xfrm>
                          <a:custGeom>
                            <a:avLst/>
                            <a:gdLst>
                              <a:gd name="T0" fmla="+- 0 1880 1868"/>
                              <a:gd name="T1" fmla="*/ T0 w 8715"/>
                              <a:gd name="T2" fmla="+- 0 344 344"/>
                              <a:gd name="T3" fmla="*/ 344 h 6326"/>
                              <a:gd name="T4" fmla="+- 0 1874 1868"/>
                              <a:gd name="T5" fmla="*/ T4 w 8715"/>
                              <a:gd name="T6" fmla="+- 0 347 344"/>
                              <a:gd name="T7" fmla="*/ 347 h 6326"/>
                              <a:gd name="T8" fmla="+- 0 1870 1868"/>
                              <a:gd name="T9" fmla="*/ T8 w 8715"/>
                              <a:gd name="T10" fmla="+- 0 351 344"/>
                              <a:gd name="T11" fmla="*/ 351 h 6326"/>
                              <a:gd name="T12" fmla="+- 0 1868 1868"/>
                              <a:gd name="T13" fmla="*/ T12 w 8715"/>
                              <a:gd name="T14" fmla="+- 0 357 344"/>
                              <a:gd name="T15" fmla="*/ 357 h 6326"/>
                              <a:gd name="T16" fmla="+- 0 1869 1868"/>
                              <a:gd name="T17" fmla="*/ T16 w 8715"/>
                              <a:gd name="T18" fmla="+- 0 6660 344"/>
                              <a:gd name="T19" fmla="*/ 6660 h 6326"/>
                              <a:gd name="T20" fmla="+- 0 1871 1868"/>
                              <a:gd name="T21" fmla="*/ T20 w 8715"/>
                              <a:gd name="T22" fmla="+- 0 6665 344"/>
                              <a:gd name="T23" fmla="*/ 6665 h 6326"/>
                              <a:gd name="T24" fmla="+- 0 1880 1868"/>
                              <a:gd name="T25" fmla="*/ T24 w 8715"/>
                              <a:gd name="T26" fmla="+- 0 6669 344"/>
                              <a:gd name="T27" fmla="*/ 6669 h 6326"/>
                              <a:gd name="T28" fmla="+- 0 10568 1868"/>
                              <a:gd name="T29" fmla="*/ T28 w 8715"/>
                              <a:gd name="T30" fmla="+- 0 6670 344"/>
                              <a:gd name="T31" fmla="*/ 6670 h 6326"/>
                              <a:gd name="T32" fmla="+- 0 10577 1868"/>
                              <a:gd name="T33" fmla="*/ T32 w 8715"/>
                              <a:gd name="T34" fmla="+- 0 6668 344"/>
                              <a:gd name="T35" fmla="*/ 6668 h 6326"/>
                              <a:gd name="T36" fmla="+- 0 10582 1868"/>
                              <a:gd name="T37" fmla="*/ T36 w 8715"/>
                              <a:gd name="T38" fmla="+- 0 6660 344"/>
                              <a:gd name="T39" fmla="*/ 6660 h 6326"/>
                              <a:gd name="T40" fmla="+- 0 1898 1868"/>
                              <a:gd name="T41" fmla="*/ T40 w 8715"/>
                              <a:gd name="T42" fmla="+- 0 6657 344"/>
                              <a:gd name="T43" fmla="*/ 6657 h 6326"/>
                              <a:gd name="T44" fmla="+- 0 1898 1868"/>
                              <a:gd name="T45" fmla="*/ T44 w 8715"/>
                              <a:gd name="T46" fmla="+- 0 6645 344"/>
                              <a:gd name="T47" fmla="*/ 6645 h 6326"/>
                              <a:gd name="T48" fmla="+- 0 1883 1868"/>
                              <a:gd name="T49" fmla="*/ T48 w 8715"/>
                              <a:gd name="T50" fmla="+- 0 370 344"/>
                              <a:gd name="T51" fmla="*/ 370 h 6326"/>
                              <a:gd name="T52" fmla="+- 0 10583 1868"/>
                              <a:gd name="T53" fmla="*/ T52 w 8715"/>
                              <a:gd name="T54" fmla="+- 0 357 344"/>
                              <a:gd name="T55" fmla="*/ 357 h 6326"/>
                              <a:gd name="T56" fmla="+- 0 10581 1868"/>
                              <a:gd name="T57" fmla="*/ T56 w 8715"/>
                              <a:gd name="T58" fmla="+- 0 351 344"/>
                              <a:gd name="T59" fmla="*/ 351 h 6326"/>
                              <a:gd name="T60" fmla="+- 0 10577 1868"/>
                              <a:gd name="T61" fmla="*/ T60 w 8715"/>
                              <a:gd name="T62" fmla="+- 0 347 344"/>
                              <a:gd name="T63" fmla="*/ 347 h 6326"/>
                              <a:gd name="T64" fmla="+- 0 10571 1868"/>
                              <a:gd name="T65" fmla="*/ T64 w 8715"/>
                              <a:gd name="T66" fmla="+- 0 344 344"/>
                              <a:gd name="T67" fmla="*/ 344 h 6326"/>
                              <a:gd name="T68" fmla="+- 0 1883 1868"/>
                              <a:gd name="T69" fmla="*/ T68 w 8715"/>
                              <a:gd name="T70" fmla="+- 0 6645 344"/>
                              <a:gd name="T71" fmla="*/ 6645 h 6326"/>
                              <a:gd name="T72" fmla="+- 0 1898 1868"/>
                              <a:gd name="T73" fmla="*/ T72 w 8715"/>
                              <a:gd name="T74" fmla="+- 0 6645 344"/>
                              <a:gd name="T75" fmla="*/ 6645 h 6326"/>
                              <a:gd name="T76" fmla="+- 0 1898 1868"/>
                              <a:gd name="T77" fmla="*/ T76 w 8715"/>
                              <a:gd name="T78" fmla="+- 0 6645 344"/>
                              <a:gd name="T79" fmla="*/ 6645 h 6326"/>
                              <a:gd name="T80" fmla="+- 0 10553 1868"/>
                              <a:gd name="T81" fmla="*/ T80 w 8715"/>
                              <a:gd name="T82" fmla="+- 0 6657 344"/>
                              <a:gd name="T83" fmla="*/ 6657 h 6326"/>
                              <a:gd name="T84" fmla="+- 0 10553 1868"/>
                              <a:gd name="T85" fmla="*/ T84 w 8715"/>
                              <a:gd name="T86" fmla="+- 0 357 344"/>
                              <a:gd name="T87" fmla="*/ 357 h 6326"/>
                              <a:gd name="T88" fmla="+- 0 10568 1868"/>
                              <a:gd name="T89" fmla="*/ T88 w 8715"/>
                              <a:gd name="T90" fmla="+- 0 6645 344"/>
                              <a:gd name="T91" fmla="*/ 6645 h 6326"/>
                              <a:gd name="T92" fmla="+- 0 10583 1868"/>
                              <a:gd name="T93" fmla="*/ T92 w 8715"/>
                              <a:gd name="T94" fmla="+- 0 370 344"/>
                              <a:gd name="T95" fmla="*/ 370 h 6326"/>
                              <a:gd name="T96" fmla="+- 0 10553 1868"/>
                              <a:gd name="T97" fmla="*/ T96 w 8715"/>
                              <a:gd name="T98" fmla="+- 0 357 344"/>
                              <a:gd name="T99" fmla="*/ 357 h 6326"/>
                              <a:gd name="T100" fmla="+- 0 10568 1868"/>
                              <a:gd name="T101" fmla="*/ T100 w 8715"/>
                              <a:gd name="T102" fmla="+- 0 6645 344"/>
                              <a:gd name="T103" fmla="*/ 6645 h 6326"/>
                              <a:gd name="T104" fmla="+- 0 10583 1868"/>
                              <a:gd name="T105" fmla="*/ T104 w 8715"/>
                              <a:gd name="T106" fmla="+- 0 6657 344"/>
                              <a:gd name="T107" fmla="*/ 6657 h 6326"/>
                              <a:gd name="T108" fmla="+- 0 1898 1868"/>
                              <a:gd name="T109" fmla="*/ T108 w 8715"/>
                              <a:gd name="T110" fmla="+- 0 357 344"/>
                              <a:gd name="T111" fmla="*/ 357 h 6326"/>
                              <a:gd name="T112" fmla="+- 0 1898 1868"/>
                              <a:gd name="T113" fmla="*/ T112 w 8715"/>
                              <a:gd name="T114" fmla="+- 0 370 344"/>
                              <a:gd name="T115" fmla="*/ 370 h 6326"/>
                              <a:gd name="T116" fmla="+- 0 10553 1868"/>
                              <a:gd name="T117" fmla="*/ T116 w 8715"/>
                              <a:gd name="T118" fmla="+- 0 357 344"/>
                              <a:gd name="T119" fmla="*/ 357 h 6326"/>
                              <a:gd name="T120" fmla="+- 0 1898 1868"/>
                              <a:gd name="T121" fmla="*/ T120 w 8715"/>
                              <a:gd name="T122" fmla="+- 0 370 344"/>
                              <a:gd name="T123" fmla="*/ 370 h 6326"/>
                              <a:gd name="T124" fmla="+- 0 10553 1868"/>
                              <a:gd name="T125" fmla="*/ T124 w 8715"/>
                              <a:gd name="T126" fmla="+- 0 357 344"/>
                              <a:gd name="T127" fmla="*/ 357 h 6326"/>
                              <a:gd name="T128" fmla="+- 0 10553 1868"/>
                              <a:gd name="T129" fmla="*/ T128 w 8715"/>
                              <a:gd name="T130" fmla="+- 0 357 344"/>
                              <a:gd name="T131" fmla="*/ 357 h 6326"/>
                              <a:gd name="T132" fmla="+- 0 10583 1868"/>
                              <a:gd name="T133" fmla="*/ T132 w 8715"/>
                              <a:gd name="T134" fmla="+- 0 370 344"/>
                              <a:gd name="T135" fmla="*/ 370 h 63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15" h="6326">
                                <a:moveTo>
                                  <a:pt x="8703" y="0"/>
                                </a:moveTo>
                                <a:lnTo>
                                  <a:pt x="12" y="0"/>
                                </a:lnTo>
                                <a:lnTo>
                                  <a:pt x="9" y="1"/>
                                </a:lnTo>
                                <a:lnTo>
                                  <a:pt x="6" y="3"/>
                                </a:lnTo>
                                <a:lnTo>
                                  <a:pt x="3" y="4"/>
                                </a:lnTo>
                                <a:lnTo>
                                  <a:pt x="2" y="7"/>
                                </a:lnTo>
                                <a:lnTo>
                                  <a:pt x="1" y="9"/>
                                </a:lnTo>
                                <a:lnTo>
                                  <a:pt x="0" y="13"/>
                                </a:lnTo>
                                <a:lnTo>
                                  <a:pt x="0" y="6313"/>
                                </a:lnTo>
                                <a:lnTo>
                                  <a:pt x="1" y="6316"/>
                                </a:lnTo>
                                <a:lnTo>
                                  <a:pt x="2" y="6318"/>
                                </a:lnTo>
                                <a:lnTo>
                                  <a:pt x="3" y="6321"/>
                                </a:lnTo>
                                <a:lnTo>
                                  <a:pt x="6" y="6324"/>
                                </a:lnTo>
                                <a:lnTo>
                                  <a:pt x="12" y="6325"/>
                                </a:lnTo>
                                <a:lnTo>
                                  <a:pt x="15" y="6326"/>
                                </a:lnTo>
                                <a:lnTo>
                                  <a:pt x="8700" y="6326"/>
                                </a:lnTo>
                                <a:lnTo>
                                  <a:pt x="8703" y="6325"/>
                                </a:lnTo>
                                <a:lnTo>
                                  <a:pt x="8709" y="6324"/>
                                </a:lnTo>
                                <a:lnTo>
                                  <a:pt x="8713" y="6318"/>
                                </a:lnTo>
                                <a:lnTo>
                                  <a:pt x="8714" y="6316"/>
                                </a:lnTo>
                                <a:lnTo>
                                  <a:pt x="8715" y="6313"/>
                                </a:lnTo>
                                <a:lnTo>
                                  <a:pt x="30" y="6313"/>
                                </a:lnTo>
                                <a:lnTo>
                                  <a:pt x="15" y="6301"/>
                                </a:lnTo>
                                <a:lnTo>
                                  <a:pt x="30" y="6301"/>
                                </a:lnTo>
                                <a:lnTo>
                                  <a:pt x="30" y="26"/>
                                </a:lnTo>
                                <a:lnTo>
                                  <a:pt x="15" y="26"/>
                                </a:lnTo>
                                <a:lnTo>
                                  <a:pt x="30" y="13"/>
                                </a:lnTo>
                                <a:lnTo>
                                  <a:pt x="8715" y="13"/>
                                </a:lnTo>
                                <a:lnTo>
                                  <a:pt x="8714" y="9"/>
                                </a:lnTo>
                                <a:lnTo>
                                  <a:pt x="8713" y="7"/>
                                </a:lnTo>
                                <a:lnTo>
                                  <a:pt x="8711" y="4"/>
                                </a:lnTo>
                                <a:lnTo>
                                  <a:pt x="8709" y="3"/>
                                </a:lnTo>
                                <a:lnTo>
                                  <a:pt x="8706" y="1"/>
                                </a:lnTo>
                                <a:lnTo>
                                  <a:pt x="8703" y="0"/>
                                </a:lnTo>
                                <a:close/>
                                <a:moveTo>
                                  <a:pt x="30" y="6301"/>
                                </a:moveTo>
                                <a:lnTo>
                                  <a:pt x="15" y="6301"/>
                                </a:lnTo>
                                <a:lnTo>
                                  <a:pt x="30" y="6313"/>
                                </a:lnTo>
                                <a:lnTo>
                                  <a:pt x="30" y="6301"/>
                                </a:lnTo>
                                <a:close/>
                                <a:moveTo>
                                  <a:pt x="8685" y="6301"/>
                                </a:moveTo>
                                <a:lnTo>
                                  <a:pt x="30" y="6301"/>
                                </a:lnTo>
                                <a:lnTo>
                                  <a:pt x="30" y="6313"/>
                                </a:lnTo>
                                <a:lnTo>
                                  <a:pt x="8685" y="6313"/>
                                </a:lnTo>
                                <a:lnTo>
                                  <a:pt x="8685" y="6301"/>
                                </a:lnTo>
                                <a:close/>
                                <a:moveTo>
                                  <a:pt x="8685" y="13"/>
                                </a:moveTo>
                                <a:lnTo>
                                  <a:pt x="8685" y="6313"/>
                                </a:lnTo>
                                <a:lnTo>
                                  <a:pt x="8700" y="6301"/>
                                </a:lnTo>
                                <a:lnTo>
                                  <a:pt x="8715" y="6301"/>
                                </a:lnTo>
                                <a:lnTo>
                                  <a:pt x="8715" y="26"/>
                                </a:lnTo>
                                <a:lnTo>
                                  <a:pt x="8700" y="26"/>
                                </a:lnTo>
                                <a:lnTo>
                                  <a:pt x="8685" y="13"/>
                                </a:lnTo>
                                <a:close/>
                                <a:moveTo>
                                  <a:pt x="8715" y="6301"/>
                                </a:moveTo>
                                <a:lnTo>
                                  <a:pt x="8700" y="6301"/>
                                </a:lnTo>
                                <a:lnTo>
                                  <a:pt x="8685" y="6313"/>
                                </a:lnTo>
                                <a:lnTo>
                                  <a:pt x="8715" y="6313"/>
                                </a:lnTo>
                                <a:lnTo>
                                  <a:pt x="8715" y="6301"/>
                                </a:lnTo>
                                <a:close/>
                                <a:moveTo>
                                  <a:pt x="30" y="13"/>
                                </a:moveTo>
                                <a:lnTo>
                                  <a:pt x="15" y="26"/>
                                </a:lnTo>
                                <a:lnTo>
                                  <a:pt x="30" y="26"/>
                                </a:lnTo>
                                <a:lnTo>
                                  <a:pt x="30" y="13"/>
                                </a:lnTo>
                                <a:close/>
                                <a:moveTo>
                                  <a:pt x="8685" y="13"/>
                                </a:moveTo>
                                <a:lnTo>
                                  <a:pt x="30" y="13"/>
                                </a:lnTo>
                                <a:lnTo>
                                  <a:pt x="30" y="26"/>
                                </a:lnTo>
                                <a:lnTo>
                                  <a:pt x="8685" y="26"/>
                                </a:lnTo>
                                <a:lnTo>
                                  <a:pt x="8685" y="13"/>
                                </a:lnTo>
                                <a:close/>
                                <a:moveTo>
                                  <a:pt x="8715" y="13"/>
                                </a:moveTo>
                                <a:lnTo>
                                  <a:pt x="8685" y="13"/>
                                </a:lnTo>
                                <a:lnTo>
                                  <a:pt x="8700" y="26"/>
                                </a:lnTo>
                                <a:lnTo>
                                  <a:pt x="8715" y="26"/>
                                </a:lnTo>
                                <a:lnTo>
                                  <a:pt x="8715"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026" style="position:absolute;margin-left:93.4pt;margin-top:17.2pt;width:435.75pt;height:316.3pt;z-index:-251641344;mso-position-horizontal-relative:page" coordorigin="1868,344" coordsize="8715,63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">
                <v:shape id="Picture 42" o:spid="_x0000_s1027" type="#_x0000_t75" style="position:absolute;left:1898;top:369;width:8655;height: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Zn1DDAAAA2wAAAA8AAABkcnMvZG93bnJldi54bWxEj8FqwzAQRO+F/IPYQG6N7B6C60YJcaDF&#10;x9bNB2ytje3EWhlJtd1+fVUI5DjMzBtmu59NL0ZyvrOsIF0nIIhrqztuFJw+Xx8zED4ga+wtk4If&#10;8rDfLR62mGs78QeNVWhEhLDPUUEbwpBL6euWDPq1HYijd7bOYIjSNVI7nCLc9PIpSTbSYMdxocWB&#10;ji3V1+rbKDhniS1cWkyndy/fyt5d0q/hV6nVcj68gAg0h3v41i61guwZ/r/EHyB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ZmfUMMAAADbAAAADwAAAAAAAAAAAAAAAACf&#10;AgAAZHJzL2Rvd25yZXYueG1sUEsFBgAAAAAEAAQA9wAAAI8DAAAAAA==&#10;">
                  <v:imagedata r:id="rId45" o:title=""/>
                </v:shape>
                <v:shape id="AutoShape 43" o:spid="_x0000_s1028" style="position:absolute;left:1868;top:344;width:8715;height:6326;visibility:visible;mso-wrap-style:square;v-text-anchor:top" coordsize="8715,6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8HFsIA&#10;AADbAAAADwAAAGRycy9kb3ducmV2LnhtbERPTWvCQBC9F/wPywi91Y09tBpdRbQWKVQx6n3IjklM&#10;djZmV037692D4PHxvsfT1lTiSo0rLCvo9yIQxKnVBWcK9rvl2wCE88gaK8uk4I8cTCedlzHG2t54&#10;S9fEZyKEsItRQe59HUvp0pwMup6tiQN3tI1BH2CTSd3gLYSbSr5H0Yc0WHBoyLGmeU5pmVyMgvPn&#10;5rJaHNr16d9+b9Y/X2XyuyuVeu22sxEIT61/ih/ulVYwDOvDl/AD5O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XwcWwgAAANsAAAAPAAAAAAAAAAAAAAAAAJgCAABkcnMvZG93&#10;bnJldi54bWxQSwUGAAAAAAQABAD1AAAAhwMAAAAA&#10;" path="m8703,l12,,9,1,6,3,3,4,2,7,1,9,,13,,6313r1,3l2,6318r1,3l6,6324r6,1l15,6326r8685,l8703,6325r6,-1l8713,6318r1,-2l8715,6313r-8685,l15,6301r15,l30,26r-15,l30,13r8685,l8714,9r-1,-2l8711,4r-2,-1l8706,1,8703,xm30,6301r-15,l30,6313r,-12xm8685,6301r-8655,l30,6313r8655,l8685,6301xm8685,13r,6300l8700,6301r15,l8715,26r-15,l8685,13xm8715,6301r-15,l8685,6313r30,l8715,6301xm30,13l15,26r15,l30,13xm8685,13l30,13r,13l8685,26r,-13xm8715,13r-30,l8700,26r15,l8715,13xe" fillcolor="black" stroked="f">
                  <v:path arrowok="t" o:connecttype="custom" o:connectlocs="12,344;6,347;2,351;0,357;1,6660;3,6665;12,6669;8700,6670;8709,6668;8714,6660;30,6657;30,6645;15,370;8715,357;8713,351;8709,347;8703,344;15,6645;30,6645;30,6645;8685,6657;8685,357;8700,6645;8715,370;8685,357;8700,6645;8715,6657;30,357;30,370;8685,357;30,370;8685,357;8685,357;8715,370" o:connectangles="0,0,0,0,0,0,0,0,0,0,0,0,0,0,0,0,0,0,0,0,0,0,0,0,0,0,0,0,0,0,0,0,0,0"/>
                </v:shape>
                <w10:wrap type="topAndBottom" anchorx="page"/>
              </v:group>
            </w:pict>
          </mc:Fallback>
        </mc:AlternateContent>
      </w:r>
    </w:p>
    <w:p w:rsidR="00415B89" w:rsidRDefault="00415B89">
      <w:pPr>
        <w:pStyle w:val="BodyText"/>
        <w:spacing w:before="4"/>
        <w:rPr>
          <w:b/>
          <w:sz w:val="19"/>
        </w:rPr>
      </w:pPr>
    </w:p>
    <w:p w:rsidR="00415B89" w:rsidRDefault="00FD2E24">
      <w:pPr>
        <w:spacing w:before="92"/>
        <w:ind w:left="3259" w:right="3104"/>
        <w:jc w:val="center"/>
      </w:pPr>
      <w:r>
        <w:t>Figure 5.1 : Software Testing Model</w:t>
      </w:r>
    </w:p>
    <w:p w:rsidR="00415B89" w:rsidRDefault="00415B89">
      <w:pPr>
        <w:pStyle w:val="BodyText"/>
        <w:spacing w:before="4"/>
        <w:rPr>
          <w:sz w:val="28"/>
        </w:rPr>
      </w:pPr>
    </w:p>
    <w:p w:rsidR="00415B89" w:rsidRDefault="00FD2E24">
      <w:pPr>
        <w:pStyle w:val="BodyText"/>
        <w:spacing w:line="360" w:lineRule="auto"/>
        <w:ind w:left="839" w:right="657"/>
        <w:jc w:val="both"/>
      </w:pPr>
      <w:r>
        <w:t>The</w:t>
      </w:r>
      <w:r>
        <w:rPr>
          <w:spacing w:val="-7"/>
        </w:rPr>
        <w:t xml:space="preserve"> </w:t>
      </w:r>
      <w:r>
        <w:t>V-model</w:t>
      </w:r>
      <w:r>
        <w:rPr>
          <w:spacing w:val="-6"/>
        </w:rPr>
        <w:t xml:space="preserve"> </w:t>
      </w:r>
      <w:r>
        <w:t>involves</w:t>
      </w:r>
      <w:r>
        <w:rPr>
          <w:spacing w:val="-5"/>
        </w:rPr>
        <w:t xml:space="preserve"> </w:t>
      </w:r>
      <w:r>
        <w:t>building</w:t>
      </w:r>
      <w:r>
        <w:rPr>
          <w:spacing w:val="-8"/>
        </w:rPr>
        <w:t xml:space="preserve"> </w:t>
      </w:r>
      <w:r>
        <w:t>a</w:t>
      </w:r>
      <w:r>
        <w:rPr>
          <w:spacing w:val="-7"/>
        </w:rPr>
        <w:t xml:space="preserve"> </w:t>
      </w:r>
      <w:r>
        <w:t>logical</w:t>
      </w:r>
      <w:r>
        <w:rPr>
          <w:spacing w:val="-5"/>
        </w:rPr>
        <w:t xml:space="preserve"> </w:t>
      </w:r>
      <w:r>
        <w:t>V</w:t>
      </w:r>
      <w:r>
        <w:rPr>
          <w:spacing w:val="-7"/>
        </w:rPr>
        <w:t xml:space="preserve"> </w:t>
      </w:r>
      <w:r>
        <w:t>shape</w:t>
      </w:r>
      <w:r>
        <w:rPr>
          <w:spacing w:val="-7"/>
        </w:rPr>
        <w:t xml:space="preserve"> </w:t>
      </w:r>
      <w:r>
        <w:t>sequence</w:t>
      </w:r>
      <w:r>
        <w:rPr>
          <w:spacing w:val="-6"/>
        </w:rPr>
        <w:t xml:space="preserve"> </w:t>
      </w:r>
      <w:r>
        <w:t>where</w:t>
      </w:r>
      <w:r>
        <w:rPr>
          <w:spacing w:val="-7"/>
        </w:rPr>
        <w:t xml:space="preserve"> </w:t>
      </w:r>
      <w:r>
        <w:t>the</w:t>
      </w:r>
      <w:r>
        <w:rPr>
          <w:spacing w:val="-6"/>
        </w:rPr>
        <w:t xml:space="preserve"> </w:t>
      </w:r>
      <w:r>
        <w:t>testing</w:t>
      </w:r>
      <w:r>
        <w:rPr>
          <w:spacing w:val="-8"/>
        </w:rPr>
        <w:t xml:space="preserve"> </w:t>
      </w:r>
      <w:r>
        <w:t>techniques</w:t>
      </w:r>
      <w:r>
        <w:rPr>
          <w:spacing w:val="-6"/>
        </w:rPr>
        <w:t xml:space="preserve"> </w:t>
      </w:r>
      <w:r>
        <w:t>associated with the design are reflected as descending and are applied for the “verification” and connected to the</w:t>
      </w:r>
      <w:r>
        <w:rPr>
          <w:spacing w:val="-5"/>
        </w:rPr>
        <w:t xml:space="preserve"> </w:t>
      </w:r>
      <w:r>
        <w:t>requirements</w:t>
      </w:r>
      <w:r>
        <w:rPr>
          <w:spacing w:val="-4"/>
        </w:rPr>
        <w:t xml:space="preserve"> </w:t>
      </w:r>
      <w:r>
        <w:t>or</w:t>
      </w:r>
      <w:r>
        <w:rPr>
          <w:spacing w:val="-3"/>
        </w:rPr>
        <w:t xml:space="preserve"> </w:t>
      </w:r>
      <w:r>
        <w:t>specifications</w:t>
      </w:r>
      <w:r>
        <w:rPr>
          <w:spacing w:val="-4"/>
        </w:rPr>
        <w:t xml:space="preserve"> </w:t>
      </w:r>
      <w:r>
        <w:t>parts</w:t>
      </w:r>
      <w:r>
        <w:rPr>
          <w:spacing w:val="-2"/>
        </w:rPr>
        <w:t xml:space="preserve"> </w:t>
      </w:r>
      <w:r>
        <w:t>are</w:t>
      </w:r>
      <w:r>
        <w:rPr>
          <w:spacing w:val="-5"/>
        </w:rPr>
        <w:t xml:space="preserve"> </w:t>
      </w:r>
      <w:r>
        <w:t>reflected</w:t>
      </w:r>
      <w:r>
        <w:rPr>
          <w:spacing w:val="-4"/>
        </w:rPr>
        <w:t xml:space="preserve"> </w:t>
      </w:r>
      <w:r>
        <w:t>as</w:t>
      </w:r>
      <w:r>
        <w:rPr>
          <w:spacing w:val="-3"/>
        </w:rPr>
        <w:t xml:space="preserve"> </w:t>
      </w:r>
      <w:r>
        <w:t>ascending</w:t>
      </w:r>
      <w:r>
        <w:rPr>
          <w:spacing w:val="-4"/>
        </w:rPr>
        <w:t xml:space="preserve"> </w:t>
      </w:r>
      <w:r>
        <w:t>and</w:t>
      </w:r>
      <w:r>
        <w:rPr>
          <w:spacing w:val="-2"/>
        </w:rPr>
        <w:t xml:space="preserve"> </w:t>
      </w:r>
      <w:r>
        <w:t>are</w:t>
      </w:r>
      <w:r>
        <w:rPr>
          <w:spacing w:val="-3"/>
        </w:rPr>
        <w:t xml:space="preserve"> </w:t>
      </w:r>
      <w:r>
        <w:t>applied</w:t>
      </w:r>
      <w:r>
        <w:rPr>
          <w:spacing w:val="-4"/>
        </w:rPr>
        <w:t xml:space="preserve"> </w:t>
      </w:r>
      <w:r>
        <w:t>for</w:t>
      </w:r>
      <w:r>
        <w:rPr>
          <w:spacing w:val="-4"/>
        </w:rPr>
        <w:t xml:space="preserve"> </w:t>
      </w:r>
      <w:r>
        <w:t>“validation”.</w:t>
      </w:r>
    </w:p>
    <w:p w:rsidR="00415B89" w:rsidRDefault="00FD2E24">
      <w:pPr>
        <w:pStyle w:val="BodyText"/>
        <w:spacing w:before="201" w:line="360" w:lineRule="auto"/>
        <w:ind w:left="839" w:right="665"/>
        <w:jc w:val="both"/>
      </w:pPr>
      <w:r>
        <w:t>The</w:t>
      </w:r>
      <w:r>
        <w:rPr>
          <w:spacing w:val="-17"/>
        </w:rPr>
        <w:t xml:space="preserve"> </w:t>
      </w:r>
      <w:r>
        <w:t>V-model</w:t>
      </w:r>
      <w:r>
        <w:rPr>
          <w:spacing w:val="-16"/>
        </w:rPr>
        <w:t xml:space="preserve"> </w:t>
      </w:r>
      <w:r>
        <w:t>ordains</w:t>
      </w:r>
      <w:r>
        <w:rPr>
          <w:spacing w:val="-14"/>
        </w:rPr>
        <w:t xml:space="preserve"> </w:t>
      </w:r>
      <w:r>
        <w:t>that</w:t>
      </w:r>
      <w:r>
        <w:rPr>
          <w:spacing w:val="-16"/>
        </w:rPr>
        <w:t xml:space="preserve"> </w:t>
      </w:r>
      <w:r>
        <w:t>the</w:t>
      </w:r>
      <w:r>
        <w:rPr>
          <w:spacing w:val="-15"/>
        </w:rPr>
        <w:t xml:space="preserve"> </w:t>
      </w:r>
      <w:r>
        <w:t>code</w:t>
      </w:r>
      <w:r>
        <w:rPr>
          <w:spacing w:val="-17"/>
        </w:rPr>
        <w:t xml:space="preserve"> </w:t>
      </w:r>
      <w:r>
        <w:t>testing</w:t>
      </w:r>
      <w:r>
        <w:rPr>
          <w:spacing w:val="-17"/>
        </w:rPr>
        <w:t xml:space="preserve"> </w:t>
      </w:r>
      <w:r>
        <w:t>documentation</w:t>
      </w:r>
      <w:r>
        <w:rPr>
          <w:spacing w:val="-15"/>
        </w:rPr>
        <w:t xml:space="preserve"> </w:t>
      </w:r>
      <w:r>
        <w:t>is</w:t>
      </w:r>
      <w:r>
        <w:rPr>
          <w:spacing w:val="-15"/>
        </w:rPr>
        <w:t xml:space="preserve"> </w:t>
      </w:r>
      <w:r>
        <w:t>written</w:t>
      </w:r>
      <w:r>
        <w:rPr>
          <w:spacing w:val="-15"/>
        </w:rPr>
        <w:t xml:space="preserve"> </w:t>
      </w:r>
      <w:r>
        <w:t>in</w:t>
      </w:r>
      <w:r>
        <w:rPr>
          <w:spacing w:val="-15"/>
        </w:rPr>
        <w:t xml:space="preserve"> </w:t>
      </w:r>
      <w:r>
        <w:t>tandem</w:t>
      </w:r>
      <w:r>
        <w:rPr>
          <w:spacing w:val="-14"/>
        </w:rPr>
        <w:t xml:space="preserve"> </w:t>
      </w:r>
      <w:r>
        <w:t>with</w:t>
      </w:r>
      <w:r>
        <w:rPr>
          <w:spacing w:val="-15"/>
        </w:rPr>
        <w:t xml:space="preserve"> </w:t>
      </w:r>
      <w:r>
        <w:t>the</w:t>
      </w:r>
      <w:r>
        <w:rPr>
          <w:spacing w:val="-15"/>
        </w:rPr>
        <w:t xml:space="preserve"> </w:t>
      </w:r>
      <w:r>
        <w:t>development phases that means, for instance, the integration tests should be documented as and when the high level design is finalized and the unit tests should be ready as and when the detailed specifications are laid</w:t>
      </w:r>
      <w:r>
        <w:rPr>
          <w:spacing w:val="-3"/>
        </w:rPr>
        <w:t xml:space="preserve"> </w:t>
      </w:r>
      <w:r>
        <w:t>down.</w:t>
      </w:r>
    </w:p>
    <w:p w:rsidR="00415B89" w:rsidRDefault="00FD2E24">
      <w:pPr>
        <w:pStyle w:val="BodyText"/>
        <w:spacing w:before="202" w:line="360" w:lineRule="auto"/>
        <w:ind w:left="839" w:right="662"/>
        <w:jc w:val="both"/>
      </w:pPr>
      <w:r>
        <w:t>The idea of the V-model is to have a implementation plan for the software testing at each level namely</w:t>
      </w:r>
      <w:r>
        <w:rPr>
          <w:spacing w:val="-12"/>
        </w:rPr>
        <w:t xml:space="preserve"> </w:t>
      </w:r>
      <w:r>
        <w:t>component,</w:t>
      </w:r>
      <w:r>
        <w:rPr>
          <w:spacing w:val="-6"/>
        </w:rPr>
        <w:t xml:space="preserve"> </w:t>
      </w:r>
      <w:r>
        <w:t>interface,</w:t>
      </w:r>
      <w:r>
        <w:rPr>
          <w:spacing w:val="-6"/>
        </w:rPr>
        <w:t xml:space="preserve"> </w:t>
      </w:r>
      <w:r>
        <w:t>system,</w:t>
      </w:r>
      <w:r>
        <w:rPr>
          <w:spacing w:val="-7"/>
        </w:rPr>
        <w:t xml:space="preserve"> </w:t>
      </w:r>
      <w:r>
        <w:t>acceptance</w:t>
      </w:r>
      <w:r>
        <w:rPr>
          <w:spacing w:val="-7"/>
        </w:rPr>
        <w:t xml:space="preserve"> </w:t>
      </w:r>
      <w:r>
        <w:t>and</w:t>
      </w:r>
      <w:r>
        <w:rPr>
          <w:spacing w:val="-6"/>
        </w:rPr>
        <w:t xml:space="preserve"> </w:t>
      </w:r>
      <w:r>
        <w:t>release</w:t>
      </w:r>
      <w:r>
        <w:rPr>
          <w:spacing w:val="-8"/>
        </w:rPr>
        <w:t xml:space="preserve"> </w:t>
      </w:r>
      <w:r>
        <w:t>of</w:t>
      </w:r>
      <w:r>
        <w:rPr>
          <w:spacing w:val="-7"/>
        </w:rPr>
        <w:t xml:space="preserve"> </w:t>
      </w:r>
      <w:r>
        <w:t>the</w:t>
      </w:r>
      <w:r>
        <w:rPr>
          <w:spacing w:val="-7"/>
        </w:rPr>
        <w:t xml:space="preserve"> </w:t>
      </w:r>
      <w:r>
        <w:t>software</w:t>
      </w:r>
      <w:r>
        <w:rPr>
          <w:spacing w:val="-7"/>
        </w:rPr>
        <w:t xml:space="preserve"> </w:t>
      </w:r>
      <w:r>
        <w:t>project</w:t>
      </w:r>
      <w:r>
        <w:rPr>
          <w:spacing w:val="-7"/>
        </w:rPr>
        <w:t xml:space="preserve"> </w:t>
      </w:r>
      <w:r>
        <w:t>which</w:t>
      </w:r>
      <w:r>
        <w:rPr>
          <w:spacing w:val="-6"/>
        </w:rPr>
        <w:t xml:space="preserve"> </w:t>
      </w:r>
      <w:r>
        <w:t>need</w:t>
      </w:r>
      <w:r>
        <w:rPr>
          <w:spacing w:val="-6"/>
        </w:rPr>
        <w:t xml:space="preserve"> </w:t>
      </w:r>
      <w:r>
        <w:t>to be adhered to eliminate discrepancies in the software simultaneously</w:t>
      </w:r>
      <w:r>
        <w:rPr>
          <w:spacing w:val="-31"/>
        </w:rPr>
        <w:t xml:space="preserve"> </w:t>
      </w:r>
      <w:r>
        <w:t>rather</w:t>
      </w:r>
    </w:p>
    <w:p w:rsidR="00415B89" w:rsidRDefault="00415B89">
      <w:pPr>
        <w:spacing w:line="360" w:lineRule="auto"/>
        <w:jc w:val="both"/>
        <w:sectPr w:rsidR="00415B89">
          <w:pgSz w:w="12240" w:h="15840"/>
          <w:pgMar w:top="1200" w:right="440" w:bottom="640" w:left="860" w:header="0" w:footer="444" w:gutter="0"/>
          <w:cols w:space="720"/>
        </w:sectPr>
      </w:pPr>
    </w:p>
    <w:p w:rsidR="00415B89" w:rsidRDefault="00FD2E24">
      <w:pPr>
        <w:pStyle w:val="BodyText"/>
        <w:spacing w:before="76" w:line="360" w:lineRule="auto"/>
        <w:ind w:left="839" w:right="667"/>
        <w:jc w:val="both"/>
      </w:pPr>
      <w:r>
        <w:lastRenderedPageBreak/>
        <w:t>than waiting for the software development process to complete before handling it to the software testing</w:t>
      </w:r>
      <w:r>
        <w:rPr>
          <w:spacing w:val="-3"/>
        </w:rPr>
        <w:t xml:space="preserve"> </w:t>
      </w:r>
      <w:r>
        <w:t>professionals.</w:t>
      </w:r>
    </w:p>
    <w:p w:rsidR="00415B89" w:rsidRDefault="00FD2E24">
      <w:pPr>
        <w:spacing w:before="204"/>
        <w:ind w:left="839"/>
        <w:jc w:val="both"/>
        <w:rPr>
          <w:b/>
          <w:sz w:val="24"/>
        </w:rPr>
      </w:pPr>
      <w:bookmarkStart w:id="69" w:name="Testing_Technology"/>
      <w:bookmarkEnd w:id="69"/>
      <w:r>
        <w:rPr>
          <w:b/>
          <w:sz w:val="24"/>
        </w:rPr>
        <w:t>Testing</w:t>
      </w:r>
      <w:r>
        <w:rPr>
          <w:b/>
          <w:spacing w:val="-4"/>
          <w:sz w:val="24"/>
        </w:rPr>
        <w:t xml:space="preserve"> </w:t>
      </w:r>
      <w:r>
        <w:rPr>
          <w:b/>
          <w:sz w:val="24"/>
        </w:rPr>
        <w:t>Technology</w:t>
      </w:r>
    </w:p>
    <w:p w:rsidR="00415B89" w:rsidRDefault="00415B89">
      <w:pPr>
        <w:pStyle w:val="BodyText"/>
        <w:spacing w:before="9"/>
        <w:rPr>
          <w:b/>
          <w:sz w:val="28"/>
        </w:rPr>
      </w:pPr>
    </w:p>
    <w:p w:rsidR="00415B89" w:rsidRDefault="00FD2E24">
      <w:pPr>
        <w:pStyle w:val="BodyText"/>
        <w:spacing w:line="360" w:lineRule="auto"/>
        <w:ind w:left="839" w:right="658"/>
        <w:jc w:val="both"/>
      </w:pPr>
      <w:r>
        <w:t>System testing is a critical phase implementation. Testing of the system involves hardware devise and debugging of the computer programs and testing information processing procedures. Testing can</w:t>
      </w:r>
      <w:r>
        <w:rPr>
          <w:spacing w:val="-11"/>
        </w:rPr>
        <w:t xml:space="preserve"> </w:t>
      </w:r>
      <w:r>
        <w:t>be</w:t>
      </w:r>
      <w:r>
        <w:rPr>
          <w:spacing w:val="-11"/>
        </w:rPr>
        <w:t xml:space="preserve"> </w:t>
      </w:r>
      <w:r>
        <w:t>done</w:t>
      </w:r>
      <w:r>
        <w:rPr>
          <w:spacing w:val="-9"/>
        </w:rPr>
        <w:t xml:space="preserve"> </w:t>
      </w:r>
      <w:r>
        <w:t>with</w:t>
      </w:r>
      <w:r>
        <w:rPr>
          <w:spacing w:val="-10"/>
        </w:rPr>
        <w:t xml:space="preserve"> </w:t>
      </w:r>
      <w:r>
        <w:t>text</w:t>
      </w:r>
      <w:r>
        <w:rPr>
          <w:spacing w:val="-10"/>
        </w:rPr>
        <w:t xml:space="preserve"> </w:t>
      </w:r>
      <w:r>
        <w:t>data,</w:t>
      </w:r>
      <w:r>
        <w:rPr>
          <w:spacing w:val="-10"/>
        </w:rPr>
        <w:t xml:space="preserve"> </w:t>
      </w:r>
      <w:r>
        <w:t>which</w:t>
      </w:r>
      <w:r>
        <w:rPr>
          <w:spacing w:val="-8"/>
        </w:rPr>
        <w:t xml:space="preserve"> </w:t>
      </w:r>
      <w:r>
        <w:t>attempts</w:t>
      </w:r>
      <w:r>
        <w:rPr>
          <w:spacing w:val="-10"/>
        </w:rPr>
        <w:t xml:space="preserve"> </w:t>
      </w:r>
      <w:r>
        <w:t>to</w:t>
      </w:r>
      <w:r>
        <w:rPr>
          <w:spacing w:val="-10"/>
        </w:rPr>
        <w:t xml:space="preserve"> </w:t>
      </w:r>
      <w:r>
        <w:t>stimulate</w:t>
      </w:r>
      <w:r>
        <w:rPr>
          <w:spacing w:val="-11"/>
        </w:rPr>
        <w:t xml:space="preserve"> </w:t>
      </w:r>
      <w:r>
        <w:t>all</w:t>
      </w:r>
      <w:r>
        <w:rPr>
          <w:spacing w:val="-9"/>
        </w:rPr>
        <w:t xml:space="preserve"> </w:t>
      </w:r>
      <w:r>
        <w:t>possible</w:t>
      </w:r>
      <w:r>
        <w:rPr>
          <w:spacing w:val="-8"/>
        </w:rPr>
        <w:t xml:space="preserve"> </w:t>
      </w:r>
      <w:r>
        <w:t>conditions</w:t>
      </w:r>
      <w:r>
        <w:rPr>
          <w:spacing w:val="-9"/>
        </w:rPr>
        <w:t xml:space="preserve"> </w:t>
      </w:r>
      <w:r>
        <w:t>that</w:t>
      </w:r>
      <w:r>
        <w:rPr>
          <w:spacing w:val="-11"/>
        </w:rPr>
        <w:t xml:space="preserve"> </w:t>
      </w:r>
      <w:r>
        <w:t>may</w:t>
      </w:r>
      <w:r>
        <w:rPr>
          <w:spacing w:val="-12"/>
        </w:rPr>
        <w:t xml:space="preserve"> </w:t>
      </w:r>
      <w:r>
        <w:t>arise</w:t>
      </w:r>
      <w:r>
        <w:rPr>
          <w:spacing w:val="-9"/>
        </w:rPr>
        <w:t xml:space="preserve"> </w:t>
      </w:r>
      <w:r>
        <w:t>during processing.</w:t>
      </w:r>
      <w:r>
        <w:rPr>
          <w:spacing w:val="-4"/>
        </w:rPr>
        <w:t xml:space="preserve"> </w:t>
      </w:r>
      <w:r>
        <w:t>If</w:t>
      </w:r>
      <w:r>
        <w:rPr>
          <w:spacing w:val="-7"/>
        </w:rPr>
        <w:t xml:space="preserve"> </w:t>
      </w:r>
      <w:r>
        <w:t>structured</w:t>
      </w:r>
      <w:r>
        <w:rPr>
          <w:spacing w:val="-4"/>
        </w:rPr>
        <w:t xml:space="preserve"> </w:t>
      </w:r>
      <w:r>
        <w:t>programming</w:t>
      </w:r>
      <w:r>
        <w:rPr>
          <w:spacing w:val="-8"/>
        </w:rPr>
        <w:t xml:space="preserve"> </w:t>
      </w:r>
      <w:r>
        <w:t>Methodologies</w:t>
      </w:r>
      <w:r>
        <w:rPr>
          <w:spacing w:val="-6"/>
        </w:rPr>
        <w:t xml:space="preserve"> </w:t>
      </w:r>
      <w:r>
        <w:t>have</w:t>
      </w:r>
      <w:r>
        <w:rPr>
          <w:spacing w:val="-6"/>
        </w:rPr>
        <w:t xml:space="preserve"> </w:t>
      </w:r>
      <w:r>
        <w:t>been</w:t>
      </w:r>
      <w:r>
        <w:rPr>
          <w:spacing w:val="-6"/>
        </w:rPr>
        <w:t xml:space="preserve"> </w:t>
      </w:r>
      <w:r>
        <w:t>adopted</w:t>
      </w:r>
      <w:r>
        <w:rPr>
          <w:spacing w:val="-5"/>
        </w:rPr>
        <w:t xml:space="preserve"> </w:t>
      </w:r>
      <w:r>
        <w:t>during</w:t>
      </w:r>
      <w:r>
        <w:rPr>
          <w:spacing w:val="-7"/>
        </w:rPr>
        <w:t xml:space="preserve"> </w:t>
      </w:r>
      <w:r>
        <w:t>coding</w:t>
      </w:r>
      <w:r>
        <w:rPr>
          <w:spacing w:val="-8"/>
        </w:rPr>
        <w:t xml:space="preserve"> </w:t>
      </w:r>
      <w:r>
        <w:t>the</w:t>
      </w:r>
      <w:r>
        <w:rPr>
          <w:spacing w:val="-6"/>
        </w:rPr>
        <w:t xml:space="preserve"> </w:t>
      </w:r>
      <w:r>
        <w:t>testing proceeds from higher level to lower level of program module until the entire program is tested as unit. The testing methods adopted during the testing of the system were unit testing and integrated testing.</w:t>
      </w:r>
    </w:p>
    <w:p w:rsidR="00415B89" w:rsidRDefault="00FD2E24">
      <w:pPr>
        <w:spacing w:before="206"/>
        <w:ind w:left="839"/>
        <w:jc w:val="both"/>
        <w:rPr>
          <w:b/>
          <w:sz w:val="24"/>
        </w:rPr>
      </w:pPr>
      <w:bookmarkStart w:id="70" w:name="Unit_Testing:"/>
      <w:bookmarkEnd w:id="70"/>
      <w:r>
        <w:rPr>
          <w:b/>
          <w:sz w:val="24"/>
        </w:rPr>
        <w:t>Unit Testing:</w:t>
      </w:r>
    </w:p>
    <w:p w:rsidR="00415B89" w:rsidRDefault="00415B89">
      <w:pPr>
        <w:pStyle w:val="BodyText"/>
        <w:rPr>
          <w:b/>
          <w:sz w:val="29"/>
        </w:rPr>
      </w:pPr>
    </w:p>
    <w:p w:rsidR="00415B89" w:rsidRDefault="00FD2E24">
      <w:pPr>
        <w:pStyle w:val="BodyText"/>
        <w:spacing w:before="1" w:line="360" w:lineRule="auto"/>
        <w:ind w:left="839" w:right="661"/>
        <w:jc w:val="both"/>
      </w:pPr>
      <w:r>
        <w:t>Unit testing focuses first on the modules, independently of one another, to locate errors. This enables the tester to detect errors in coding and logical errors that is contained within that module alone. Those resulting from the interaction between modules are initially avoided.</w:t>
      </w:r>
    </w:p>
    <w:p w:rsidR="00415B89" w:rsidRDefault="00FD2E24">
      <w:pPr>
        <w:spacing w:before="203"/>
        <w:ind w:left="839"/>
        <w:jc w:val="both"/>
        <w:rPr>
          <w:b/>
          <w:sz w:val="24"/>
        </w:rPr>
      </w:pPr>
      <w:bookmarkStart w:id="71" w:name="Integration_Testing:"/>
      <w:bookmarkEnd w:id="71"/>
      <w:r>
        <w:rPr>
          <w:b/>
          <w:sz w:val="24"/>
        </w:rPr>
        <w:t>Integration Testing:</w:t>
      </w:r>
    </w:p>
    <w:p w:rsidR="00415B89" w:rsidRDefault="00415B89">
      <w:pPr>
        <w:pStyle w:val="BodyText"/>
        <w:spacing w:before="2"/>
        <w:rPr>
          <w:b/>
          <w:sz w:val="29"/>
        </w:rPr>
      </w:pPr>
    </w:p>
    <w:p w:rsidR="00415B89" w:rsidRDefault="00FD2E24">
      <w:pPr>
        <w:pStyle w:val="BodyText"/>
        <w:spacing w:line="360" w:lineRule="auto"/>
        <w:ind w:left="839" w:right="652"/>
        <w:jc w:val="both"/>
      </w:pPr>
      <w:r>
        <w:t>Integration testing is a systematic technique for constructing the program structure while at the same time to uncover the errors associated with interfacing. The objective is to take unit- tested module and build a program structure that has been detected by designing. It also tests to find the discrepancies between the system and its original objectives. Subordinate stubs are replaced one</w:t>
      </w:r>
      <w:r>
        <w:rPr>
          <w:spacing w:val="-41"/>
        </w:rPr>
        <w:t xml:space="preserve"> </w:t>
      </w:r>
      <w:r>
        <w:t>at time actual module. Tests were conducted at each module was integrated. On completion of each set another stub was replaced with the real</w:t>
      </w:r>
      <w:r>
        <w:rPr>
          <w:spacing w:val="2"/>
        </w:rPr>
        <w:t xml:space="preserve"> </w:t>
      </w:r>
      <w:r>
        <w:t>module.</w:t>
      </w:r>
    </w:p>
    <w:p w:rsidR="00415B89" w:rsidRDefault="00FD2E24">
      <w:pPr>
        <w:spacing w:before="205"/>
        <w:ind w:left="839"/>
        <w:jc w:val="both"/>
        <w:rPr>
          <w:b/>
          <w:sz w:val="24"/>
        </w:rPr>
      </w:pPr>
      <w:bookmarkStart w:id="72" w:name="Functional_Testing:"/>
      <w:bookmarkEnd w:id="72"/>
      <w:r>
        <w:rPr>
          <w:b/>
          <w:sz w:val="24"/>
        </w:rPr>
        <w:t>Functional Testing:</w:t>
      </w:r>
    </w:p>
    <w:p w:rsidR="00415B89" w:rsidRDefault="00415B89">
      <w:pPr>
        <w:pStyle w:val="BodyText"/>
        <w:spacing w:before="3"/>
        <w:rPr>
          <w:b/>
          <w:sz w:val="29"/>
        </w:rPr>
      </w:pPr>
    </w:p>
    <w:p w:rsidR="00415B89" w:rsidRDefault="00FD2E24">
      <w:pPr>
        <w:pStyle w:val="BodyText"/>
        <w:spacing w:line="360" w:lineRule="auto"/>
        <w:ind w:left="839" w:right="653"/>
        <w:jc w:val="both"/>
      </w:pPr>
      <w:r>
        <w:t>Functional testing is a technique in which all the functionalities of the program are tested to check whether all the functions that where proposed during the planning phase are full filled. This is</w:t>
      </w:r>
      <w:r>
        <w:rPr>
          <w:spacing w:val="-24"/>
        </w:rPr>
        <w:t xml:space="preserve"> </w:t>
      </w:r>
      <w:r>
        <w:t>also to check that if all the functions proposed are working</w:t>
      </w:r>
      <w:r>
        <w:rPr>
          <w:spacing w:val="-5"/>
        </w:rPr>
        <w:t xml:space="preserve"> </w:t>
      </w:r>
      <w:r>
        <w:t>properly.</w:t>
      </w:r>
    </w:p>
    <w:p w:rsidR="00415B89" w:rsidRDefault="00415B89">
      <w:pPr>
        <w:spacing w:line="360" w:lineRule="auto"/>
        <w:jc w:val="both"/>
        <w:sectPr w:rsidR="00415B89">
          <w:pgSz w:w="12240" w:h="15840"/>
          <w:pgMar w:top="1200" w:right="440" w:bottom="640" w:left="860" w:header="0" w:footer="444" w:gutter="0"/>
          <w:cols w:space="720"/>
        </w:sectPr>
      </w:pPr>
    </w:p>
    <w:p w:rsidR="00415B89" w:rsidRDefault="00FD2E24">
      <w:pPr>
        <w:pStyle w:val="BodyText"/>
        <w:spacing w:before="73"/>
        <w:ind w:left="839"/>
      </w:pPr>
      <w:r>
        <w:lastRenderedPageBreak/>
        <w:t>This is further done in two phases:</w:t>
      </w:r>
    </w:p>
    <w:p w:rsidR="00415B89" w:rsidRDefault="00415B89">
      <w:pPr>
        <w:pStyle w:val="BodyText"/>
        <w:spacing w:before="5"/>
        <w:rPr>
          <w:sz w:val="29"/>
        </w:rPr>
      </w:pPr>
    </w:p>
    <w:p w:rsidR="00415B89" w:rsidRDefault="00FD2E24">
      <w:pPr>
        <w:pStyle w:val="ListParagraph"/>
        <w:numPr>
          <w:ilvl w:val="2"/>
          <w:numId w:val="21"/>
        </w:numPr>
        <w:tabs>
          <w:tab w:val="left" w:pos="1680"/>
        </w:tabs>
        <w:spacing w:before="1"/>
        <w:ind w:left="1679"/>
        <w:rPr>
          <w:sz w:val="24"/>
        </w:rPr>
      </w:pPr>
      <w:r>
        <w:rPr>
          <w:sz w:val="24"/>
        </w:rPr>
        <w:t>One before the integration to see if all the unit components work</w:t>
      </w:r>
      <w:r>
        <w:rPr>
          <w:spacing w:val="-9"/>
          <w:sz w:val="24"/>
        </w:rPr>
        <w:t xml:space="preserve"> </w:t>
      </w:r>
      <w:r>
        <w:rPr>
          <w:sz w:val="24"/>
        </w:rPr>
        <w:t>properly</w:t>
      </w:r>
    </w:p>
    <w:p w:rsidR="00415B89" w:rsidRDefault="00FD2E24">
      <w:pPr>
        <w:pStyle w:val="ListParagraph"/>
        <w:numPr>
          <w:ilvl w:val="2"/>
          <w:numId w:val="21"/>
        </w:numPr>
        <w:tabs>
          <w:tab w:val="left" w:pos="1714"/>
        </w:tabs>
        <w:spacing w:before="201" w:line="360" w:lineRule="auto"/>
        <w:ind w:right="854" w:hanging="360"/>
        <w:rPr>
          <w:sz w:val="24"/>
        </w:rPr>
      </w:pPr>
      <w:r>
        <w:rPr>
          <w:sz w:val="24"/>
        </w:rPr>
        <w:t>Second to see if they still work properly after they have been integrated to check if some functional compatibility issues</w:t>
      </w:r>
      <w:r>
        <w:rPr>
          <w:spacing w:val="-8"/>
          <w:sz w:val="24"/>
        </w:rPr>
        <w:t xml:space="preserve"> </w:t>
      </w:r>
      <w:r>
        <w:rPr>
          <w:sz w:val="24"/>
        </w:rPr>
        <w:t>arise.</w:t>
      </w:r>
    </w:p>
    <w:p w:rsidR="00415B89" w:rsidRDefault="00415B89">
      <w:pPr>
        <w:pStyle w:val="BodyText"/>
        <w:spacing w:before="3"/>
      </w:pPr>
    </w:p>
    <w:p w:rsidR="00415B89" w:rsidRDefault="00FD2E24">
      <w:pPr>
        <w:ind w:left="839"/>
        <w:rPr>
          <w:b/>
          <w:sz w:val="24"/>
        </w:rPr>
      </w:pPr>
      <w:bookmarkStart w:id="73" w:name="Performance_Testing:"/>
      <w:bookmarkEnd w:id="73"/>
      <w:r>
        <w:rPr>
          <w:b/>
          <w:sz w:val="24"/>
        </w:rPr>
        <w:t>Performance Testing:</w:t>
      </w:r>
    </w:p>
    <w:p w:rsidR="00415B89" w:rsidRDefault="00415B89">
      <w:pPr>
        <w:pStyle w:val="BodyText"/>
        <w:rPr>
          <w:b/>
          <w:sz w:val="29"/>
        </w:rPr>
      </w:pPr>
    </w:p>
    <w:p w:rsidR="00415B89" w:rsidRDefault="00FD2E24">
      <w:pPr>
        <w:pStyle w:val="BodyText"/>
        <w:ind w:left="839"/>
      </w:pPr>
      <w:r>
        <w:t>Expected Result</w:t>
      </w:r>
    </w:p>
    <w:p w:rsidR="00415B89" w:rsidRDefault="00415B89">
      <w:pPr>
        <w:pStyle w:val="BodyText"/>
        <w:spacing w:before="4"/>
        <w:rPr>
          <w:sz w:val="29"/>
        </w:rPr>
      </w:pPr>
    </w:p>
    <w:p w:rsidR="00415B89" w:rsidRDefault="00FD2E24">
      <w:pPr>
        <w:pStyle w:val="ListParagraph"/>
        <w:numPr>
          <w:ilvl w:val="0"/>
          <w:numId w:val="26"/>
        </w:numPr>
        <w:tabs>
          <w:tab w:val="left" w:pos="1559"/>
          <w:tab w:val="left" w:pos="1560"/>
        </w:tabs>
        <w:ind w:hanging="361"/>
        <w:rPr>
          <w:sz w:val="24"/>
        </w:rPr>
      </w:pPr>
      <w:r>
        <w:rPr>
          <w:sz w:val="24"/>
        </w:rPr>
        <w:t>The client should be able to connect to the server properly without any</w:t>
      </w:r>
      <w:r>
        <w:rPr>
          <w:spacing w:val="-13"/>
          <w:sz w:val="24"/>
        </w:rPr>
        <w:t xml:space="preserve"> </w:t>
      </w:r>
      <w:r>
        <w:rPr>
          <w:sz w:val="24"/>
        </w:rPr>
        <w:t>problems.</w:t>
      </w:r>
    </w:p>
    <w:p w:rsidR="00415B89" w:rsidRDefault="00415B89">
      <w:pPr>
        <w:pStyle w:val="BodyText"/>
        <w:spacing w:before="4"/>
        <w:rPr>
          <w:sz w:val="29"/>
        </w:rPr>
      </w:pPr>
    </w:p>
    <w:p w:rsidR="00415B89" w:rsidRDefault="00FD2E24">
      <w:pPr>
        <w:pStyle w:val="ListParagraph"/>
        <w:numPr>
          <w:ilvl w:val="0"/>
          <w:numId w:val="26"/>
        </w:numPr>
        <w:tabs>
          <w:tab w:val="left" w:pos="1559"/>
          <w:tab w:val="left" w:pos="1560"/>
        </w:tabs>
        <w:spacing w:before="1" w:line="343" w:lineRule="auto"/>
        <w:ind w:right="1320"/>
        <w:rPr>
          <w:sz w:val="24"/>
        </w:rPr>
      </w:pPr>
      <w:r>
        <w:rPr>
          <w:sz w:val="24"/>
        </w:rPr>
        <w:t>The connection establishment between the mobile device and the server should take minimal time.</w:t>
      </w:r>
    </w:p>
    <w:p w:rsidR="00415B89" w:rsidRDefault="00FD2E24">
      <w:pPr>
        <w:pStyle w:val="ListParagraph"/>
        <w:numPr>
          <w:ilvl w:val="0"/>
          <w:numId w:val="26"/>
        </w:numPr>
        <w:tabs>
          <w:tab w:val="left" w:pos="1559"/>
          <w:tab w:val="left" w:pos="1560"/>
        </w:tabs>
        <w:spacing w:before="219"/>
        <w:ind w:hanging="361"/>
        <w:rPr>
          <w:sz w:val="24"/>
        </w:rPr>
      </w:pPr>
      <w:r>
        <w:rPr>
          <w:sz w:val="24"/>
        </w:rPr>
        <w:t>The mobile device should be able receive data from the server</w:t>
      </w:r>
      <w:r>
        <w:rPr>
          <w:spacing w:val="-13"/>
          <w:sz w:val="24"/>
        </w:rPr>
        <w:t xml:space="preserve"> </w:t>
      </w:r>
      <w:r>
        <w:rPr>
          <w:sz w:val="24"/>
        </w:rPr>
        <w:t>uninterruptedly.</w:t>
      </w:r>
    </w:p>
    <w:p w:rsidR="00415B89" w:rsidRDefault="00415B89">
      <w:pPr>
        <w:pStyle w:val="BodyText"/>
        <w:spacing w:before="1"/>
        <w:rPr>
          <w:sz w:val="29"/>
        </w:rPr>
      </w:pPr>
    </w:p>
    <w:p w:rsidR="00415B89" w:rsidRDefault="00FD2E24">
      <w:pPr>
        <w:pStyle w:val="ListParagraph"/>
        <w:numPr>
          <w:ilvl w:val="0"/>
          <w:numId w:val="26"/>
        </w:numPr>
        <w:tabs>
          <w:tab w:val="left" w:pos="1559"/>
          <w:tab w:val="left" w:pos="1560"/>
        </w:tabs>
        <w:ind w:hanging="361"/>
        <w:rPr>
          <w:sz w:val="24"/>
        </w:rPr>
      </w:pPr>
      <w:r>
        <w:rPr>
          <w:sz w:val="24"/>
        </w:rPr>
        <w:t>Information provided by the application should be correct and as per the user’s</w:t>
      </w:r>
      <w:r>
        <w:rPr>
          <w:spacing w:val="-15"/>
          <w:sz w:val="24"/>
        </w:rPr>
        <w:t xml:space="preserve"> </w:t>
      </w:r>
      <w:r>
        <w:rPr>
          <w:sz w:val="24"/>
        </w:rPr>
        <w:t>need.</w:t>
      </w:r>
    </w:p>
    <w:p w:rsidR="00415B89" w:rsidRDefault="00415B89">
      <w:pPr>
        <w:pStyle w:val="BodyText"/>
        <w:spacing w:before="2"/>
        <w:rPr>
          <w:sz w:val="29"/>
        </w:rPr>
      </w:pPr>
    </w:p>
    <w:p w:rsidR="00415B89" w:rsidRDefault="00FD2E24">
      <w:pPr>
        <w:pStyle w:val="BodyText"/>
        <w:ind w:left="839"/>
      </w:pPr>
      <w:r>
        <w:t>Observation</w:t>
      </w:r>
    </w:p>
    <w:p w:rsidR="00415B89" w:rsidRDefault="00415B89">
      <w:pPr>
        <w:pStyle w:val="BodyText"/>
        <w:spacing w:before="7"/>
        <w:rPr>
          <w:sz w:val="29"/>
        </w:rPr>
      </w:pPr>
    </w:p>
    <w:p w:rsidR="00415B89" w:rsidRDefault="00FD2E24">
      <w:pPr>
        <w:pStyle w:val="ListParagraph"/>
        <w:numPr>
          <w:ilvl w:val="0"/>
          <w:numId w:val="26"/>
        </w:numPr>
        <w:tabs>
          <w:tab w:val="left" w:pos="1559"/>
          <w:tab w:val="left" w:pos="1560"/>
        </w:tabs>
        <w:ind w:hanging="361"/>
        <w:rPr>
          <w:sz w:val="24"/>
        </w:rPr>
      </w:pPr>
      <w:r>
        <w:rPr>
          <w:sz w:val="24"/>
        </w:rPr>
        <w:t>Connection can be established easily provided that the server is</w:t>
      </w:r>
      <w:r>
        <w:rPr>
          <w:spacing w:val="-6"/>
          <w:sz w:val="24"/>
        </w:rPr>
        <w:t xml:space="preserve"> </w:t>
      </w:r>
      <w:r>
        <w:rPr>
          <w:sz w:val="24"/>
        </w:rPr>
        <w:t>on.</w:t>
      </w:r>
    </w:p>
    <w:p w:rsidR="00415B89" w:rsidRDefault="00415B89">
      <w:pPr>
        <w:pStyle w:val="BodyText"/>
        <w:spacing w:before="1"/>
        <w:rPr>
          <w:sz w:val="29"/>
        </w:rPr>
      </w:pPr>
    </w:p>
    <w:p w:rsidR="00415B89" w:rsidRDefault="00FD2E24">
      <w:pPr>
        <w:pStyle w:val="ListParagraph"/>
        <w:numPr>
          <w:ilvl w:val="0"/>
          <w:numId w:val="26"/>
        </w:numPr>
        <w:tabs>
          <w:tab w:val="left" w:pos="1559"/>
          <w:tab w:val="left" w:pos="1560"/>
        </w:tabs>
        <w:spacing w:before="1"/>
        <w:ind w:hanging="361"/>
        <w:rPr>
          <w:sz w:val="24"/>
        </w:rPr>
      </w:pPr>
      <w:r>
        <w:rPr>
          <w:sz w:val="24"/>
        </w:rPr>
        <w:t>The connection with the server takes time as it uses Internet</w:t>
      </w:r>
      <w:r>
        <w:rPr>
          <w:spacing w:val="-4"/>
          <w:sz w:val="24"/>
        </w:rPr>
        <w:t xml:space="preserve"> </w:t>
      </w:r>
      <w:r>
        <w:rPr>
          <w:sz w:val="24"/>
        </w:rPr>
        <w:t>connection.</w:t>
      </w:r>
    </w:p>
    <w:p w:rsidR="00415B89" w:rsidRDefault="00415B89">
      <w:pPr>
        <w:pStyle w:val="BodyText"/>
        <w:spacing w:before="3"/>
        <w:rPr>
          <w:sz w:val="29"/>
        </w:rPr>
      </w:pPr>
    </w:p>
    <w:p w:rsidR="00415B89" w:rsidRDefault="00FD2E24">
      <w:pPr>
        <w:pStyle w:val="ListParagraph"/>
        <w:numPr>
          <w:ilvl w:val="0"/>
          <w:numId w:val="26"/>
        </w:numPr>
        <w:tabs>
          <w:tab w:val="left" w:pos="1559"/>
          <w:tab w:val="left" w:pos="1560"/>
        </w:tabs>
        <w:ind w:hanging="361"/>
        <w:rPr>
          <w:sz w:val="24"/>
        </w:rPr>
      </w:pPr>
      <w:r>
        <w:rPr>
          <w:sz w:val="24"/>
        </w:rPr>
        <w:t>Receiving data from the server takes</w:t>
      </w:r>
      <w:r>
        <w:rPr>
          <w:spacing w:val="1"/>
          <w:sz w:val="24"/>
        </w:rPr>
        <w:t xml:space="preserve"> </w:t>
      </w:r>
      <w:r>
        <w:rPr>
          <w:sz w:val="24"/>
        </w:rPr>
        <w:t>time.</w:t>
      </w:r>
    </w:p>
    <w:p w:rsidR="00415B89" w:rsidRDefault="00415B89">
      <w:pPr>
        <w:pStyle w:val="BodyText"/>
        <w:spacing w:before="1"/>
        <w:rPr>
          <w:sz w:val="29"/>
        </w:rPr>
      </w:pPr>
    </w:p>
    <w:p w:rsidR="00415B89" w:rsidRDefault="00FD2E24">
      <w:pPr>
        <w:pStyle w:val="ListParagraph"/>
        <w:numPr>
          <w:ilvl w:val="0"/>
          <w:numId w:val="26"/>
        </w:numPr>
        <w:tabs>
          <w:tab w:val="left" w:pos="1559"/>
          <w:tab w:val="left" w:pos="1560"/>
        </w:tabs>
        <w:spacing w:before="1"/>
        <w:ind w:hanging="361"/>
        <w:rPr>
          <w:sz w:val="24"/>
        </w:rPr>
      </w:pPr>
      <w:r>
        <w:rPr>
          <w:sz w:val="24"/>
        </w:rPr>
        <w:t>Information coming from the database is</w:t>
      </w:r>
      <w:r>
        <w:rPr>
          <w:spacing w:val="1"/>
          <w:sz w:val="24"/>
        </w:rPr>
        <w:t xml:space="preserve"> </w:t>
      </w:r>
      <w:r>
        <w:rPr>
          <w:sz w:val="24"/>
        </w:rPr>
        <w:t>correct.</w:t>
      </w:r>
    </w:p>
    <w:p w:rsidR="00415B89" w:rsidRDefault="00415B89">
      <w:pPr>
        <w:pStyle w:val="BodyText"/>
        <w:spacing w:before="8"/>
        <w:rPr>
          <w:sz w:val="29"/>
        </w:rPr>
      </w:pPr>
    </w:p>
    <w:p w:rsidR="00415B89" w:rsidRDefault="00FD2E24">
      <w:pPr>
        <w:spacing w:before="1"/>
        <w:ind w:left="839"/>
        <w:rPr>
          <w:b/>
          <w:sz w:val="24"/>
        </w:rPr>
      </w:pPr>
      <w:bookmarkStart w:id="74" w:name="Load_/_Stress_Testing_:"/>
      <w:bookmarkEnd w:id="74"/>
      <w:r>
        <w:rPr>
          <w:b/>
          <w:sz w:val="24"/>
        </w:rPr>
        <w:t>Load / Stress Testing :</w:t>
      </w:r>
    </w:p>
    <w:p w:rsidR="00415B89" w:rsidRDefault="00415B89">
      <w:pPr>
        <w:pStyle w:val="BodyText"/>
        <w:rPr>
          <w:b/>
          <w:sz w:val="29"/>
        </w:rPr>
      </w:pPr>
    </w:p>
    <w:p w:rsidR="00415B89" w:rsidRDefault="00FD2E24">
      <w:pPr>
        <w:pStyle w:val="BodyText"/>
        <w:ind w:left="839"/>
      </w:pPr>
      <w:r>
        <w:t>Expected Result</w:t>
      </w:r>
    </w:p>
    <w:p w:rsidR="00415B89" w:rsidRDefault="00415B89">
      <w:pPr>
        <w:pStyle w:val="BodyText"/>
        <w:spacing w:before="5"/>
        <w:rPr>
          <w:sz w:val="29"/>
        </w:rPr>
      </w:pPr>
    </w:p>
    <w:p w:rsidR="00415B89" w:rsidRDefault="00FD2E24">
      <w:pPr>
        <w:pStyle w:val="ListParagraph"/>
        <w:numPr>
          <w:ilvl w:val="0"/>
          <w:numId w:val="26"/>
        </w:numPr>
        <w:tabs>
          <w:tab w:val="left" w:pos="1559"/>
          <w:tab w:val="left" w:pos="1560"/>
        </w:tabs>
        <w:ind w:hanging="361"/>
        <w:rPr>
          <w:sz w:val="24"/>
        </w:rPr>
      </w:pPr>
      <w:r>
        <w:rPr>
          <w:sz w:val="24"/>
        </w:rPr>
        <w:t>Response time should be unaffected irrespective of the no of</w:t>
      </w:r>
      <w:r>
        <w:rPr>
          <w:spacing w:val="-9"/>
          <w:sz w:val="24"/>
        </w:rPr>
        <w:t xml:space="preserve"> </w:t>
      </w:r>
      <w:r>
        <w:rPr>
          <w:sz w:val="24"/>
        </w:rPr>
        <w:t>users.</w:t>
      </w:r>
    </w:p>
    <w:p w:rsidR="00415B89" w:rsidRDefault="00415B89">
      <w:pPr>
        <w:pStyle w:val="BodyText"/>
        <w:spacing w:before="3"/>
        <w:rPr>
          <w:sz w:val="29"/>
        </w:rPr>
      </w:pPr>
    </w:p>
    <w:p w:rsidR="00415B89" w:rsidRDefault="00FD2E24">
      <w:pPr>
        <w:pStyle w:val="ListParagraph"/>
        <w:numPr>
          <w:ilvl w:val="0"/>
          <w:numId w:val="26"/>
        </w:numPr>
        <w:tabs>
          <w:tab w:val="left" w:pos="1559"/>
          <w:tab w:val="left" w:pos="1560"/>
        </w:tabs>
        <w:spacing w:before="1"/>
        <w:ind w:hanging="361"/>
        <w:rPr>
          <w:sz w:val="24"/>
        </w:rPr>
      </w:pPr>
      <w:r>
        <w:rPr>
          <w:sz w:val="24"/>
        </w:rPr>
        <w:t>The introduction of the newer clients should not make the server to work hap</w:t>
      </w:r>
      <w:r>
        <w:rPr>
          <w:spacing w:val="-10"/>
          <w:sz w:val="24"/>
        </w:rPr>
        <w:t xml:space="preserve"> </w:t>
      </w:r>
      <w:r>
        <w:rPr>
          <w:sz w:val="24"/>
        </w:rPr>
        <w:t>hazardously.</w:t>
      </w:r>
    </w:p>
    <w:p w:rsidR="00415B89" w:rsidRDefault="00415B89">
      <w:pPr>
        <w:pStyle w:val="BodyText"/>
        <w:spacing w:before="3"/>
        <w:rPr>
          <w:sz w:val="29"/>
        </w:rPr>
      </w:pPr>
    </w:p>
    <w:p w:rsidR="00415B89" w:rsidRDefault="00FD2E24">
      <w:pPr>
        <w:pStyle w:val="ListParagraph"/>
        <w:numPr>
          <w:ilvl w:val="0"/>
          <w:numId w:val="26"/>
        </w:numPr>
        <w:tabs>
          <w:tab w:val="left" w:pos="1559"/>
          <w:tab w:val="left" w:pos="1560"/>
        </w:tabs>
        <w:spacing w:line="345" w:lineRule="auto"/>
        <w:ind w:right="941"/>
        <w:rPr>
          <w:sz w:val="24"/>
        </w:rPr>
      </w:pPr>
      <w:r>
        <w:rPr>
          <w:sz w:val="24"/>
        </w:rPr>
        <w:t>Continuous use of the server by different clients should not result into the server</w:t>
      </w:r>
      <w:r>
        <w:rPr>
          <w:spacing w:val="-14"/>
          <w:sz w:val="24"/>
        </w:rPr>
        <w:t xml:space="preserve"> </w:t>
      </w:r>
      <w:r>
        <w:rPr>
          <w:sz w:val="24"/>
        </w:rPr>
        <w:t>getting slowed</w:t>
      </w:r>
      <w:r>
        <w:rPr>
          <w:spacing w:val="-3"/>
          <w:sz w:val="24"/>
        </w:rPr>
        <w:t xml:space="preserve"> </w:t>
      </w:r>
      <w:r>
        <w:rPr>
          <w:sz w:val="24"/>
        </w:rPr>
        <w:t>down.</w:t>
      </w:r>
    </w:p>
    <w:p w:rsidR="00415B89" w:rsidRDefault="00415B89">
      <w:pPr>
        <w:spacing w:line="345" w:lineRule="auto"/>
        <w:rPr>
          <w:sz w:val="24"/>
        </w:rPr>
        <w:sectPr w:rsidR="00415B89">
          <w:pgSz w:w="12240" w:h="15840"/>
          <w:pgMar w:top="1140" w:right="440" w:bottom="640" w:left="860" w:header="0" w:footer="444" w:gutter="0"/>
          <w:cols w:space="720"/>
        </w:sectPr>
      </w:pPr>
    </w:p>
    <w:p w:rsidR="00415B89" w:rsidRDefault="00FD2E24">
      <w:pPr>
        <w:pStyle w:val="ListParagraph"/>
        <w:numPr>
          <w:ilvl w:val="0"/>
          <w:numId w:val="26"/>
        </w:numPr>
        <w:tabs>
          <w:tab w:val="left" w:pos="1559"/>
          <w:tab w:val="left" w:pos="1560"/>
        </w:tabs>
        <w:spacing w:before="75"/>
        <w:ind w:hanging="361"/>
        <w:rPr>
          <w:sz w:val="24"/>
        </w:rPr>
      </w:pPr>
      <w:r>
        <w:rPr>
          <w:sz w:val="24"/>
        </w:rPr>
        <w:lastRenderedPageBreak/>
        <w:t>Response time should not be degraded if there is congestion in</w:t>
      </w:r>
      <w:r>
        <w:rPr>
          <w:spacing w:val="-9"/>
          <w:sz w:val="24"/>
        </w:rPr>
        <w:t xml:space="preserve"> </w:t>
      </w:r>
      <w:r>
        <w:rPr>
          <w:sz w:val="24"/>
        </w:rPr>
        <w:t>network.</w:t>
      </w:r>
    </w:p>
    <w:p w:rsidR="00415B89" w:rsidRDefault="00415B89">
      <w:pPr>
        <w:pStyle w:val="BodyText"/>
        <w:spacing w:before="2"/>
        <w:rPr>
          <w:sz w:val="29"/>
        </w:rPr>
      </w:pPr>
    </w:p>
    <w:p w:rsidR="00415B89" w:rsidRDefault="00FD2E24">
      <w:pPr>
        <w:pStyle w:val="BodyText"/>
        <w:ind w:left="839"/>
      </w:pPr>
      <w:r>
        <w:t>Observation</w:t>
      </w:r>
    </w:p>
    <w:p w:rsidR="00415B89" w:rsidRDefault="00415B89">
      <w:pPr>
        <w:pStyle w:val="BodyText"/>
        <w:spacing w:before="3"/>
        <w:rPr>
          <w:sz w:val="29"/>
        </w:rPr>
      </w:pPr>
    </w:p>
    <w:p w:rsidR="00415B89" w:rsidRDefault="00FD2E24">
      <w:pPr>
        <w:pStyle w:val="BodyText"/>
        <w:spacing w:line="360" w:lineRule="auto"/>
        <w:ind w:left="839" w:right="484"/>
      </w:pPr>
      <w:r>
        <w:t>The speed of transmission was fine even when the newer clients were getting added. The response of the server was satisfying even with the introduction of newer client.</w:t>
      </w:r>
    </w:p>
    <w:p w:rsidR="00415B89" w:rsidRDefault="00FD2E24">
      <w:pPr>
        <w:spacing w:before="224" w:line="700" w:lineRule="atLeast"/>
        <w:ind w:left="899" w:right="8114" w:hanging="60"/>
        <w:rPr>
          <w:b/>
          <w:sz w:val="24"/>
        </w:rPr>
      </w:pPr>
      <w:bookmarkStart w:id="75" w:name="Types_of_Testing"/>
      <w:bookmarkEnd w:id="75"/>
      <w:r>
        <w:rPr>
          <w:b/>
          <w:sz w:val="24"/>
        </w:rPr>
        <w:t>Types of Testing</w:t>
      </w:r>
      <w:bookmarkStart w:id="76" w:name="White_Box_Testing"/>
      <w:bookmarkEnd w:id="76"/>
      <w:r>
        <w:rPr>
          <w:b/>
          <w:sz w:val="24"/>
        </w:rPr>
        <w:t xml:space="preserve"> White Box Testing</w:t>
      </w:r>
    </w:p>
    <w:p w:rsidR="00415B89" w:rsidRDefault="00415B89">
      <w:pPr>
        <w:pStyle w:val="BodyText"/>
        <w:spacing w:before="6"/>
        <w:rPr>
          <w:b/>
          <w:sz w:val="29"/>
        </w:rPr>
      </w:pPr>
    </w:p>
    <w:p w:rsidR="00415B89" w:rsidRDefault="00FD2E24">
      <w:pPr>
        <w:pStyle w:val="BodyText"/>
        <w:spacing w:line="360" w:lineRule="auto"/>
        <w:ind w:left="839" w:right="661"/>
        <w:jc w:val="both"/>
      </w:pPr>
      <w:r>
        <w:t>White box testing is performed based on the knowledge of how the system is implemented. White box testing includes analyzing data flow, control flow, information flow, coding practices, and exception and error handling within the system, to test the intended and unintended software behaviour. White box testing can be performed to validate whether code implementation follows intended design, to validate implemented security functionality, and to uncover exploitable vulnerabilities.</w:t>
      </w:r>
    </w:p>
    <w:p w:rsidR="00415B89" w:rsidRDefault="00FD2E24">
      <w:pPr>
        <w:pStyle w:val="BodyText"/>
        <w:spacing w:before="200" w:line="360" w:lineRule="auto"/>
        <w:ind w:left="839" w:right="657"/>
        <w:jc w:val="both"/>
      </w:pPr>
      <w:r>
        <w:t xml:space="preserve">White box testing is used to test areas that cannot be reached from a black box level. White box testing uses an internal perspective of the system to design test cases based on internal structure. </w:t>
      </w:r>
      <w:r>
        <w:rPr>
          <w:spacing w:val="-3"/>
        </w:rPr>
        <w:t xml:space="preserve">It </w:t>
      </w:r>
      <w:r>
        <w:t>requires programming skills to identify all paths through the software. The tester chooses test case inputs to exercise paths through the code and determines the appropriate outputs.</w:t>
      </w:r>
    </w:p>
    <w:p w:rsidR="00415B89" w:rsidRDefault="00FD2E24">
      <w:pPr>
        <w:spacing w:before="204"/>
        <w:ind w:left="839"/>
        <w:jc w:val="both"/>
        <w:rPr>
          <w:b/>
          <w:sz w:val="24"/>
        </w:rPr>
      </w:pPr>
      <w:bookmarkStart w:id="77" w:name="Branch_coverage"/>
      <w:bookmarkEnd w:id="77"/>
      <w:r>
        <w:rPr>
          <w:b/>
          <w:sz w:val="24"/>
        </w:rPr>
        <w:t>Branch coverage</w:t>
      </w:r>
    </w:p>
    <w:p w:rsidR="00415B89" w:rsidRDefault="00415B89">
      <w:pPr>
        <w:pStyle w:val="BodyText"/>
        <w:rPr>
          <w:b/>
          <w:sz w:val="29"/>
        </w:rPr>
      </w:pPr>
    </w:p>
    <w:p w:rsidR="00415B89" w:rsidRDefault="00FD2E24">
      <w:pPr>
        <w:pStyle w:val="BodyText"/>
        <w:spacing w:line="360" w:lineRule="auto"/>
        <w:ind w:left="839" w:right="657"/>
        <w:jc w:val="both"/>
      </w:pPr>
      <w:r>
        <w:t>Branch coverage exclusively considers the logical value of the result of a condition (true or false). ‘Social Networking App’ contains many conditions which has effect on overall working of the application. Selection of date range, category has overall effect on expense. Such cases are tested in branch coverage.</w:t>
      </w:r>
    </w:p>
    <w:p w:rsidR="00415B89" w:rsidRDefault="00FD2E24">
      <w:pPr>
        <w:spacing w:before="203"/>
        <w:ind w:left="839"/>
        <w:jc w:val="both"/>
        <w:rPr>
          <w:b/>
          <w:sz w:val="24"/>
        </w:rPr>
      </w:pPr>
      <w:bookmarkStart w:id="78" w:name="Path_coverage"/>
      <w:bookmarkEnd w:id="78"/>
      <w:r>
        <w:rPr>
          <w:b/>
          <w:sz w:val="24"/>
        </w:rPr>
        <w:t>Path coverage</w:t>
      </w:r>
    </w:p>
    <w:p w:rsidR="00415B89" w:rsidRDefault="00415B89">
      <w:pPr>
        <w:pStyle w:val="BodyText"/>
        <w:spacing w:before="2"/>
        <w:rPr>
          <w:b/>
          <w:sz w:val="29"/>
        </w:rPr>
      </w:pPr>
    </w:p>
    <w:p w:rsidR="00415B89" w:rsidRDefault="00FD2E24">
      <w:pPr>
        <w:pStyle w:val="BodyText"/>
        <w:spacing w:line="360" w:lineRule="auto"/>
        <w:ind w:left="839" w:right="659"/>
        <w:jc w:val="both"/>
      </w:pPr>
      <w:r>
        <w:t>Path</w:t>
      </w:r>
      <w:r>
        <w:rPr>
          <w:spacing w:val="-6"/>
        </w:rPr>
        <w:t xml:space="preserve"> </w:t>
      </w:r>
      <w:r>
        <w:t>coverage</w:t>
      </w:r>
      <w:r>
        <w:rPr>
          <w:spacing w:val="-7"/>
        </w:rPr>
        <w:t xml:space="preserve"> </w:t>
      </w:r>
      <w:r>
        <w:t>requires</w:t>
      </w:r>
      <w:r>
        <w:rPr>
          <w:spacing w:val="-4"/>
        </w:rPr>
        <w:t xml:space="preserve"> </w:t>
      </w:r>
      <w:r>
        <w:t>the</w:t>
      </w:r>
      <w:r>
        <w:rPr>
          <w:spacing w:val="-7"/>
        </w:rPr>
        <w:t xml:space="preserve"> </w:t>
      </w:r>
      <w:r>
        <w:t>execution</w:t>
      </w:r>
      <w:r>
        <w:rPr>
          <w:spacing w:val="-6"/>
        </w:rPr>
        <w:t xml:space="preserve"> </w:t>
      </w:r>
      <w:r>
        <w:t>of</w:t>
      </w:r>
      <w:r>
        <w:rPr>
          <w:spacing w:val="-5"/>
        </w:rPr>
        <w:t xml:space="preserve"> </w:t>
      </w:r>
      <w:r>
        <w:t>all</w:t>
      </w:r>
      <w:r>
        <w:rPr>
          <w:spacing w:val="-6"/>
        </w:rPr>
        <w:t xml:space="preserve"> </w:t>
      </w:r>
      <w:r>
        <w:t>different</w:t>
      </w:r>
      <w:r>
        <w:rPr>
          <w:spacing w:val="-6"/>
        </w:rPr>
        <w:t xml:space="preserve"> </w:t>
      </w:r>
      <w:r>
        <w:t>paths</w:t>
      </w:r>
      <w:r>
        <w:rPr>
          <w:spacing w:val="-6"/>
        </w:rPr>
        <w:t xml:space="preserve"> </w:t>
      </w:r>
      <w:r>
        <w:t>through</w:t>
      </w:r>
      <w:r>
        <w:rPr>
          <w:spacing w:val="-6"/>
        </w:rPr>
        <w:t xml:space="preserve"> </w:t>
      </w:r>
      <w:r>
        <w:t>the</w:t>
      </w:r>
      <w:r>
        <w:rPr>
          <w:spacing w:val="-7"/>
        </w:rPr>
        <w:t xml:space="preserve"> </w:t>
      </w:r>
      <w:r>
        <w:t>test</w:t>
      </w:r>
      <w:r>
        <w:rPr>
          <w:spacing w:val="-4"/>
        </w:rPr>
        <w:t xml:space="preserve"> </w:t>
      </w:r>
      <w:r>
        <w:t>object.</w:t>
      </w:r>
      <w:r>
        <w:rPr>
          <w:spacing w:val="-5"/>
        </w:rPr>
        <w:t xml:space="preserve"> </w:t>
      </w:r>
      <w:r>
        <w:t>This</w:t>
      </w:r>
      <w:r>
        <w:rPr>
          <w:spacing w:val="-6"/>
        </w:rPr>
        <w:t xml:space="preserve"> </w:t>
      </w:r>
      <w:r>
        <w:t>is</w:t>
      </w:r>
      <w:r>
        <w:rPr>
          <w:spacing w:val="-6"/>
        </w:rPr>
        <w:t xml:space="preserve"> </w:t>
      </w:r>
      <w:r>
        <w:t>important with</w:t>
      </w:r>
      <w:r>
        <w:rPr>
          <w:spacing w:val="-7"/>
        </w:rPr>
        <w:t xml:space="preserve"> </w:t>
      </w:r>
      <w:r>
        <w:t>respect</w:t>
      </w:r>
      <w:r>
        <w:rPr>
          <w:spacing w:val="-6"/>
        </w:rPr>
        <w:t xml:space="preserve"> </w:t>
      </w:r>
      <w:r>
        <w:t>to</w:t>
      </w:r>
      <w:r>
        <w:rPr>
          <w:spacing w:val="-6"/>
        </w:rPr>
        <w:t xml:space="preserve"> </w:t>
      </w:r>
      <w:r>
        <w:t>mobile</w:t>
      </w:r>
      <w:r>
        <w:rPr>
          <w:spacing w:val="-7"/>
        </w:rPr>
        <w:t xml:space="preserve"> </w:t>
      </w:r>
      <w:r>
        <w:t>application.</w:t>
      </w:r>
      <w:r>
        <w:rPr>
          <w:spacing w:val="-6"/>
        </w:rPr>
        <w:t xml:space="preserve"> </w:t>
      </w:r>
      <w:r>
        <w:t>Application</w:t>
      </w:r>
      <w:r>
        <w:rPr>
          <w:spacing w:val="-6"/>
        </w:rPr>
        <w:t xml:space="preserve"> </w:t>
      </w:r>
      <w:r>
        <w:t>should</w:t>
      </w:r>
      <w:r>
        <w:rPr>
          <w:spacing w:val="-6"/>
        </w:rPr>
        <w:t xml:space="preserve"> </w:t>
      </w:r>
      <w:r>
        <w:t>execute</w:t>
      </w:r>
      <w:r>
        <w:rPr>
          <w:spacing w:val="-7"/>
        </w:rPr>
        <w:t xml:space="preserve"> </w:t>
      </w:r>
      <w:r>
        <w:t>all</w:t>
      </w:r>
      <w:r>
        <w:rPr>
          <w:spacing w:val="-6"/>
        </w:rPr>
        <w:t xml:space="preserve"> </w:t>
      </w:r>
      <w:r>
        <w:t>the</w:t>
      </w:r>
      <w:r>
        <w:rPr>
          <w:spacing w:val="-7"/>
        </w:rPr>
        <w:t xml:space="preserve"> </w:t>
      </w:r>
      <w:r>
        <w:t>paths</w:t>
      </w:r>
      <w:r>
        <w:rPr>
          <w:spacing w:val="-6"/>
        </w:rPr>
        <w:t xml:space="preserve"> </w:t>
      </w:r>
      <w:r>
        <w:t>and</w:t>
      </w:r>
      <w:r>
        <w:rPr>
          <w:spacing w:val="-6"/>
        </w:rPr>
        <w:t xml:space="preserve"> </w:t>
      </w:r>
      <w:r>
        <w:t>should</w:t>
      </w:r>
      <w:r>
        <w:rPr>
          <w:spacing w:val="-6"/>
        </w:rPr>
        <w:t xml:space="preserve"> </w:t>
      </w:r>
      <w:r>
        <w:t>not</w:t>
      </w:r>
      <w:r>
        <w:rPr>
          <w:spacing w:val="-6"/>
        </w:rPr>
        <w:t xml:space="preserve"> </w:t>
      </w:r>
      <w:r>
        <w:t>crash</w:t>
      </w:r>
      <w:r>
        <w:rPr>
          <w:spacing w:val="-6"/>
        </w:rPr>
        <w:t xml:space="preserve"> </w:t>
      </w:r>
      <w:r>
        <w:t>in between.</w:t>
      </w:r>
    </w:p>
    <w:p w:rsidR="00415B89" w:rsidRDefault="00415B89">
      <w:pPr>
        <w:spacing w:line="360" w:lineRule="auto"/>
        <w:jc w:val="both"/>
        <w:sectPr w:rsidR="00415B89">
          <w:pgSz w:w="12240" w:h="15840"/>
          <w:pgMar w:top="1140" w:right="440" w:bottom="640" w:left="860" w:header="0" w:footer="444" w:gutter="0"/>
          <w:cols w:space="720"/>
        </w:sectPr>
      </w:pPr>
    </w:p>
    <w:p w:rsidR="00415B89" w:rsidRDefault="00FD2E24">
      <w:pPr>
        <w:spacing w:before="78"/>
        <w:ind w:left="839"/>
        <w:jc w:val="both"/>
        <w:rPr>
          <w:b/>
          <w:sz w:val="24"/>
        </w:rPr>
      </w:pPr>
      <w:bookmarkStart w:id="79" w:name="Black_Box_Testing"/>
      <w:bookmarkEnd w:id="79"/>
      <w:r>
        <w:rPr>
          <w:b/>
          <w:sz w:val="24"/>
        </w:rPr>
        <w:lastRenderedPageBreak/>
        <w:t>Black Box Testing</w:t>
      </w:r>
    </w:p>
    <w:p w:rsidR="00415B89" w:rsidRDefault="00415B89">
      <w:pPr>
        <w:pStyle w:val="BodyText"/>
        <w:spacing w:before="3"/>
        <w:rPr>
          <w:b/>
          <w:sz w:val="29"/>
        </w:rPr>
      </w:pPr>
    </w:p>
    <w:p w:rsidR="00415B89" w:rsidRDefault="00FD2E24">
      <w:pPr>
        <w:pStyle w:val="BodyText"/>
        <w:spacing w:line="360" w:lineRule="auto"/>
        <w:ind w:left="839" w:right="662"/>
        <w:jc w:val="both"/>
      </w:pPr>
      <w:r>
        <w:t>Black-box testing is a method of software testing that tests the functionality of an application as opposed</w:t>
      </w:r>
      <w:r>
        <w:rPr>
          <w:spacing w:val="-11"/>
        </w:rPr>
        <w:t xml:space="preserve"> </w:t>
      </w:r>
      <w:r>
        <w:t>to</w:t>
      </w:r>
      <w:r>
        <w:rPr>
          <w:spacing w:val="-9"/>
        </w:rPr>
        <w:t xml:space="preserve"> </w:t>
      </w:r>
      <w:r>
        <w:t>its</w:t>
      </w:r>
      <w:r>
        <w:rPr>
          <w:spacing w:val="-12"/>
        </w:rPr>
        <w:t xml:space="preserve"> </w:t>
      </w:r>
      <w:r>
        <w:t>internal</w:t>
      </w:r>
      <w:r>
        <w:rPr>
          <w:spacing w:val="-9"/>
        </w:rPr>
        <w:t xml:space="preserve"> </w:t>
      </w:r>
      <w:r>
        <w:t>structures</w:t>
      </w:r>
      <w:r>
        <w:rPr>
          <w:spacing w:val="-9"/>
        </w:rPr>
        <w:t xml:space="preserve"> </w:t>
      </w:r>
      <w:r>
        <w:t>or</w:t>
      </w:r>
      <w:r>
        <w:rPr>
          <w:spacing w:val="-10"/>
        </w:rPr>
        <w:t xml:space="preserve"> </w:t>
      </w:r>
      <w:r>
        <w:t>workings.</w:t>
      </w:r>
      <w:r>
        <w:rPr>
          <w:spacing w:val="-9"/>
        </w:rPr>
        <w:t xml:space="preserve"> </w:t>
      </w:r>
      <w:r>
        <w:t>Specific</w:t>
      </w:r>
      <w:r>
        <w:rPr>
          <w:spacing w:val="-10"/>
        </w:rPr>
        <w:t xml:space="preserve"> </w:t>
      </w:r>
      <w:r>
        <w:t>knowledge</w:t>
      </w:r>
      <w:r>
        <w:rPr>
          <w:spacing w:val="-11"/>
        </w:rPr>
        <w:t xml:space="preserve"> </w:t>
      </w:r>
      <w:r>
        <w:t>of</w:t>
      </w:r>
      <w:r>
        <w:rPr>
          <w:spacing w:val="-10"/>
        </w:rPr>
        <w:t xml:space="preserve"> </w:t>
      </w:r>
      <w:r>
        <w:t>the</w:t>
      </w:r>
      <w:r>
        <w:rPr>
          <w:spacing w:val="-10"/>
        </w:rPr>
        <w:t xml:space="preserve"> </w:t>
      </w:r>
      <w:r>
        <w:t>application's</w:t>
      </w:r>
      <w:r>
        <w:rPr>
          <w:spacing w:val="-9"/>
        </w:rPr>
        <w:t xml:space="preserve"> </w:t>
      </w:r>
      <w:r>
        <w:t>code/internal structure and programming knowledge in general is not</w:t>
      </w:r>
      <w:r>
        <w:rPr>
          <w:spacing w:val="-4"/>
        </w:rPr>
        <w:t xml:space="preserve"> </w:t>
      </w:r>
      <w:r>
        <w:t>required.</w:t>
      </w:r>
    </w:p>
    <w:p w:rsidR="00415B89" w:rsidRDefault="00FD2E24">
      <w:pPr>
        <w:pStyle w:val="BodyText"/>
        <w:spacing w:before="196" w:line="295" w:lineRule="auto"/>
        <w:ind w:left="839" w:right="662"/>
        <w:jc w:val="both"/>
      </w:pPr>
      <w:r>
        <w:t>Test cases are built around specifications and requirements, i.e. what the application is supposed to</w:t>
      </w:r>
      <w:r>
        <w:rPr>
          <w:spacing w:val="34"/>
        </w:rPr>
        <w:t xml:space="preserve"> </w:t>
      </w:r>
      <w:r>
        <w:t>do.</w:t>
      </w:r>
      <w:r>
        <w:rPr>
          <w:spacing w:val="30"/>
        </w:rPr>
        <w:t xml:space="preserve"> </w:t>
      </w:r>
      <w:r>
        <w:rPr>
          <w:spacing w:val="-3"/>
        </w:rPr>
        <w:t>It</w:t>
      </w:r>
      <w:r>
        <w:rPr>
          <w:spacing w:val="35"/>
        </w:rPr>
        <w:t xml:space="preserve"> </w:t>
      </w:r>
      <w:r>
        <w:t>uses</w:t>
      </w:r>
      <w:r>
        <w:rPr>
          <w:spacing w:val="35"/>
        </w:rPr>
        <w:t xml:space="preserve"> </w:t>
      </w:r>
      <w:r>
        <w:t>external</w:t>
      </w:r>
      <w:r>
        <w:rPr>
          <w:spacing w:val="35"/>
        </w:rPr>
        <w:t xml:space="preserve"> </w:t>
      </w:r>
      <w:r>
        <w:t>descriptions</w:t>
      </w:r>
      <w:r>
        <w:rPr>
          <w:spacing w:val="35"/>
        </w:rPr>
        <w:t xml:space="preserve"> </w:t>
      </w:r>
      <w:r>
        <w:t>of</w:t>
      </w:r>
      <w:r>
        <w:rPr>
          <w:spacing w:val="34"/>
        </w:rPr>
        <w:t xml:space="preserve"> </w:t>
      </w:r>
      <w:r>
        <w:t>the</w:t>
      </w:r>
      <w:r>
        <w:rPr>
          <w:spacing w:val="34"/>
        </w:rPr>
        <w:t xml:space="preserve"> </w:t>
      </w:r>
      <w:r>
        <w:t>software,</w:t>
      </w:r>
      <w:r>
        <w:rPr>
          <w:spacing w:val="34"/>
        </w:rPr>
        <w:t xml:space="preserve"> </w:t>
      </w:r>
      <w:r>
        <w:t>including</w:t>
      </w:r>
      <w:r>
        <w:rPr>
          <w:spacing w:val="32"/>
        </w:rPr>
        <w:t xml:space="preserve"> </w:t>
      </w:r>
      <w:r>
        <w:t>specifications,</w:t>
      </w:r>
      <w:r>
        <w:rPr>
          <w:spacing w:val="34"/>
        </w:rPr>
        <w:t xml:space="preserve"> </w:t>
      </w:r>
      <w:r>
        <w:t>requirements,</w:t>
      </w:r>
      <w:r>
        <w:rPr>
          <w:spacing w:val="35"/>
        </w:rPr>
        <w:t xml:space="preserve"> </w:t>
      </w:r>
      <w:r>
        <w:t>and</w:t>
      </w:r>
    </w:p>
    <w:p w:rsidR="00415B89" w:rsidRDefault="00FD2E24">
      <w:pPr>
        <w:pStyle w:val="BodyText"/>
        <w:spacing w:before="72" w:line="360" w:lineRule="auto"/>
        <w:ind w:left="839" w:right="657"/>
        <w:jc w:val="both"/>
      </w:pPr>
      <w:r>
        <w:t>designs to derive test cases. These tests can be functional or non-functional, though usually functional. The test designer selects valid and invalid inputs and determines the correct output. There is no knowledge of the test object's internal structure. This method of test can be applied to all levels of software testing: unit, integration, functional, system and acceptance.</w:t>
      </w:r>
    </w:p>
    <w:p w:rsidR="00415B89" w:rsidRDefault="00FD2E24">
      <w:pPr>
        <w:pStyle w:val="BodyText"/>
        <w:spacing w:before="200"/>
        <w:ind w:left="839"/>
        <w:jc w:val="both"/>
      </w:pPr>
      <w:r>
        <w:t>Black-Box testing helps to find errors such as-</w:t>
      </w:r>
    </w:p>
    <w:p w:rsidR="00415B89" w:rsidRDefault="00415B89">
      <w:pPr>
        <w:pStyle w:val="BodyText"/>
        <w:spacing w:before="2"/>
        <w:rPr>
          <w:sz w:val="29"/>
        </w:rPr>
      </w:pPr>
    </w:p>
    <w:p w:rsidR="00415B89" w:rsidRDefault="00FD2E24">
      <w:pPr>
        <w:pStyle w:val="ListParagraph"/>
        <w:numPr>
          <w:ilvl w:val="1"/>
          <w:numId w:val="21"/>
        </w:numPr>
        <w:tabs>
          <w:tab w:val="left" w:pos="1259"/>
          <w:tab w:val="left" w:pos="1260"/>
        </w:tabs>
        <w:ind w:hanging="421"/>
        <w:rPr>
          <w:sz w:val="24"/>
        </w:rPr>
      </w:pPr>
      <w:r>
        <w:rPr>
          <w:sz w:val="24"/>
        </w:rPr>
        <w:t>Incorrect or missing</w:t>
      </w:r>
      <w:r>
        <w:rPr>
          <w:spacing w:val="-5"/>
          <w:sz w:val="24"/>
        </w:rPr>
        <w:t xml:space="preserve"> </w:t>
      </w:r>
      <w:r>
        <w:rPr>
          <w:sz w:val="24"/>
        </w:rPr>
        <w:t>functions</w:t>
      </w:r>
    </w:p>
    <w:p w:rsidR="00415B89" w:rsidRDefault="00FD2E24">
      <w:pPr>
        <w:pStyle w:val="ListParagraph"/>
        <w:numPr>
          <w:ilvl w:val="1"/>
          <w:numId w:val="21"/>
        </w:numPr>
        <w:tabs>
          <w:tab w:val="left" w:pos="1259"/>
          <w:tab w:val="left" w:pos="1260"/>
        </w:tabs>
        <w:spacing w:before="157"/>
        <w:ind w:hanging="421"/>
        <w:rPr>
          <w:sz w:val="24"/>
        </w:rPr>
      </w:pPr>
      <w:r>
        <w:rPr>
          <w:sz w:val="24"/>
        </w:rPr>
        <w:t>Interface errors</w:t>
      </w:r>
    </w:p>
    <w:p w:rsidR="00415B89" w:rsidRDefault="00FD2E24">
      <w:pPr>
        <w:pStyle w:val="ListParagraph"/>
        <w:numPr>
          <w:ilvl w:val="1"/>
          <w:numId w:val="21"/>
        </w:numPr>
        <w:tabs>
          <w:tab w:val="left" w:pos="1259"/>
          <w:tab w:val="left" w:pos="1260"/>
        </w:tabs>
        <w:spacing w:before="153"/>
        <w:ind w:hanging="421"/>
        <w:rPr>
          <w:sz w:val="24"/>
        </w:rPr>
      </w:pPr>
      <w:r>
        <w:rPr>
          <w:sz w:val="24"/>
        </w:rPr>
        <w:t>Errors in data</w:t>
      </w:r>
      <w:r>
        <w:rPr>
          <w:spacing w:val="-1"/>
          <w:sz w:val="24"/>
        </w:rPr>
        <w:t xml:space="preserve"> </w:t>
      </w:r>
      <w:r>
        <w:rPr>
          <w:sz w:val="24"/>
        </w:rPr>
        <w:t>structures</w:t>
      </w:r>
    </w:p>
    <w:p w:rsidR="00415B89" w:rsidRDefault="00FD2E24">
      <w:pPr>
        <w:spacing w:before="142"/>
        <w:ind w:left="839"/>
        <w:jc w:val="both"/>
        <w:rPr>
          <w:b/>
          <w:sz w:val="24"/>
        </w:rPr>
      </w:pPr>
      <w:bookmarkStart w:id="80" w:name="Equivalence_class_partitioning"/>
      <w:bookmarkEnd w:id="80"/>
      <w:r>
        <w:rPr>
          <w:b/>
          <w:sz w:val="24"/>
        </w:rPr>
        <w:t>Equivalence class partitioning</w:t>
      </w:r>
    </w:p>
    <w:p w:rsidR="00415B89" w:rsidRDefault="00415B89">
      <w:pPr>
        <w:pStyle w:val="BodyText"/>
        <w:rPr>
          <w:b/>
          <w:sz w:val="29"/>
        </w:rPr>
      </w:pPr>
    </w:p>
    <w:p w:rsidR="00415B89" w:rsidRDefault="00FD2E24">
      <w:pPr>
        <w:pStyle w:val="BodyText"/>
        <w:spacing w:line="360" w:lineRule="auto"/>
        <w:ind w:left="839" w:right="663"/>
        <w:jc w:val="both"/>
      </w:pPr>
      <w:r>
        <w:t>Test case for input fields such as username, password, etc. are prepared and tested. Equivalence class partitioning helps to reduce total time in testing by dividing valid and invalid test cases.</w:t>
      </w:r>
    </w:p>
    <w:p w:rsidR="00415B89" w:rsidRDefault="00FD2E24">
      <w:pPr>
        <w:spacing w:before="204"/>
        <w:ind w:left="839"/>
        <w:jc w:val="both"/>
        <w:rPr>
          <w:b/>
          <w:sz w:val="24"/>
        </w:rPr>
      </w:pPr>
      <w:bookmarkStart w:id="81" w:name="Boundary_value_analysis"/>
      <w:bookmarkEnd w:id="81"/>
      <w:r>
        <w:rPr>
          <w:b/>
          <w:sz w:val="24"/>
        </w:rPr>
        <w:t>Boundary value analysis</w:t>
      </w:r>
    </w:p>
    <w:p w:rsidR="00415B89" w:rsidRDefault="00415B89">
      <w:pPr>
        <w:pStyle w:val="BodyText"/>
        <w:spacing w:before="3"/>
        <w:rPr>
          <w:b/>
          <w:sz w:val="29"/>
        </w:rPr>
      </w:pPr>
    </w:p>
    <w:p w:rsidR="00415B89" w:rsidRDefault="00FD2E24">
      <w:pPr>
        <w:pStyle w:val="BodyText"/>
        <w:spacing w:line="360" w:lineRule="auto"/>
        <w:ind w:left="839" w:right="667"/>
        <w:jc w:val="both"/>
      </w:pPr>
      <w:r>
        <w:t>Faults</w:t>
      </w:r>
      <w:r>
        <w:rPr>
          <w:spacing w:val="-8"/>
        </w:rPr>
        <w:t xml:space="preserve"> </w:t>
      </w:r>
      <w:r>
        <w:t>often</w:t>
      </w:r>
      <w:r>
        <w:rPr>
          <w:spacing w:val="-6"/>
        </w:rPr>
        <w:t xml:space="preserve"> </w:t>
      </w:r>
      <w:r>
        <w:t>occur</w:t>
      </w:r>
      <w:r>
        <w:rPr>
          <w:spacing w:val="-7"/>
        </w:rPr>
        <w:t xml:space="preserve"> </w:t>
      </w:r>
      <w:r>
        <w:t>at</w:t>
      </w:r>
      <w:r>
        <w:rPr>
          <w:spacing w:val="-7"/>
        </w:rPr>
        <w:t xml:space="preserve"> </w:t>
      </w:r>
      <w:r>
        <w:t>the</w:t>
      </w:r>
      <w:r>
        <w:rPr>
          <w:spacing w:val="-7"/>
        </w:rPr>
        <w:t xml:space="preserve"> </w:t>
      </w:r>
      <w:r>
        <w:t>boundary</w:t>
      </w:r>
      <w:r>
        <w:rPr>
          <w:spacing w:val="-12"/>
        </w:rPr>
        <w:t xml:space="preserve"> </w:t>
      </w:r>
      <w:r>
        <w:t>of</w:t>
      </w:r>
      <w:r>
        <w:rPr>
          <w:spacing w:val="-7"/>
        </w:rPr>
        <w:t xml:space="preserve"> </w:t>
      </w:r>
      <w:r>
        <w:t>equivalence</w:t>
      </w:r>
      <w:r>
        <w:rPr>
          <w:spacing w:val="-4"/>
        </w:rPr>
        <w:t xml:space="preserve"> </w:t>
      </w:r>
      <w:r>
        <w:t>classes,</w:t>
      </w:r>
      <w:r>
        <w:rPr>
          <w:spacing w:val="-7"/>
        </w:rPr>
        <w:t xml:space="preserve"> </w:t>
      </w:r>
      <w:r>
        <w:t>because</w:t>
      </w:r>
      <w:r>
        <w:rPr>
          <w:spacing w:val="-10"/>
        </w:rPr>
        <w:t xml:space="preserve"> </w:t>
      </w:r>
      <w:r>
        <w:t>boundaries</w:t>
      </w:r>
      <w:r>
        <w:rPr>
          <w:spacing w:val="-7"/>
        </w:rPr>
        <w:t xml:space="preserve"> </w:t>
      </w:r>
      <w:r>
        <w:t>are</w:t>
      </w:r>
      <w:r>
        <w:rPr>
          <w:spacing w:val="-10"/>
        </w:rPr>
        <w:t xml:space="preserve"> </w:t>
      </w:r>
      <w:r>
        <w:t>not</w:t>
      </w:r>
      <w:r>
        <w:rPr>
          <w:spacing w:val="-7"/>
        </w:rPr>
        <w:t xml:space="preserve"> </w:t>
      </w:r>
      <w:r>
        <w:t>often</w:t>
      </w:r>
      <w:r>
        <w:rPr>
          <w:spacing w:val="-9"/>
        </w:rPr>
        <w:t xml:space="preserve"> </w:t>
      </w:r>
      <w:r>
        <w:t>defined clearly or misunderstood by programmers. Application having range fields such as date ranges</w:t>
      </w:r>
      <w:r>
        <w:rPr>
          <w:spacing w:val="-20"/>
        </w:rPr>
        <w:t xml:space="preserve"> </w:t>
      </w:r>
      <w:r>
        <w:t>are tested using this</w:t>
      </w:r>
      <w:r>
        <w:rPr>
          <w:spacing w:val="-4"/>
        </w:rPr>
        <w:t xml:space="preserve"> </w:t>
      </w:r>
      <w:r>
        <w:t>technique.</w:t>
      </w:r>
    </w:p>
    <w:p w:rsidR="00415B89" w:rsidRDefault="00FD2E24">
      <w:pPr>
        <w:spacing w:before="206"/>
        <w:ind w:left="839"/>
        <w:jc w:val="both"/>
        <w:rPr>
          <w:b/>
          <w:sz w:val="24"/>
        </w:rPr>
      </w:pPr>
      <w:bookmarkStart w:id="82" w:name="State_transition_testing"/>
      <w:bookmarkEnd w:id="82"/>
      <w:r>
        <w:rPr>
          <w:b/>
          <w:sz w:val="24"/>
        </w:rPr>
        <w:t>State transition testing</w:t>
      </w:r>
    </w:p>
    <w:p w:rsidR="00415B89" w:rsidRDefault="00415B89">
      <w:pPr>
        <w:pStyle w:val="BodyText"/>
        <w:spacing w:before="9"/>
        <w:rPr>
          <w:b/>
          <w:sz w:val="28"/>
        </w:rPr>
      </w:pPr>
    </w:p>
    <w:p w:rsidR="00415B89" w:rsidRDefault="00FD2E24">
      <w:pPr>
        <w:pStyle w:val="BodyText"/>
        <w:spacing w:line="360" w:lineRule="auto"/>
        <w:ind w:left="839" w:right="663"/>
        <w:jc w:val="both"/>
      </w:pPr>
      <w:r>
        <w:t>In many cases, not only current input, but also the history of execution or events or inputs, influences the outputs. Application has many fields such as date, category which has different effects on overall application. Minor change in each of them triggers changes in lot of input methods. These fields are tested under state transition testing.</w:t>
      </w:r>
    </w:p>
    <w:p w:rsidR="00415B89" w:rsidRDefault="00415B89">
      <w:pPr>
        <w:spacing w:line="360" w:lineRule="auto"/>
        <w:jc w:val="both"/>
        <w:sectPr w:rsidR="00415B89">
          <w:pgSz w:w="12240" w:h="15840"/>
          <w:pgMar w:top="1140" w:right="440" w:bottom="640" w:left="860" w:header="0" w:footer="444" w:gutter="0"/>
          <w:cols w:space="720"/>
        </w:sectPr>
      </w:pPr>
    </w:p>
    <w:p w:rsidR="00415B89" w:rsidRDefault="00FD2E24">
      <w:pPr>
        <w:pStyle w:val="Heading7"/>
        <w:numPr>
          <w:ilvl w:val="1"/>
          <w:numId w:val="25"/>
        </w:numPr>
        <w:tabs>
          <w:tab w:val="left" w:pos="1260"/>
        </w:tabs>
        <w:ind w:hanging="421"/>
      </w:pPr>
      <w:bookmarkStart w:id="83" w:name="5.2_Maintenance"/>
      <w:bookmarkStart w:id="84" w:name="_TOC_250000"/>
      <w:bookmarkEnd w:id="83"/>
      <w:r>
        <w:lastRenderedPageBreak/>
        <w:t>M</w:t>
      </w:r>
      <w:bookmarkEnd w:id="84"/>
      <w:r>
        <w:t>aintenance</w:t>
      </w:r>
    </w:p>
    <w:p w:rsidR="00415B89" w:rsidRDefault="00415B89">
      <w:pPr>
        <w:pStyle w:val="BodyText"/>
        <w:spacing w:before="4"/>
        <w:rPr>
          <w:b/>
          <w:sz w:val="31"/>
        </w:rPr>
      </w:pPr>
    </w:p>
    <w:p w:rsidR="00415B89" w:rsidRDefault="00FD2E24">
      <w:pPr>
        <w:pStyle w:val="BodyText"/>
        <w:spacing w:before="1" w:line="360" w:lineRule="auto"/>
        <w:ind w:left="839" w:right="661"/>
        <w:jc w:val="both"/>
      </w:pPr>
      <w:r>
        <w:t xml:space="preserve">Maintenance is an enigma of the system development. </w:t>
      </w:r>
      <w:r>
        <w:rPr>
          <w:spacing w:val="-3"/>
        </w:rPr>
        <w:t xml:space="preserve">It </w:t>
      </w:r>
      <w:r>
        <w:t>holds the software industry captive. Analysts spend more time in maintaining programs than coding them. Software maintenance denotes</w:t>
      </w:r>
      <w:r>
        <w:rPr>
          <w:spacing w:val="-7"/>
        </w:rPr>
        <w:t xml:space="preserve"> </w:t>
      </w:r>
      <w:r>
        <w:t>any</w:t>
      </w:r>
      <w:r>
        <w:rPr>
          <w:spacing w:val="-11"/>
        </w:rPr>
        <w:t xml:space="preserve"> </w:t>
      </w:r>
      <w:r>
        <w:t>changes</w:t>
      </w:r>
      <w:r>
        <w:rPr>
          <w:spacing w:val="-6"/>
        </w:rPr>
        <w:t xml:space="preserve"> </w:t>
      </w:r>
      <w:r>
        <w:t>made</w:t>
      </w:r>
      <w:r>
        <w:rPr>
          <w:spacing w:val="-7"/>
        </w:rPr>
        <w:t xml:space="preserve"> </w:t>
      </w:r>
      <w:r>
        <w:t>to</w:t>
      </w:r>
      <w:r>
        <w:rPr>
          <w:spacing w:val="-6"/>
        </w:rPr>
        <w:t xml:space="preserve"> </w:t>
      </w:r>
      <w:r>
        <w:t>the</w:t>
      </w:r>
      <w:r>
        <w:rPr>
          <w:spacing w:val="-7"/>
        </w:rPr>
        <w:t xml:space="preserve"> </w:t>
      </w:r>
      <w:r>
        <w:t>software</w:t>
      </w:r>
      <w:r>
        <w:rPr>
          <w:spacing w:val="-6"/>
        </w:rPr>
        <w:t xml:space="preserve"> </w:t>
      </w:r>
      <w:r>
        <w:t>product</w:t>
      </w:r>
      <w:r>
        <w:rPr>
          <w:spacing w:val="-3"/>
        </w:rPr>
        <w:t xml:space="preserve"> </w:t>
      </w:r>
      <w:r>
        <w:t>after</w:t>
      </w:r>
      <w:r>
        <w:rPr>
          <w:spacing w:val="-7"/>
        </w:rPr>
        <w:t xml:space="preserve"> </w:t>
      </w:r>
      <w:r>
        <w:t>it</w:t>
      </w:r>
      <w:r>
        <w:rPr>
          <w:spacing w:val="-5"/>
        </w:rPr>
        <w:t xml:space="preserve"> </w:t>
      </w:r>
      <w:r>
        <w:t>has</w:t>
      </w:r>
      <w:r>
        <w:rPr>
          <w:spacing w:val="-6"/>
        </w:rPr>
        <w:t xml:space="preserve"> </w:t>
      </w:r>
      <w:r>
        <w:t>been</w:t>
      </w:r>
      <w:r>
        <w:rPr>
          <w:spacing w:val="-6"/>
        </w:rPr>
        <w:t xml:space="preserve"> </w:t>
      </w:r>
      <w:r>
        <w:t>delivered</w:t>
      </w:r>
      <w:r>
        <w:rPr>
          <w:spacing w:val="-5"/>
        </w:rPr>
        <w:t xml:space="preserve"> </w:t>
      </w:r>
      <w:r>
        <w:t>to</w:t>
      </w:r>
      <w:r>
        <w:rPr>
          <w:spacing w:val="-6"/>
        </w:rPr>
        <w:t xml:space="preserve"> </w:t>
      </w:r>
      <w:r>
        <w:t>the</w:t>
      </w:r>
      <w:r>
        <w:rPr>
          <w:spacing w:val="-7"/>
        </w:rPr>
        <w:t xml:space="preserve"> </w:t>
      </w:r>
      <w:r>
        <w:t>customer.</w:t>
      </w:r>
      <w:r>
        <w:rPr>
          <w:spacing w:val="-7"/>
        </w:rPr>
        <w:t xml:space="preserve"> </w:t>
      </w:r>
      <w:r>
        <w:t>Most products need maintenance due to the wear and tear of the product. Software Maintenance can be divided into following</w:t>
      </w:r>
      <w:r>
        <w:rPr>
          <w:spacing w:val="-4"/>
        </w:rPr>
        <w:t xml:space="preserve"> </w:t>
      </w:r>
      <w:r>
        <w:t>types:</w:t>
      </w:r>
    </w:p>
    <w:p w:rsidR="00415B89" w:rsidRDefault="00FD2E24">
      <w:pPr>
        <w:spacing w:before="203"/>
        <w:ind w:left="930"/>
        <w:jc w:val="both"/>
        <w:rPr>
          <w:b/>
          <w:sz w:val="24"/>
        </w:rPr>
      </w:pPr>
      <w:bookmarkStart w:id="85" w:name="Corrective_Maintenance:"/>
      <w:bookmarkEnd w:id="85"/>
      <w:r>
        <w:rPr>
          <w:b/>
          <w:sz w:val="24"/>
        </w:rPr>
        <w:t>Corrective Maintenance:</w:t>
      </w:r>
    </w:p>
    <w:p w:rsidR="00415B89" w:rsidRDefault="00415B89">
      <w:pPr>
        <w:pStyle w:val="BodyText"/>
        <w:spacing w:before="9"/>
        <w:rPr>
          <w:b/>
          <w:sz w:val="28"/>
        </w:rPr>
      </w:pPr>
    </w:p>
    <w:p w:rsidR="00415B89" w:rsidRDefault="00FD2E24">
      <w:pPr>
        <w:pStyle w:val="BodyText"/>
        <w:spacing w:line="360" w:lineRule="auto"/>
        <w:ind w:left="839" w:right="656"/>
        <w:jc w:val="both"/>
      </w:pPr>
      <w:r>
        <w:t>It</w:t>
      </w:r>
      <w:r>
        <w:rPr>
          <w:spacing w:val="-6"/>
        </w:rPr>
        <w:t xml:space="preserve"> </w:t>
      </w:r>
      <w:r>
        <w:t>is</w:t>
      </w:r>
      <w:r>
        <w:rPr>
          <w:spacing w:val="-5"/>
        </w:rPr>
        <w:t xml:space="preserve"> </w:t>
      </w:r>
      <w:r>
        <w:t>necessary</w:t>
      </w:r>
      <w:r>
        <w:rPr>
          <w:spacing w:val="-10"/>
        </w:rPr>
        <w:t xml:space="preserve"> </w:t>
      </w:r>
      <w:r>
        <w:t>to</w:t>
      </w:r>
      <w:r>
        <w:rPr>
          <w:spacing w:val="-5"/>
        </w:rPr>
        <w:t xml:space="preserve"> </w:t>
      </w:r>
      <w:r>
        <w:t>rectify</w:t>
      </w:r>
      <w:r>
        <w:rPr>
          <w:spacing w:val="-10"/>
        </w:rPr>
        <w:t xml:space="preserve"> </w:t>
      </w:r>
      <w:r>
        <w:t>the</w:t>
      </w:r>
      <w:r>
        <w:rPr>
          <w:spacing w:val="-6"/>
        </w:rPr>
        <w:t xml:space="preserve"> </w:t>
      </w:r>
      <w:r>
        <w:t>bugs</w:t>
      </w:r>
      <w:r>
        <w:rPr>
          <w:spacing w:val="-6"/>
        </w:rPr>
        <w:t xml:space="preserve"> </w:t>
      </w:r>
      <w:r>
        <w:t>observed</w:t>
      </w:r>
      <w:r>
        <w:rPr>
          <w:spacing w:val="-5"/>
        </w:rPr>
        <w:t xml:space="preserve"> </w:t>
      </w:r>
      <w:r>
        <w:t>while</w:t>
      </w:r>
      <w:r>
        <w:rPr>
          <w:spacing w:val="-6"/>
        </w:rPr>
        <w:t xml:space="preserve"> </w:t>
      </w:r>
      <w:r>
        <w:t>the</w:t>
      </w:r>
      <w:r>
        <w:rPr>
          <w:spacing w:val="-6"/>
        </w:rPr>
        <w:t xml:space="preserve"> </w:t>
      </w:r>
      <w:r>
        <w:t>system</w:t>
      </w:r>
      <w:r>
        <w:rPr>
          <w:spacing w:val="-5"/>
        </w:rPr>
        <w:t xml:space="preserve"> </w:t>
      </w:r>
      <w:r>
        <w:t>is</w:t>
      </w:r>
      <w:r>
        <w:rPr>
          <w:spacing w:val="-5"/>
        </w:rPr>
        <w:t xml:space="preserve"> </w:t>
      </w:r>
      <w:r>
        <w:t>in</w:t>
      </w:r>
      <w:r>
        <w:rPr>
          <w:spacing w:val="-6"/>
        </w:rPr>
        <w:t xml:space="preserve"> </w:t>
      </w:r>
      <w:r>
        <w:t>use.</w:t>
      </w:r>
      <w:r>
        <w:rPr>
          <w:spacing w:val="-4"/>
        </w:rPr>
        <w:t xml:space="preserve"> </w:t>
      </w:r>
      <w:r>
        <w:rPr>
          <w:b/>
        </w:rPr>
        <w:t>Interview</w:t>
      </w:r>
      <w:r>
        <w:rPr>
          <w:b/>
          <w:spacing w:val="-4"/>
        </w:rPr>
        <w:t xml:space="preserve"> </w:t>
      </w:r>
      <w:r>
        <w:rPr>
          <w:b/>
        </w:rPr>
        <w:t>Tracking</w:t>
      </w:r>
      <w:r>
        <w:rPr>
          <w:b/>
          <w:spacing w:val="-5"/>
        </w:rPr>
        <w:t xml:space="preserve"> </w:t>
      </w:r>
      <w:r>
        <w:rPr>
          <w:b/>
        </w:rPr>
        <w:t xml:space="preserve">System </w:t>
      </w:r>
      <w:r>
        <w:t>needs this maintenance for any removing flaws that can arise while sending the data or for correcting</w:t>
      </w:r>
      <w:r>
        <w:rPr>
          <w:spacing w:val="-11"/>
        </w:rPr>
        <w:t xml:space="preserve"> </w:t>
      </w:r>
      <w:r>
        <w:t>the</w:t>
      </w:r>
      <w:r>
        <w:rPr>
          <w:spacing w:val="-9"/>
        </w:rPr>
        <w:t xml:space="preserve"> </w:t>
      </w:r>
      <w:r>
        <w:t>logical</w:t>
      </w:r>
      <w:r>
        <w:rPr>
          <w:spacing w:val="-8"/>
        </w:rPr>
        <w:t xml:space="preserve"> </w:t>
      </w:r>
      <w:r>
        <w:t>bugs</w:t>
      </w:r>
      <w:r>
        <w:rPr>
          <w:spacing w:val="-8"/>
        </w:rPr>
        <w:t xml:space="preserve"> </w:t>
      </w:r>
      <w:r>
        <w:t>that</w:t>
      </w:r>
      <w:r>
        <w:rPr>
          <w:spacing w:val="-8"/>
        </w:rPr>
        <w:t xml:space="preserve"> </w:t>
      </w:r>
      <w:r>
        <w:t>might</w:t>
      </w:r>
      <w:r>
        <w:rPr>
          <w:spacing w:val="-8"/>
        </w:rPr>
        <w:t xml:space="preserve"> </w:t>
      </w:r>
      <w:r>
        <w:t>have</w:t>
      </w:r>
      <w:r>
        <w:rPr>
          <w:spacing w:val="-10"/>
        </w:rPr>
        <w:t xml:space="preserve"> </w:t>
      </w:r>
      <w:r>
        <w:t>been</w:t>
      </w:r>
      <w:r>
        <w:rPr>
          <w:spacing w:val="-9"/>
        </w:rPr>
        <w:t xml:space="preserve"> </w:t>
      </w:r>
      <w:r>
        <w:t>left</w:t>
      </w:r>
      <w:r>
        <w:rPr>
          <w:spacing w:val="-7"/>
        </w:rPr>
        <w:t xml:space="preserve"> </w:t>
      </w:r>
      <w:r>
        <w:t>unchecked</w:t>
      </w:r>
      <w:r>
        <w:rPr>
          <w:spacing w:val="-9"/>
        </w:rPr>
        <w:t xml:space="preserve"> </w:t>
      </w:r>
      <w:r>
        <w:t>as</w:t>
      </w:r>
      <w:r>
        <w:rPr>
          <w:spacing w:val="-8"/>
        </w:rPr>
        <w:t xml:space="preserve"> </w:t>
      </w:r>
      <w:r>
        <w:t>they</w:t>
      </w:r>
      <w:r>
        <w:rPr>
          <w:spacing w:val="-13"/>
        </w:rPr>
        <w:t xml:space="preserve"> </w:t>
      </w:r>
      <w:r>
        <w:t>appear</w:t>
      </w:r>
      <w:r>
        <w:rPr>
          <w:spacing w:val="-8"/>
        </w:rPr>
        <w:t xml:space="preserve"> </w:t>
      </w:r>
      <w:r>
        <w:t>only</w:t>
      </w:r>
      <w:r>
        <w:rPr>
          <w:spacing w:val="-13"/>
        </w:rPr>
        <w:t xml:space="preserve"> </w:t>
      </w:r>
      <w:r>
        <w:t>in</w:t>
      </w:r>
      <w:r>
        <w:rPr>
          <w:spacing w:val="-8"/>
        </w:rPr>
        <w:t xml:space="preserve"> </w:t>
      </w:r>
      <w:r>
        <w:t>real</w:t>
      </w:r>
      <w:r>
        <w:rPr>
          <w:spacing w:val="-7"/>
        </w:rPr>
        <w:t xml:space="preserve"> </w:t>
      </w:r>
      <w:r>
        <w:t>time</w:t>
      </w:r>
      <w:r>
        <w:rPr>
          <w:spacing w:val="-9"/>
        </w:rPr>
        <w:t xml:space="preserve"> </w:t>
      </w:r>
      <w:r>
        <w:t>like empty</w:t>
      </w:r>
      <w:r>
        <w:rPr>
          <w:spacing w:val="-7"/>
        </w:rPr>
        <w:t xml:space="preserve"> </w:t>
      </w:r>
      <w:r>
        <w:t>database.</w:t>
      </w:r>
    </w:p>
    <w:p w:rsidR="00415B89" w:rsidRDefault="00FD2E24">
      <w:pPr>
        <w:spacing w:before="207"/>
        <w:ind w:left="839"/>
        <w:jc w:val="both"/>
        <w:rPr>
          <w:b/>
          <w:sz w:val="24"/>
        </w:rPr>
      </w:pPr>
      <w:bookmarkStart w:id="86" w:name="Perfective_Maintenance:"/>
      <w:bookmarkEnd w:id="86"/>
      <w:r>
        <w:rPr>
          <w:b/>
          <w:sz w:val="24"/>
        </w:rPr>
        <w:t>Perfective Maintenance:</w:t>
      </w:r>
    </w:p>
    <w:p w:rsidR="00415B89" w:rsidRDefault="00FD2E24">
      <w:pPr>
        <w:pStyle w:val="BodyText"/>
        <w:spacing w:before="151" w:line="360" w:lineRule="auto"/>
        <w:ind w:left="839" w:right="658"/>
        <w:jc w:val="both"/>
      </w:pPr>
      <w:r>
        <w:t>Software</w:t>
      </w:r>
      <w:r>
        <w:rPr>
          <w:spacing w:val="-8"/>
        </w:rPr>
        <w:t xml:space="preserve"> </w:t>
      </w:r>
      <w:r>
        <w:t>product</w:t>
      </w:r>
      <w:r>
        <w:rPr>
          <w:spacing w:val="-6"/>
        </w:rPr>
        <w:t xml:space="preserve"> </w:t>
      </w:r>
      <w:r>
        <w:t>might</w:t>
      </w:r>
      <w:r>
        <w:rPr>
          <w:spacing w:val="-5"/>
        </w:rPr>
        <w:t xml:space="preserve"> </w:t>
      </w:r>
      <w:r>
        <w:t>need</w:t>
      </w:r>
      <w:r>
        <w:rPr>
          <w:spacing w:val="-6"/>
        </w:rPr>
        <w:t xml:space="preserve"> </w:t>
      </w:r>
      <w:r>
        <w:t>maintenance</w:t>
      </w:r>
      <w:r>
        <w:rPr>
          <w:spacing w:val="-6"/>
        </w:rPr>
        <w:t xml:space="preserve"> </w:t>
      </w:r>
      <w:r>
        <w:t>to</w:t>
      </w:r>
      <w:r>
        <w:rPr>
          <w:spacing w:val="-6"/>
        </w:rPr>
        <w:t xml:space="preserve"> </w:t>
      </w:r>
      <w:r>
        <w:t>support</w:t>
      </w:r>
      <w:r>
        <w:rPr>
          <w:spacing w:val="-7"/>
        </w:rPr>
        <w:t xml:space="preserve"> </w:t>
      </w:r>
      <w:r>
        <w:t>the</w:t>
      </w:r>
      <w:r>
        <w:rPr>
          <w:spacing w:val="-6"/>
        </w:rPr>
        <w:t xml:space="preserve"> </w:t>
      </w:r>
      <w:r>
        <w:t>new</w:t>
      </w:r>
      <w:r>
        <w:rPr>
          <w:spacing w:val="-4"/>
        </w:rPr>
        <w:t xml:space="preserve"> </w:t>
      </w:r>
      <w:r>
        <w:t>features</w:t>
      </w:r>
      <w:r>
        <w:rPr>
          <w:spacing w:val="-5"/>
        </w:rPr>
        <w:t xml:space="preserve"> </w:t>
      </w:r>
      <w:r>
        <w:t>that</w:t>
      </w:r>
      <w:r>
        <w:rPr>
          <w:spacing w:val="-4"/>
        </w:rPr>
        <w:t xml:space="preserve"> </w:t>
      </w:r>
      <w:r>
        <w:t>users</w:t>
      </w:r>
      <w:r>
        <w:rPr>
          <w:spacing w:val="-7"/>
        </w:rPr>
        <w:t xml:space="preserve"> </w:t>
      </w:r>
      <w:r>
        <w:t>want</w:t>
      </w:r>
      <w:r>
        <w:rPr>
          <w:spacing w:val="-5"/>
        </w:rPr>
        <w:t xml:space="preserve"> </w:t>
      </w:r>
      <w:r>
        <w:t>it</w:t>
      </w:r>
      <w:r>
        <w:rPr>
          <w:spacing w:val="-6"/>
        </w:rPr>
        <w:t xml:space="preserve"> </w:t>
      </w:r>
      <w:r>
        <w:t>to</w:t>
      </w:r>
      <w:r>
        <w:rPr>
          <w:spacing w:val="-5"/>
        </w:rPr>
        <w:t xml:space="preserve"> </w:t>
      </w:r>
      <w:r>
        <w:t>support, to change different functionalities of the system according to the customer demands, or to</w:t>
      </w:r>
      <w:r>
        <w:rPr>
          <w:spacing w:val="-34"/>
        </w:rPr>
        <w:t xml:space="preserve"> </w:t>
      </w:r>
      <w:r>
        <w:t xml:space="preserve">enhance the performance of the system. </w:t>
      </w:r>
      <w:r>
        <w:rPr>
          <w:b/>
        </w:rPr>
        <w:t xml:space="preserve">Interview Tracking System </w:t>
      </w:r>
      <w:r>
        <w:t>needs this maintenance for removing the short falls of its current</w:t>
      </w:r>
      <w:r>
        <w:rPr>
          <w:spacing w:val="-1"/>
        </w:rPr>
        <w:t xml:space="preserve"> </w:t>
      </w:r>
      <w:r>
        <w:t>features.</w:t>
      </w:r>
    </w:p>
    <w:p w:rsidR="00415B89" w:rsidRDefault="00FD2E24">
      <w:pPr>
        <w:pStyle w:val="BodyText"/>
        <w:spacing w:line="360" w:lineRule="auto"/>
        <w:ind w:left="839" w:right="661"/>
        <w:jc w:val="both"/>
      </w:pPr>
      <w:r>
        <w:t>Software Maintenance is essential as initial stages of any software developed are always unstable. Over the time it achieves stability as bugs are fixed and faults are removed to make the system accurate.</w:t>
      </w:r>
    </w:p>
    <w:p w:rsidR="00415B89" w:rsidRDefault="00415B89">
      <w:pPr>
        <w:pStyle w:val="BodyText"/>
        <w:spacing w:before="9"/>
        <w:rPr>
          <w:sz w:val="23"/>
        </w:rPr>
      </w:pPr>
    </w:p>
    <w:p w:rsidR="00415B89" w:rsidRDefault="00FD2E24">
      <w:pPr>
        <w:pStyle w:val="BodyText"/>
        <w:spacing w:line="360" w:lineRule="auto"/>
        <w:ind w:left="839" w:right="664"/>
        <w:jc w:val="both"/>
      </w:pPr>
      <w:r>
        <w:t>System Maintenance is often termed as the task of doing repairs to the developed system. When websites are inaccessible due to attacks from hackers, server problems or for updating and repair, the administrators of the website will often display an image apologizing for System Maintenance and</w:t>
      </w:r>
      <w:r>
        <w:rPr>
          <w:spacing w:val="-6"/>
        </w:rPr>
        <w:t xml:space="preserve"> </w:t>
      </w:r>
      <w:r>
        <w:t>Website</w:t>
      </w:r>
      <w:r>
        <w:rPr>
          <w:spacing w:val="-6"/>
        </w:rPr>
        <w:t xml:space="preserve"> </w:t>
      </w:r>
      <w:r>
        <w:t>downtime.</w:t>
      </w:r>
      <w:r>
        <w:rPr>
          <w:spacing w:val="-3"/>
        </w:rPr>
        <w:t xml:space="preserve"> </w:t>
      </w:r>
      <w:r>
        <w:t>This</w:t>
      </w:r>
      <w:r>
        <w:rPr>
          <w:spacing w:val="-6"/>
        </w:rPr>
        <w:t xml:space="preserve"> </w:t>
      </w:r>
      <w:r>
        <w:t>allows</w:t>
      </w:r>
      <w:r>
        <w:rPr>
          <w:spacing w:val="-6"/>
        </w:rPr>
        <w:t xml:space="preserve"> </w:t>
      </w:r>
      <w:r>
        <w:t>the</w:t>
      </w:r>
      <w:r>
        <w:rPr>
          <w:spacing w:val="-6"/>
        </w:rPr>
        <w:t xml:space="preserve"> </w:t>
      </w:r>
      <w:r>
        <w:t>user</w:t>
      </w:r>
      <w:r>
        <w:rPr>
          <w:spacing w:val="-6"/>
        </w:rPr>
        <w:t xml:space="preserve"> </w:t>
      </w:r>
      <w:r>
        <w:t>to</w:t>
      </w:r>
      <w:r>
        <w:rPr>
          <w:spacing w:val="-6"/>
        </w:rPr>
        <w:t xml:space="preserve"> </w:t>
      </w:r>
      <w:r>
        <w:t>understand</w:t>
      </w:r>
      <w:r>
        <w:rPr>
          <w:spacing w:val="-5"/>
        </w:rPr>
        <w:t xml:space="preserve"> </w:t>
      </w:r>
      <w:r>
        <w:t>that</w:t>
      </w:r>
      <w:r>
        <w:rPr>
          <w:spacing w:val="-5"/>
        </w:rPr>
        <w:t xml:space="preserve"> </w:t>
      </w:r>
      <w:r>
        <w:t>the</w:t>
      </w:r>
      <w:r>
        <w:rPr>
          <w:spacing w:val="-6"/>
        </w:rPr>
        <w:t xml:space="preserve"> </w:t>
      </w:r>
      <w:r>
        <w:t>website</w:t>
      </w:r>
      <w:r>
        <w:rPr>
          <w:spacing w:val="-5"/>
        </w:rPr>
        <w:t xml:space="preserve"> </w:t>
      </w:r>
      <w:r>
        <w:t>cannot</w:t>
      </w:r>
      <w:r>
        <w:rPr>
          <w:spacing w:val="-5"/>
        </w:rPr>
        <w:t xml:space="preserve"> </w:t>
      </w:r>
      <w:r>
        <w:t>be</w:t>
      </w:r>
      <w:r>
        <w:rPr>
          <w:spacing w:val="-4"/>
        </w:rPr>
        <w:t xml:space="preserve"> </w:t>
      </w:r>
      <w:r>
        <w:t>used</w:t>
      </w:r>
      <w:r>
        <w:rPr>
          <w:spacing w:val="-3"/>
        </w:rPr>
        <w:t xml:space="preserve"> </w:t>
      </w:r>
      <w:r>
        <w:t>and</w:t>
      </w:r>
      <w:r>
        <w:rPr>
          <w:spacing w:val="-6"/>
        </w:rPr>
        <w:t xml:space="preserve"> </w:t>
      </w:r>
      <w:r>
        <w:t>that the administrators are aware of the</w:t>
      </w:r>
      <w:r>
        <w:rPr>
          <w:spacing w:val="-4"/>
        </w:rPr>
        <w:t xml:space="preserve"> </w:t>
      </w:r>
      <w:r>
        <w:t>issue.</w:t>
      </w:r>
    </w:p>
    <w:p w:rsidR="00415B89" w:rsidRDefault="00FD2E24">
      <w:pPr>
        <w:spacing w:before="206"/>
        <w:ind w:left="839"/>
        <w:rPr>
          <w:b/>
          <w:sz w:val="24"/>
        </w:rPr>
      </w:pPr>
      <w:bookmarkStart w:id="87" w:name="Evaluation"/>
      <w:bookmarkEnd w:id="87"/>
      <w:r>
        <w:rPr>
          <w:b/>
          <w:sz w:val="24"/>
        </w:rPr>
        <w:t>Evaluation</w:t>
      </w:r>
    </w:p>
    <w:p w:rsidR="00415B89" w:rsidRDefault="00415B89">
      <w:pPr>
        <w:pStyle w:val="BodyText"/>
        <w:rPr>
          <w:b/>
          <w:sz w:val="29"/>
        </w:rPr>
      </w:pPr>
    </w:p>
    <w:p w:rsidR="00415B89" w:rsidRDefault="00FD2E24">
      <w:pPr>
        <w:pStyle w:val="BodyText"/>
        <w:spacing w:line="360" w:lineRule="auto"/>
        <w:ind w:left="839"/>
      </w:pPr>
      <w:r>
        <w:t>System Evaluation is termed as the task of evaluating the success and failure of the system. It is performed with the help of following two V’s:</w:t>
      </w:r>
    </w:p>
    <w:p w:rsidR="00415B89" w:rsidRDefault="00415B89">
      <w:pPr>
        <w:spacing w:line="360" w:lineRule="auto"/>
        <w:sectPr w:rsidR="00415B89">
          <w:pgSz w:w="12240" w:h="15840"/>
          <w:pgMar w:top="1200" w:right="440" w:bottom="640" w:left="860" w:header="0" w:footer="444" w:gutter="0"/>
          <w:cols w:space="720"/>
        </w:sectPr>
      </w:pPr>
    </w:p>
    <w:p w:rsidR="00415B89" w:rsidRDefault="00FD2E24">
      <w:pPr>
        <w:spacing w:before="78"/>
        <w:ind w:left="839"/>
        <w:rPr>
          <w:b/>
          <w:sz w:val="24"/>
        </w:rPr>
      </w:pPr>
      <w:bookmarkStart w:id="88" w:name="Verification"/>
      <w:bookmarkEnd w:id="88"/>
      <w:r>
        <w:rPr>
          <w:b/>
          <w:sz w:val="24"/>
        </w:rPr>
        <w:lastRenderedPageBreak/>
        <w:t>Verification</w:t>
      </w:r>
    </w:p>
    <w:p w:rsidR="00415B89" w:rsidRDefault="00415B89">
      <w:pPr>
        <w:pStyle w:val="BodyText"/>
        <w:rPr>
          <w:b/>
          <w:sz w:val="29"/>
        </w:rPr>
      </w:pPr>
    </w:p>
    <w:p w:rsidR="00415B89" w:rsidRDefault="00FD2E24">
      <w:pPr>
        <w:pStyle w:val="BodyText"/>
        <w:spacing w:before="1" w:line="360" w:lineRule="auto"/>
        <w:ind w:left="839" w:right="657"/>
        <w:jc w:val="both"/>
      </w:pPr>
      <w:r>
        <w:t>Verification determines whether the system is built correctly and does not contain technical</w:t>
      </w:r>
      <w:r>
        <w:rPr>
          <w:spacing w:val="-40"/>
        </w:rPr>
        <w:t xml:space="preserve"> </w:t>
      </w:r>
      <w:r>
        <w:t>errors. It also involves the review of the requirements, to verify that the right problem is being solved. Verification also ensures that the system is syntactically and logically correct and performs functionally as being specified. It is a static practice of verifying documents, design, code and program.</w:t>
      </w:r>
    </w:p>
    <w:p w:rsidR="00415B89" w:rsidRDefault="00FD2E24">
      <w:pPr>
        <w:pStyle w:val="BodyText"/>
        <w:spacing w:before="200" w:line="360" w:lineRule="auto"/>
        <w:ind w:left="839" w:right="655"/>
        <w:jc w:val="both"/>
      </w:pPr>
      <w:r>
        <w:t>As verification relates to the humanized effort of checking the documents and files, we have taken utmost care to see to it that the application conforms to specifications. Reviews and inspections were carried out periodically. The web based application has been put through the process of Verification successfully.</w:t>
      </w:r>
    </w:p>
    <w:p w:rsidR="00415B89" w:rsidRDefault="00FD2E24">
      <w:pPr>
        <w:spacing w:before="205"/>
        <w:ind w:left="839"/>
        <w:rPr>
          <w:b/>
          <w:sz w:val="24"/>
        </w:rPr>
      </w:pPr>
      <w:bookmarkStart w:id="89" w:name="Validation:"/>
      <w:bookmarkEnd w:id="89"/>
      <w:r>
        <w:rPr>
          <w:b/>
          <w:sz w:val="24"/>
        </w:rPr>
        <w:t>Validation:</w:t>
      </w:r>
    </w:p>
    <w:p w:rsidR="00415B89" w:rsidRDefault="00415B89">
      <w:pPr>
        <w:pStyle w:val="BodyText"/>
        <w:rPr>
          <w:b/>
          <w:sz w:val="29"/>
        </w:rPr>
      </w:pPr>
    </w:p>
    <w:p w:rsidR="00415B89" w:rsidRDefault="00FD2E24">
      <w:pPr>
        <w:pStyle w:val="BodyText"/>
        <w:spacing w:line="360" w:lineRule="auto"/>
        <w:ind w:left="839" w:right="661"/>
        <w:jc w:val="both"/>
      </w:pPr>
      <w:r>
        <w:t>Validation</w:t>
      </w:r>
      <w:r>
        <w:rPr>
          <w:spacing w:val="-10"/>
        </w:rPr>
        <w:t xml:space="preserve"> </w:t>
      </w:r>
      <w:r>
        <w:t>on</w:t>
      </w:r>
      <w:r>
        <w:rPr>
          <w:spacing w:val="-11"/>
        </w:rPr>
        <w:t xml:space="preserve"> </w:t>
      </w:r>
      <w:r>
        <w:t>the</w:t>
      </w:r>
      <w:r>
        <w:rPr>
          <w:spacing w:val="-11"/>
        </w:rPr>
        <w:t xml:space="preserve"> </w:t>
      </w:r>
      <w:r>
        <w:t>other</w:t>
      </w:r>
      <w:r>
        <w:rPr>
          <w:spacing w:val="-11"/>
        </w:rPr>
        <w:t xml:space="preserve"> </w:t>
      </w:r>
      <w:r>
        <w:t>hand</w:t>
      </w:r>
      <w:r>
        <w:rPr>
          <w:spacing w:val="-10"/>
        </w:rPr>
        <w:t xml:space="preserve"> </w:t>
      </w:r>
      <w:r>
        <w:t>is</w:t>
      </w:r>
      <w:r>
        <w:rPr>
          <w:spacing w:val="-9"/>
        </w:rPr>
        <w:t xml:space="preserve"> </w:t>
      </w:r>
      <w:r>
        <w:t>a</w:t>
      </w:r>
      <w:r>
        <w:rPr>
          <w:spacing w:val="-9"/>
        </w:rPr>
        <w:t xml:space="preserve"> </w:t>
      </w:r>
      <w:r>
        <w:t>difficult</w:t>
      </w:r>
      <w:r>
        <w:rPr>
          <w:spacing w:val="-10"/>
        </w:rPr>
        <w:t xml:space="preserve"> </w:t>
      </w:r>
      <w:r>
        <w:t>task</w:t>
      </w:r>
      <w:r>
        <w:rPr>
          <w:spacing w:val="-8"/>
        </w:rPr>
        <w:t xml:space="preserve"> </w:t>
      </w:r>
      <w:r>
        <w:t>of</w:t>
      </w:r>
      <w:r>
        <w:rPr>
          <w:spacing w:val="-11"/>
        </w:rPr>
        <w:t xml:space="preserve"> </w:t>
      </w:r>
      <w:r>
        <w:t>insuring</w:t>
      </w:r>
      <w:r>
        <w:rPr>
          <w:spacing w:val="-12"/>
        </w:rPr>
        <w:t xml:space="preserve"> </w:t>
      </w:r>
      <w:r>
        <w:t>the</w:t>
      </w:r>
      <w:r>
        <w:rPr>
          <w:spacing w:val="-11"/>
        </w:rPr>
        <w:t xml:space="preserve"> </w:t>
      </w:r>
      <w:r>
        <w:t>meaning</w:t>
      </w:r>
      <w:r>
        <w:rPr>
          <w:spacing w:val="-10"/>
        </w:rPr>
        <w:t xml:space="preserve"> </w:t>
      </w:r>
      <w:r>
        <w:t>and</w:t>
      </w:r>
      <w:r>
        <w:rPr>
          <w:spacing w:val="-8"/>
        </w:rPr>
        <w:t xml:space="preserve"> </w:t>
      </w:r>
      <w:r>
        <w:t>content</w:t>
      </w:r>
      <w:r>
        <w:rPr>
          <w:spacing w:val="-10"/>
        </w:rPr>
        <w:t xml:space="preserve"> </w:t>
      </w:r>
      <w:r>
        <w:t>of</w:t>
      </w:r>
      <w:r>
        <w:rPr>
          <w:spacing w:val="-11"/>
        </w:rPr>
        <w:t xml:space="preserve"> </w:t>
      </w:r>
      <w:r>
        <w:t>the</w:t>
      </w:r>
      <w:r>
        <w:rPr>
          <w:spacing w:val="-11"/>
        </w:rPr>
        <w:t xml:space="preserve"> </w:t>
      </w:r>
      <w:r>
        <w:t>rules</w:t>
      </w:r>
      <w:r>
        <w:rPr>
          <w:spacing w:val="-8"/>
        </w:rPr>
        <w:t xml:space="preserve"> </w:t>
      </w:r>
      <w:r>
        <w:t>meet some carefully defined criteria of adequacy. Defining such criteria is the key to successfully conduct Validation procedure and demonstrating the level of acceptability of the</w:t>
      </w:r>
      <w:r>
        <w:rPr>
          <w:spacing w:val="-14"/>
        </w:rPr>
        <w:t xml:space="preserve"> </w:t>
      </w:r>
      <w:r>
        <w:t>system.</w:t>
      </w:r>
    </w:p>
    <w:p w:rsidR="00415B89" w:rsidRDefault="00FD2E24">
      <w:pPr>
        <w:pStyle w:val="BodyText"/>
        <w:spacing w:before="199" w:line="360" w:lineRule="auto"/>
        <w:ind w:left="839" w:right="662"/>
        <w:jc w:val="both"/>
      </w:pPr>
      <w:r>
        <w:t>As Validation is a dynamic mechanism of validating and testing the actual product; we have implemented</w:t>
      </w:r>
      <w:r>
        <w:rPr>
          <w:spacing w:val="-14"/>
        </w:rPr>
        <w:t xml:space="preserve"> </w:t>
      </w:r>
      <w:r>
        <w:t>the</w:t>
      </w:r>
      <w:r>
        <w:rPr>
          <w:spacing w:val="-13"/>
        </w:rPr>
        <w:t xml:space="preserve"> </w:t>
      </w:r>
      <w:r>
        <w:t>process</w:t>
      </w:r>
      <w:r>
        <w:rPr>
          <w:spacing w:val="-10"/>
        </w:rPr>
        <w:t xml:space="preserve"> </w:t>
      </w:r>
      <w:r>
        <w:t>of</w:t>
      </w:r>
      <w:r>
        <w:rPr>
          <w:spacing w:val="-13"/>
        </w:rPr>
        <w:t xml:space="preserve"> </w:t>
      </w:r>
      <w:r>
        <w:t>validation</w:t>
      </w:r>
      <w:r>
        <w:rPr>
          <w:spacing w:val="-12"/>
        </w:rPr>
        <w:t xml:space="preserve"> </w:t>
      </w:r>
      <w:r>
        <w:t>by</w:t>
      </w:r>
      <w:r>
        <w:rPr>
          <w:spacing w:val="-17"/>
        </w:rPr>
        <w:t xml:space="preserve"> </w:t>
      </w:r>
      <w:r>
        <w:t>executing</w:t>
      </w:r>
      <w:r>
        <w:rPr>
          <w:spacing w:val="-16"/>
        </w:rPr>
        <w:t xml:space="preserve"> </w:t>
      </w:r>
      <w:r>
        <w:t>the</w:t>
      </w:r>
      <w:r>
        <w:rPr>
          <w:spacing w:val="-11"/>
        </w:rPr>
        <w:t xml:space="preserve"> </w:t>
      </w:r>
      <w:r>
        <w:t>code</w:t>
      </w:r>
      <w:r>
        <w:rPr>
          <w:spacing w:val="-11"/>
        </w:rPr>
        <w:t xml:space="preserve"> </w:t>
      </w:r>
      <w:r>
        <w:t>thoroughly.</w:t>
      </w:r>
      <w:r>
        <w:rPr>
          <w:spacing w:val="-12"/>
        </w:rPr>
        <w:t xml:space="preserve"> </w:t>
      </w:r>
      <w:r>
        <w:t>By</w:t>
      </w:r>
      <w:r>
        <w:rPr>
          <w:spacing w:val="-15"/>
        </w:rPr>
        <w:t xml:space="preserve"> </w:t>
      </w:r>
      <w:r>
        <w:t>performing</w:t>
      </w:r>
      <w:r>
        <w:rPr>
          <w:spacing w:val="-15"/>
        </w:rPr>
        <w:t xml:space="preserve"> </w:t>
      </w:r>
      <w:r>
        <w:t>White</w:t>
      </w:r>
      <w:r>
        <w:rPr>
          <w:spacing w:val="-11"/>
        </w:rPr>
        <w:t xml:space="preserve"> </w:t>
      </w:r>
      <w:r>
        <w:t>Box as</w:t>
      </w:r>
      <w:r>
        <w:rPr>
          <w:spacing w:val="-17"/>
        </w:rPr>
        <w:t xml:space="preserve"> </w:t>
      </w:r>
      <w:r>
        <w:t>well</w:t>
      </w:r>
      <w:r>
        <w:rPr>
          <w:spacing w:val="-15"/>
        </w:rPr>
        <w:t xml:space="preserve"> </w:t>
      </w:r>
      <w:r>
        <w:t>as</w:t>
      </w:r>
      <w:r>
        <w:rPr>
          <w:spacing w:val="-16"/>
        </w:rPr>
        <w:t xml:space="preserve"> </w:t>
      </w:r>
      <w:r>
        <w:t>Black</w:t>
      </w:r>
      <w:r>
        <w:rPr>
          <w:spacing w:val="-16"/>
        </w:rPr>
        <w:t xml:space="preserve"> </w:t>
      </w:r>
      <w:r>
        <w:t>Box</w:t>
      </w:r>
      <w:r>
        <w:rPr>
          <w:spacing w:val="-14"/>
        </w:rPr>
        <w:t xml:space="preserve"> </w:t>
      </w:r>
      <w:r>
        <w:t>testing;</w:t>
      </w:r>
      <w:r>
        <w:rPr>
          <w:spacing w:val="-15"/>
        </w:rPr>
        <w:t xml:space="preserve"> </w:t>
      </w:r>
      <w:r>
        <w:t>along</w:t>
      </w:r>
      <w:r>
        <w:rPr>
          <w:spacing w:val="-18"/>
        </w:rPr>
        <w:t xml:space="preserve"> </w:t>
      </w:r>
      <w:r>
        <w:t>with</w:t>
      </w:r>
      <w:r>
        <w:rPr>
          <w:spacing w:val="-15"/>
        </w:rPr>
        <w:t xml:space="preserve"> </w:t>
      </w:r>
      <w:r>
        <w:t>Acceptance</w:t>
      </w:r>
      <w:r>
        <w:rPr>
          <w:spacing w:val="-17"/>
        </w:rPr>
        <w:t xml:space="preserve"> </w:t>
      </w:r>
      <w:r>
        <w:t>Testing,</w:t>
      </w:r>
      <w:r>
        <w:rPr>
          <w:spacing w:val="-17"/>
        </w:rPr>
        <w:t xml:space="preserve"> </w:t>
      </w:r>
      <w:r>
        <w:t>we</w:t>
      </w:r>
      <w:r>
        <w:rPr>
          <w:spacing w:val="-17"/>
        </w:rPr>
        <w:t xml:space="preserve"> </w:t>
      </w:r>
      <w:r>
        <w:t>have</w:t>
      </w:r>
      <w:r>
        <w:rPr>
          <w:spacing w:val="-17"/>
        </w:rPr>
        <w:t xml:space="preserve"> </w:t>
      </w:r>
      <w:r>
        <w:t>made</w:t>
      </w:r>
      <w:r>
        <w:rPr>
          <w:spacing w:val="-14"/>
        </w:rPr>
        <w:t xml:space="preserve"> </w:t>
      </w:r>
      <w:r>
        <w:t>sure</w:t>
      </w:r>
      <w:r>
        <w:rPr>
          <w:spacing w:val="-17"/>
        </w:rPr>
        <w:t xml:space="preserve"> </w:t>
      </w:r>
      <w:r>
        <w:t>that</w:t>
      </w:r>
      <w:r>
        <w:rPr>
          <w:spacing w:val="-16"/>
        </w:rPr>
        <w:t xml:space="preserve"> </w:t>
      </w:r>
      <w:r>
        <w:t>the</w:t>
      </w:r>
      <w:r>
        <w:rPr>
          <w:spacing w:val="-16"/>
        </w:rPr>
        <w:t xml:space="preserve"> </w:t>
      </w:r>
      <w:r>
        <w:t>application adheres to customer’s expectation and</w:t>
      </w:r>
      <w:r>
        <w:rPr>
          <w:spacing w:val="-3"/>
        </w:rPr>
        <w:t xml:space="preserve"> </w:t>
      </w:r>
      <w:r>
        <w:t>requirements.</w:t>
      </w:r>
    </w:p>
    <w:p w:rsidR="00415B89" w:rsidRDefault="00FD2E24">
      <w:pPr>
        <w:pStyle w:val="BodyText"/>
        <w:spacing w:before="204" w:line="360" w:lineRule="auto"/>
        <w:ind w:left="839" w:right="665"/>
        <w:jc w:val="both"/>
      </w:pPr>
      <w:r>
        <w:t>The target for validation was actual product-a unit, a module, a bent of integrated modules, and effective final product.</w:t>
      </w:r>
    </w:p>
    <w:p w:rsidR="00415B89" w:rsidRDefault="00FD2E24">
      <w:pPr>
        <w:pStyle w:val="ListParagraph"/>
        <w:numPr>
          <w:ilvl w:val="1"/>
          <w:numId w:val="21"/>
        </w:numPr>
        <w:tabs>
          <w:tab w:val="left" w:pos="1260"/>
        </w:tabs>
        <w:spacing w:before="197"/>
        <w:ind w:hanging="421"/>
        <w:jc w:val="both"/>
        <w:rPr>
          <w:sz w:val="24"/>
        </w:rPr>
      </w:pPr>
      <w:r>
        <w:rPr>
          <w:b/>
          <w:sz w:val="24"/>
        </w:rPr>
        <w:t xml:space="preserve">Verification </w:t>
      </w:r>
      <w:r>
        <w:rPr>
          <w:sz w:val="24"/>
        </w:rPr>
        <w:t>process describes whether the outputs are according to inputs or</w:t>
      </w:r>
      <w:r>
        <w:rPr>
          <w:spacing w:val="49"/>
          <w:sz w:val="24"/>
        </w:rPr>
        <w:t xml:space="preserve"> </w:t>
      </w:r>
      <w:r>
        <w:rPr>
          <w:sz w:val="24"/>
        </w:rPr>
        <w:t>not.</w:t>
      </w:r>
    </w:p>
    <w:p w:rsidR="00415B89" w:rsidRDefault="00415B89">
      <w:pPr>
        <w:pStyle w:val="BodyText"/>
        <w:spacing w:before="5"/>
        <w:rPr>
          <w:sz w:val="29"/>
        </w:rPr>
      </w:pPr>
    </w:p>
    <w:p w:rsidR="00415B89" w:rsidRDefault="00FD2E24">
      <w:pPr>
        <w:pStyle w:val="ListParagraph"/>
        <w:numPr>
          <w:ilvl w:val="1"/>
          <w:numId w:val="21"/>
        </w:numPr>
        <w:tabs>
          <w:tab w:val="left" w:pos="1260"/>
        </w:tabs>
        <w:ind w:hanging="421"/>
        <w:jc w:val="both"/>
        <w:rPr>
          <w:sz w:val="24"/>
        </w:rPr>
      </w:pPr>
      <w:r>
        <w:rPr>
          <w:b/>
          <w:sz w:val="24"/>
        </w:rPr>
        <w:t xml:space="preserve">Validation </w:t>
      </w:r>
      <w:r>
        <w:rPr>
          <w:sz w:val="24"/>
        </w:rPr>
        <w:t>process describes whether the software is accepted by the user or</w:t>
      </w:r>
      <w:r>
        <w:rPr>
          <w:spacing w:val="-10"/>
          <w:sz w:val="24"/>
        </w:rPr>
        <w:t xml:space="preserve"> </w:t>
      </w:r>
      <w:r>
        <w:rPr>
          <w:sz w:val="24"/>
        </w:rPr>
        <w:t>not.</w:t>
      </w:r>
    </w:p>
    <w:p w:rsidR="00415B89" w:rsidRDefault="00415B89">
      <w:pPr>
        <w:jc w:val="both"/>
        <w:rPr>
          <w:sz w:val="24"/>
        </w:rPr>
        <w:sectPr w:rsidR="00415B89">
          <w:pgSz w:w="12240" w:h="15840"/>
          <w:pgMar w:top="1200" w:right="440" w:bottom="640" w:left="860" w:header="0" w:footer="444" w:gutter="0"/>
          <w:cols w:space="720"/>
        </w:sect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9"/>
        </w:rPr>
      </w:pPr>
    </w:p>
    <w:p w:rsidR="00415B89" w:rsidRDefault="00FD2E24">
      <w:pPr>
        <w:spacing w:before="84"/>
        <w:ind w:left="2724" w:right="3104"/>
        <w:jc w:val="center"/>
        <w:rPr>
          <w:b/>
          <w:sz w:val="40"/>
        </w:rPr>
      </w:pPr>
      <w:bookmarkStart w:id="90" w:name="CHAPTER_6"/>
      <w:bookmarkEnd w:id="90"/>
      <w:r>
        <w:rPr>
          <w:b/>
          <w:sz w:val="40"/>
        </w:rPr>
        <w:t>CHAPTER 6</w:t>
      </w:r>
    </w:p>
    <w:p w:rsidR="00415B89" w:rsidRDefault="00FD2E24">
      <w:pPr>
        <w:pStyle w:val="Heading1"/>
        <w:ind w:left="484"/>
      </w:pPr>
      <w:r>
        <w:rPr>
          <w:w w:val="110"/>
        </w:rPr>
        <w:t>SYSTEM IMPLEMENTATION</w:t>
      </w:r>
    </w:p>
    <w:p w:rsidR="00415B89" w:rsidRDefault="00415B89">
      <w:pPr>
        <w:sectPr w:rsidR="00415B89">
          <w:pgSz w:w="12240" w:h="15840"/>
          <w:pgMar w:top="1500" w:right="440" w:bottom="640" w:left="860" w:header="0" w:footer="444" w:gutter="0"/>
          <w:cols w:space="720"/>
        </w:sectPr>
      </w:pPr>
    </w:p>
    <w:p w:rsidR="00415B89" w:rsidRDefault="00FD2E24">
      <w:pPr>
        <w:pStyle w:val="Heading5"/>
        <w:numPr>
          <w:ilvl w:val="1"/>
          <w:numId w:val="27"/>
        </w:numPr>
        <w:tabs>
          <w:tab w:val="left" w:pos="1320"/>
        </w:tabs>
        <w:spacing w:before="61"/>
        <w:ind w:hanging="481"/>
      </w:pPr>
      <w:bookmarkStart w:id="91" w:name="6.1_Results"/>
      <w:bookmarkStart w:id="92" w:name="_bookmark17"/>
      <w:bookmarkEnd w:id="91"/>
      <w:bookmarkEnd w:id="92"/>
      <w:r>
        <w:lastRenderedPageBreak/>
        <w:t>Results</w:t>
      </w:r>
    </w:p>
    <w:p w:rsidR="00415B89" w:rsidRDefault="00415B89">
      <w:pPr>
        <w:pStyle w:val="BodyText"/>
        <w:spacing w:before="1"/>
        <w:rPr>
          <w:b/>
          <w:sz w:val="33"/>
        </w:rPr>
      </w:pPr>
    </w:p>
    <w:p w:rsidR="00415B89" w:rsidRDefault="00C733DF">
      <w:pPr>
        <w:numPr>
          <w:ilvl w:val="2"/>
          <w:numId w:val="27"/>
        </w:numPr>
        <w:tabs>
          <w:tab w:val="left" w:pos="1308"/>
        </w:tabs>
        <w:jc w:val="left"/>
        <w:rPr>
          <w:b/>
          <w:sz w:val="24"/>
        </w:rPr>
      </w:pPr>
      <w:r>
        <w:rPr>
          <w:b/>
          <w:sz w:val="24"/>
        </w:rPr>
        <w:t>Splash Screen</w:t>
      </w:r>
    </w:p>
    <w:p w:rsidR="00415B89" w:rsidRDefault="00415B89">
      <w:pPr>
        <w:pStyle w:val="BodyText"/>
        <w:rPr>
          <w:b/>
          <w:sz w:val="20"/>
        </w:rPr>
      </w:pPr>
    </w:p>
    <w:p w:rsidR="00415B89" w:rsidRDefault="00415B89">
      <w:pPr>
        <w:pStyle w:val="BodyText"/>
        <w:rPr>
          <w:b/>
          <w:sz w:val="20"/>
        </w:rPr>
      </w:pPr>
    </w:p>
    <w:p w:rsidR="00415B89" w:rsidRDefault="00C733DF" w:rsidP="00C733DF">
      <w:pPr>
        <w:pStyle w:val="BodyText"/>
        <w:spacing w:before="2"/>
        <w:jc w:val="center"/>
        <w:rPr>
          <w:b/>
          <w:sz w:val="23"/>
        </w:rPr>
      </w:pPr>
      <w:r>
        <w:rPr>
          <w:noProof/>
        </w:rPr>
        <w:drawing>
          <wp:inline distT="0" distB="0" distL="0" distR="0" wp14:anchorId="3160420D" wp14:editId="54D2AD16">
            <wp:extent cx="1685925" cy="3162300"/>
            <wp:effectExtent l="19050" t="19050" r="9525"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87920" cy="3166042"/>
                    </a:xfrm>
                    <a:prstGeom prst="rect">
                      <a:avLst/>
                    </a:prstGeom>
                    <a:ln w="12700">
                      <a:solidFill>
                        <a:schemeClr val="tx1"/>
                      </a:solidFill>
                    </a:ln>
                  </pic:spPr>
                </pic:pic>
              </a:graphicData>
            </a:graphic>
          </wp:inline>
        </w:drawing>
      </w:r>
    </w:p>
    <w:p w:rsidR="00415B89" w:rsidRDefault="00415B89">
      <w:pPr>
        <w:pStyle w:val="BodyText"/>
        <w:spacing w:before="9"/>
        <w:rPr>
          <w:b/>
          <w:sz w:val="15"/>
        </w:rPr>
      </w:pPr>
    </w:p>
    <w:p w:rsidR="00415B89" w:rsidRDefault="00FD2E24">
      <w:pPr>
        <w:pStyle w:val="BodyText"/>
        <w:spacing w:before="90"/>
        <w:ind w:left="3255" w:right="3104"/>
        <w:jc w:val="center"/>
      </w:pPr>
      <w:r>
        <w:t>Figure 6.1.1:</w:t>
      </w:r>
      <w:r w:rsidR="00C733DF">
        <w:t>Splash Screen</w:t>
      </w:r>
    </w:p>
    <w:p w:rsidR="00415B89" w:rsidRDefault="00415B89">
      <w:pPr>
        <w:pStyle w:val="BodyText"/>
        <w:rPr>
          <w:sz w:val="20"/>
        </w:rPr>
      </w:pPr>
    </w:p>
    <w:p w:rsidR="00415B89" w:rsidRDefault="00F23436">
      <w:pPr>
        <w:numPr>
          <w:ilvl w:val="2"/>
          <w:numId w:val="27"/>
        </w:numPr>
        <w:tabs>
          <w:tab w:val="left" w:pos="1248"/>
        </w:tabs>
        <w:spacing w:before="212"/>
        <w:ind w:left="1247" w:hanging="495"/>
        <w:jc w:val="left"/>
        <w:rPr>
          <w:b/>
        </w:rPr>
      </w:pPr>
      <w:r>
        <w:rPr>
          <w:b/>
          <w:sz w:val="24"/>
        </w:rPr>
        <w:t xml:space="preserve">User </w:t>
      </w:r>
      <w:r w:rsidR="005D7CE8">
        <w:rPr>
          <w:b/>
          <w:sz w:val="24"/>
        </w:rPr>
        <w:t>Activity</w:t>
      </w:r>
    </w:p>
    <w:p w:rsidR="00415B89" w:rsidRDefault="00415B89">
      <w:pPr>
        <w:pStyle w:val="BodyText"/>
        <w:spacing w:before="9"/>
        <w:rPr>
          <w:b/>
        </w:rPr>
      </w:pPr>
    </w:p>
    <w:p w:rsidR="00415B89" w:rsidRDefault="00C733DF" w:rsidP="00C733DF">
      <w:pPr>
        <w:pStyle w:val="BodyText"/>
        <w:spacing w:before="2"/>
        <w:jc w:val="center"/>
        <w:rPr>
          <w:b/>
          <w:sz w:val="25"/>
        </w:rPr>
      </w:pPr>
      <w:r>
        <w:rPr>
          <w:noProof/>
        </w:rPr>
        <w:drawing>
          <wp:inline distT="0" distB="0" distL="0" distR="0" wp14:anchorId="7A9A1FDB" wp14:editId="05C505A1">
            <wp:extent cx="1657350" cy="3181350"/>
            <wp:effectExtent l="19050" t="1905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57674" cy="3181972"/>
                    </a:xfrm>
                    <a:prstGeom prst="rect">
                      <a:avLst/>
                    </a:prstGeom>
                    <a:ln w="19050">
                      <a:solidFill>
                        <a:schemeClr val="tx1"/>
                      </a:solidFill>
                    </a:ln>
                  </pic:spPr>
                </pic:pic>
              </a:graphicData>
            </a:graphic>
          </wp:inline>
        </w:drawing>
      </w:r>
    </w:p>
    <w:p w:rsidR="00C733DF" w:rsidRDefault="00C733DF" w:rsidP="00C733DF">
      <w:pPr>
        <w:pStyle w:val="BodyText"/>
        <w:spacing w:before="2"/>
        <w:jc w:val="center"/>
        <w:rPr>
          <w:b/>
          <w:sz w:val="25"/>
        </w:rPr>
      </w:pPr>
    </w:p>
    <w:p w:rsidR="00415B89" w:rsidRDefault="00C733DF">
      <w:pPr>
        <w:pStyle w:val="BodyText"/>
        <w:ind w:left="3256" w:right="3104"/>
        <w:jc w:val="center"/>
      </w:pPr>
      <w:r>
        <w:t>Figure 6.1.2</w:t>
      </w:r>
      <w:r w:rsidR="00F23436">
        <w:t>(a)</w:t>
      </w:r>
      <w:r w:rsidR="00FD2E24">
        <w:t xml:space="preserve"> : User Login Page</w:t>
      </w:r>
    </w:p>
    <w:p w:rsidR="00415B89" w:rsidRDefault="00415B89">
      <w:pPr>
        <w:jc w:val="center"/>
        <w:sectPr w:rsidR="00415B89">
          <w:pgSz w:w="12240" w:h="15840"/>
          <w:pgMar w:top="1220" w:right="440" w:bottom="640" w:left="860" w:header="0" w:footer="444" w:gutter="0"/>
          <w:cols w:space="720"/>
        </w:sectPr>
      </w:pPr>
    </w:p>
    <w:p w:rsidR="00415B89" w:rsidRDefault="00C733DF" w:rsidP="00C733DF">
      <w:pPr>
        <w:pStyle w:val="BodyText"/>
        <w:ind w:left="2880" w:firstLine="720"/>
        <w:rPr>
          <w:sz w:val="20"/>
        </w:rPr>
      </w:pPr>
      <w:r>
        <w:rPr>
          <w:sz w:val="20"/>
        </w:rPr>
        <w:lastRenderedPageBreak/>
        <w:t xml:space="preserve">      </w:t>
      </w:r>
      <w:r w:rsidR="00F23436">
        <w:rPr>
          <w:sz w:val="20"/>
        </w:rPr>
        <w:t xml:space="preserve">  </w:t>
      </w:r>
      <w:r>
        <w:rPr>
          <w:sz w:val="20"/>
        </w:rPr>
        <w:t xml:space="preserve">  </w:t>
      </w:r>
      <w:r>
        <w:rPr>
          <w:noProof/>
        </w:rPr>
        <w:drawing>
          <wp:inline distT="0" distB="0" distL="0" distR="0" wp14:anchorId="64B1FB94" wp14:editId="1B0D4C43">
            <wp:extent cx="1762125" cy="3533775"/>
            <wp:effectExtent l="19050" t="1905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62125" cy="3533775"/>
                    </a:xfrm>
                    <a:prstGeom prst="rect">
                      <a:avLst/>
                    </a:prstGeom>
                    <a:ln w="19050">
                      <a:solidFill>
                        <a:schemeClr val="tx1"/>
                      </a:solidFill>
                    </a:ln>
                  </pic:spPr>
                </pic:pic>
              </a:graphicData>
            </a:graphic>
          </wp:inline>
        </w:drawing>
      </w:r>
    </w:p>
    <w:p w:rsidR="00415B89" w:rsidRDefault="00415B89">
      <w:pPr>
        <w:pStyle w:val="BodyText"/>
        <w:spacing w:before="4"/>
        <w:rPr>
          <w:sz w:val="21"/>
        </w:rPr>
      </w:pPr>
    </w:p>
    <w:p w:rsidR="00415B89" w:rsidRDefault="00C733DF" w:rsidP="00C733DF">
      <w:pPr>
        <w:pStyle w:val="BodyText"/>
        <w:spacing w:before="90"/>
        <w:ind w:left="3255" w:right="3104"/>
        <w:jc w:val="center"/>
      </w:pPr>
      <w:r>
        <w:t>Figure 6.1.2</w:t>
      </w:r>
      <w:r w:rsidR="00F23436">
        <w:t>(b)</w:t>
      </w:r>
      <w:r>
        <w:t>: User Registration page</w:t>
      </w:r>
    </w:p>
    <w:p w:rsidR="00415B89" w:rsidRDefault="00415B89">
      <w:pPr>
        <w:pStyle w:val="BodyText"/>
        <w:rPr>
          <w:sz w:val="20"/>
        </w:rPr>
      </w:pPr>
    </w:p>
    <w:p w:rsidR="00415B89" w:rsidRDefault="00415B89">
      <w:pPr>
        <w:pStyle w:val="BodyText"/>
        <w:rPr>
          <w:sz w:val="20"/>
        </w:rPr>
      </w:pPr>
    </w:p>
    <w:p w:rsidR="00415B89" w:rsidRDefault="00F23436" w:rsidP="00F23436">
      <w:pPr>
        <w:pStyle w:val="BodyText"/>
        <w:spacing w:before="8"/>
        <w:ind w:left="3600"/>
        <w:rPr>
          <w:sz w:val="28"/>
        </w:rPr>
      </w:pPr>
      <w:r>
        <w:rPr>
          <w:sz w:val="28"/>
        </w:rPr>
        <w:t xml:space="preserve">       </w:t>
      </w:r>
      <w:r>
        <w:rPr>
          <w:noProof/>
        </w:rPr>
        <w:drawing>
          <wp:inline distT="0" distB="0" distL="0" distR="0" wp14:anchorId="323DE239" wp14:editId="5E523C7D">
            <wp:extent cx="1808798" cy="3495675"/>
            <wp:effectExtent l="19050" t="19050" r="127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08798" cy="3495675"/>
                    </a:xfrm>
                    <a:prstGeom prst="rect">
                      <a:avLst/>
                    </a:prstGeom>
                    <a:ln w="19050">
                      <a:solidFill>
                        <a:schemeClr val="tx1"/>
                      </a:solidFill>
                    </a:ln>
                  </pic:spPr>
                </pic:pic>
              </a:graphicData>
            </a:graphic>
          </wp:inline>
        </w:drawing>
      </w:r>
    </w:p>
    <w:p w:rsidR="00415B89" w:rsidRDefault="00415B89">
      <w:pPr>
        <w:pStyle w:val="BodyText"/>
        <w:rPr>
          <w:sz w:val="26"/>
        </w:rPr>
      </w:pPr>
    </w:p>
    <w:p w:rsidR="00415B89" w:rsidRDefault="00F23436">
      <w:pPr>
        <w:pStyle w:val="BodyText"/>
        <w:spacing w:before="178"/>
        <w:ind w:left="3255" w:right="3104"/>
        <w:jc w:val="center"/>
      </w:pPr>
      <w:r>
        <w:t>Figure 6.1.2(c): Dashboard</w:t>
      </w:r>
    </w:p>
    <w:p w:rsidR="00415B89" w:rsidRDefault="00415B89">
      <w:pPr>
        <w:jc w:val="center"/>
      </w:pPr>
    </w:p>
    <w:p w:rsidR="00F23436" w:rsidRDefault="00F23436">
      <w:pPr>
        <w:jc w:val="center"/>
      </w:pPr>
    </w:p>
    <w:p w:rsidR="00F23436" w:rsidRDefault="00F23436">
      <w:pPr>
        <w:jc w:val="center"/>
      </w:pPr>
    </w:p>
    <w:p w:rsidR="005D7CE8" w:rsidRDefault="00F23436" w:rsidP="005D7CE8">
      <w:pPr>
        <w:jc w:val="center"/>
      </w:pPr>
      <w:r>
        <w:rPr>
          <w:noProof/>
        </w:rPr>
        <w:drawing>
          <wp:inline distT="0" distB="0" distL="0" distR="0" wp14:anchorId="3AC3801A" wp14:editId="79162A9A">
            <wp:extent cx="1808798" cy="3581400"/>
            <wp:effectExtent l="19050" t="19050" r="127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08798" cy="3581400"/>
                    </a:xfrm>
                    <a:prstGeom prst="rect">
                      <a:avLst/>
                    </a:prstGeom>
                    <a:ln w="19050">
                      <a:solidFill>
                        <a:schemeClr val="tx1"/>
                      </a:solidFill>
                    </a:ln>
                  </pic:spPr>
                </pic:pic>
              </a:graphicData>
            </a:graphic>
          </wp:inline>
        </w:drawing>
      </w:r>
    </w:p>
    <w:p w:rsidR="005D7CE8" w:rsidRDefault="005D7CE8" w:rsidP="005D7CE8">
      <w:pPr>
        <w:jc w:val="center"/>
      </w:pPr>
    </w:p>
    <w:p w:rsidR="005D7CE8" w:rsidRDefault="005D7CE8" w:rsidP="005D7CE8">
      <w:pPr>
        <w:jc w:val="center"/>
      </w:pPr>
    </w:p>
    <w:p w:rsidR="005D7CE8" w:rsidRDefault="005D7CE8" w:rsidP="005D7CE8">
      <w:pPr>
        <w:jc w:val="center"/>
      </w:pPr>
      <w:r>
        <w:t>Figure 6.1.2(</w:t>
      </w:r>
      <w:r>
        <w:t>d</w:t>
      </w:r>
      <w:r>
        <w:t xml:space="preserve">): </w:t>
      </w:r>
      <w:r>
        <w:t>Forgot password</w:t>
      </w:r>
    </w:p>
    <w:p w:rsidR="005D7CE8" w:rsidRDefault="005D7CE8">
      <w:pPr>
        <w:jc w:val="center"/>
      </w:pPr>
    </w:p>
    <w:p w:rsidR="005D7CE8" w:rsidRDefault="005D7CE8">
      <w:pPr>
        <w:jc w:val="center"/>
      </w:pPr>
    </w:p>
    <w:p w:rsidR="005D7CE8" w:rsidRDefault="005D7CE8">
      <w:pPr>
        <w:jc w:val="center"/>
      </w:pPr>
    </w:p>
    <w:p w:rsidR="005D7CE8" w:rsidRDefault="005D7CE8">
      <w:pPr>
        <w:jc w:val="center"/>
        <w:sectPr w:rsidR="005D7CE8">
          <w:footerReference w:type="default" r:id="rId51"/>
          <w:pgSz w:w="12240" w:h="15840"/>
          <w:pgMar w:top="1300" w:right="440" w:bottom="880" w:left="860" w:header="0" w:footer="693" w:gutter="0"/>
          <w:pgNumType w:start="50"/>
          <w:cols w:space="720"/>
        </w:sectPr>
      </w:pPr>
    </w:p>
    <w:p w:rsidR="00415B89" w:rsidRDefault="005D7CE8">
      <w:pPr>
        <w:numPr>
          <w:ilvl w:val="2"/>
          <w:numId w:val="27"/>
        </w:numPr>
        <w:tabs>
          <w:tab w:val="left" w:pos="1308"/>
        </w:tabs>
        <w:spacing w:before="60"/>
        <w:jc w:val="left"/>
        <w:rPr>
          <w:b/>
          <w:sz w:val="24"/>
        </w:rPr>
      </w:pPr>
      <w:r>
        <w:rPr>
          <w:b/>
          <w:sz w:val="24"/>
        </w:rPr>
        <w:lastRenderedPageBreak/>
        <w:t>Map Activity</w:t>
      </w:r>
    </w:p>
    <w:p w:rsidR="00415B89" w:rsidRDefault="00415B89">
      <w:pPr>
        <w:pStyle w:val="BodyText"/>
        <w:rPr>
          <w:b/>
          <w:sz w:val="20"/>
        </w:rPr>
      </w:pPr>
    </w:p>
    <w:p w:rsidR="00415B89" w:rsidRDefault="005D7CE8" w:rsidP="005D7CE8">
      <w:pPr>
        <w:pStyle w:val="BodyText"/>
        <w:spacing w:before="4"/>
        <w:jc w:val="center"/>
        <w:rPr>
          <w:b/>
          <w:sz w:val="15"/>
        </w:rPr>
      </w:pPr>
      <w:r>
        <w:rPr>
          <w:noProof/>
        </w:rPr>
        <w:drawing>
          <wp:inline distT="0" distB="0" distL="0" distR="0" wp14:anchorId="23D19516" wp14:editId="56853FAF">
            <wp:extent cx="1808798" cy="3467100"/>
            <wp:effectExtent l="19050" t="19050" r="127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08798" cy="3467100"/>
                    </a:xfrm>
                    <a:prstGeom prst="rect">
                      <a:avLst/>
                    </a:prstGeom>
                    <a:ln w="19050">
                      <a:solidFill>
                        <a:schemeClr val="tx1"/>
                      </a:solidFill>
                    </a:ln>
                  </pic:spPr>
                </pic:pic>
              </a:graphicData>
            </a:graphic>
          </wp:inline>
        </w:drawing>
      </w:r>
    </w:p>
    <w:p w:rsidR="005D7CE8" w:rsidRDefault="005D7CE8" w:rsidP="005D7CE8">
      <w:pPr>
        <w:pStyle w:val="BodyText"/>
        <w:spacing w:before="4"/>
        <w:jc w:val="center"/>
        <w:rPr>
          <w:b/>
          <w:sz w:val="15"/>
        </w:rPr>
      </w:pPr>
    </w:p>
    <w:p w:rsidR="00415B89" w:rsidRDefault="00415B89">
      <w:pPr>
        <w:pStyle w:val="BodyText"/>
        <w:spacing w:before="7"/>
        <w:rPr>
          <w:b/>
          <w:sz w:val="6"/>
        </w:rPr>
      </w:pPr>
    </w:p>
    <w:p w:rsidR="00415B89" w:rsidRDefault="005D7CE8">
      <w:pPr>
        <w:pStyle w:val="BodyText"/>
        <w:spacing w:before="90"/>
        <w:ind w:left="3295" w:right="3056"/>
        <w:jc w:val="center"/>
      </w:pPr>
      <w:r>
        <w:t>Figure 6.1.3(a): Suppliers</w:t>
      </w:r>
    </w:p>
    <w:p w:rsidR="00415B89" w:rsidRDefault="00415B89">
      <w:pPr>
        <w:pStyle w:val="BodyText"/>
        <w:rPr>
          <w:sz w:val="20"/>
        </w:rPr>
      </w:pPr>
    </w:p>
    <w:p w:rsidR="00415B89" w:rsidRDefault="005D7CE8" w:rsidP="005D7CE8">
      <w:pPr>
        <w:pStyle w:val="BodyText"/>
        <w:spacing w:before="7"/>
        <w:jc w:val="center"/>
        <w:rPr>
          <w:sz w:val="14"/>
        </w:rPr>
      </w:pPr>
      <w:r>
        <w:rPr>
          <w:noProof/>
        </w:rPr>
        <w:drawing>
          <wp:inline distT="0" distB="0" distL="0" distR="0" wp14:anchorId="2755EE10" wp14:editId="12AB993B">
            <wp:extent cx="1808798" cy="3686175"/>
            <wp:effectExtent l="19050" t="19050" r="127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08798" cy="3686175"/>
                    </a:xfrm>
                    <a:prstGeom prst="rect">
                      <a:avLst/>
                    </a:prstGeom>
                    <a:ln w="19050">
                      <a:solidFill>
                        <a:schemeClr val="tx1"/>
                      </a:solidFill>
                    </a:ln>
                  </pic:spPr>
                </pic:pic>
              </a:graphicData>
            </a:graphic>
          </wp:inline>
        </w:drawing>
      </w:r>
    </w:p>
    <w:p w:rsidR="00415B89" w:rsidRDefault="00415B89">
      <w:pPr>
        <w:pStyle w:val="BodyText"/>
        <w:rPr>
          <w:sz w:val="26"/>
        </w:rPr>
      </w:pPr>
    </w:p>
    <w:p w:rsidR="00415B89" w:rsidRDefault="00FD2E24">
      <w:pPr>
        <w:pStyle w:val="BodyText"/>
        <w:spacing w:before="205"/>
        <w:ind w:left="3254" w:right="3104"/>
        <w:jc w:val="center"/>
      </w:pPr>
      <w:r>
        <w:t>Fig</w:t>
      </w:r>
      <w:r w:rsidR="005D7CE8">
        <w:t>ure 6.1.3(b): Package Water</w:t>
      </w:r>
    </w:p>
    <w:p w:rsidR="00415B89" w:rsidRDefault="00415B89">
      <w:pPr>
        <w:jc w:val="center"/>
        <w:sectPr w:rsidR="00415B89">
          <w:pgSz w:w="12240" w:h="15840"/>
          <w:pgMar w:top="1240" w:right="440" w:bottom="880" w:left="860" w:header="0" w:footer="693" w:gutter="0"/>
          <w:cols w:space="720"/>
        </w:sectPr>
      </w:pPr>
    </w:p>
    <w:p w:rsidR="00415B89" w:rsidRDefault="005D7CE8" w:rsidP="005D7CE8">
      <w:pPr>
        <w:pStyle w:val="BodyText"/>
        <w:ind w:left="3801"/>
        <w:rPr>
          <w:sz w:val="20"/>
        </w:rPr>
      </w:pPr>
      <w:r>
        <w:rPr>
          <w:noProof/>
        </w:rPr>
        <w:lastRenderedPageBreak/>
        <w:drawing>
          <wp:inline distT="0" distB="0" distL="0" distR="0" wp14:anchorId="3A0B9A28" wp14:editId="6A25BC22">
            <wp:extent cx="2028825" cy="3514725"/>
            <wp:effectExtent l="19050" t="19050" r="9525" b="952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28825" cy="3514725"/>
                    </a:xfrm>
                    <a:prstGeom prst="rect">
                      <a:avLst/>
                    </a:prstGeom>
                    <a:ln w="19050">
                      <a:solidFill>
                        <a:schemeClr val="tx1"/>
                      </a:solidFill>
                    </a:ln>
                  </pic:spPr>
                </pic:pic>
              </a:graphicData>
            </a:graphic>
          </wp:inline>
        </w:drawing>
      </w:r>
    </w:p>
    <w:p w:rsidR="00415B89" w:rsidRDefault="00415B89">
      <w:pPr>
        <w:pStyle w:val="BodyText"/>
        <w:spacing w:before="3"/>
        <w:rPr>
          <w:sz w:val="22"/>
        </w:rPr>
      </w:pPr>
    </w:p>
    <w:p w:rsidR="00415B89" w:rsidRDefault="00FD2E24">
      <w:pPr>
        <w:pStyle w:val="BodyText"/>
        <w:spacing w:before="90"/>
        <w:ind w:left="3256" w:right="3104"/>
        <w:jc w:val="center"/>
      </w:pPr>
      <w:r>
        <w:t xml:space="preserve">Figure 6.1.3(c): </w:t>
      </w:r>
      <w:r w:rsidR="005D7CE8">
        <w:t>Well Water</w:t>
      </w:r>
    </w:p>
    <w:p w:rsidR="005D7CE8" w:rsidRDefault="005D7CE8" w:rsidP="005D7CE8">
      <w:pPr>
        <w:pStyle w:val="BodyText"/>
        <w:spacing w:before="90"/>
        <w:ind w:right="3104"/>
      </w:pPr>
    </w:p>
    <w:p w:rsidR="00415B89" w:rsidRDefault="005D7CE8" w:rsidP="005D7CE8">
      <w:pPr>
        <w:pStyle w:val="BodyText"/>
        <w:jc w:val="center"/>
        <w:rPr>
          <w:sz w:val="20"/>
        </w:rPr>
      </w:pPr>
      <w:r>
        <w:rPr>
          <w:noProof/>
        </w:rPr>
        <w:drawing>
          <wp:inline distT="0" distB="0" distL="0" distR="0" wp14:anchorId="3BE55E2D" wp14:editId="59A3A495">
            <wp:extent cx="2019300" cy="3543300"/>
            <wp:effectExtent l="19050" t="1905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19300" cy="3543300"/>
                    </a:xfrm>
                    <a:prstGeom prst="rect">
                      <a:avLst/>
                    </a:prstGeom>
                    <a:ln w="19050">
                      <a:solidFill>
                        <a:schemeClr val="tx1"/>
                      </a:solidFill>
                    </a:ln>
                  </pic:spPr>
                </pic:pic>
              </a:graphicData>
            </a:graphic>
          </wp:inline>
        </w:drawing>
      </w:r>
    </w:p>
    <w:p w:rsidR="005D7CE8" w:rsidRDefault="005D7CE8" w:rsidP="005D7CE8">
      <w:pPr>
        <w:pStyle w:val="BodyText"/>
        <w:jc w:val="center"/>
        <w:rPr>
          <w:sz w:val="20"/>
        </w:rPr>
      </w:pPr>
    </w:p>
    <w:p w:rsidR="005D7CE8" w:rsidRDefault="005D7CE8" w:rsidP="005D7CE8">
      <w:pPr>
        <w:pStyle w:val="BodyText"/>
        <w:spacing w:before="90"/>
        <w:ind w:left="3256" w:right="3104"/>
        <w:jc w:val="center"/>
      </w:pPr>
      <w:r>
        <w:t>Figure 6.1.3(d</w:t>
      </w:r>
      <w:r>
        <w:t xml:space="preserve">): </w:t>
      </w:r>
      <w:r>
        <w:t>Crisis here</w:t>
      </w:r>
    </w:p>
    <w:p w:rsidR="005D7CE8" w:rsidRDefault="005D7CE8">
      <w:pPr>
        <w:pStyle w:val="BodyText"/>
        <w:rPr>
          <w:sz w:val="20"/>
        </w:rPr>
      </w:pPr>
    </w:p>
    <w:p w:rsidR="005D7CE8" w:rsidRDefault="005D7CE8">
      <w:pPr>
        <w:pStyle w:val="BodyText"/>
        <w:rPr>
          <w:sz w:val="20"/>
        </w:rPr>
      </w:pPr>
    </w:p>
    <w:p w:rsidR="005D7CE8" w:rsidRDefault="005D7CE8">
      <w:pPr>
        <w:pStyle w:val="BodyText"/>
        <w:rPr>
          <w:sz w:val="20"/>
        </w:rPr>
      </w:pPr>
    </w:p>
    <w:p w:rsidR="005D7CE8" w:rsidRDefault="005D7CE8">
      <w:pPr>
        <w:pStyle w:val="BodyText"/>
        <w:rPr>
          <w:sz w:val="20"/>
        </w:rPr>
      </w:pPr>
    </w:p>
    <w:p w:rsidR="005D7CE8" w:rsidRDefault="005D7CE8" w:rsidP="005D7CE8">
      <w:pPr>
        <w:pStyle w:val="BodyText"/>
        <w:jc w:val="center"/>
        <w:rPr>
          <w:sz w:val="20"/>
        </w:rPr>
      </w:pPr>
      <w:r>
        <w:rPr>
          <w:noProof/>
        </w:rPr>
        <w:drawing>
          <wp:inline distT="0" distB="0" distL="0" distR="0" wp14:anchorId="0643BCE0" wp14:editId="0BE077EB">
            <wp:extent cx="1943100" cy="3343275"/>
            <wp:effectExtent l="19050" t="19050" r="0" b="952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43100" cy="3343275"/>
                    </a:xfrm>
                    <a:prstGeom prst="rect">
                      <a:avLst/>
                    </a:prstGeom>
                    <a:ln w="19050">
                      <a:solidFill>
                        <a:schemeClr val="tx1"/>
                      </a:solidFill>
                    </a:ln>
                  </pic:spPr>
                </pic:pic>
              </a:graphicData>
            </a:graphic>
          </wp:inline>
        </w:drawing>
      </w:r>
    </w:p>
    <w:p w:rsidR="00411468" w:rsidRDefault="00411468" w:rsidP="005D7CE8">
      <w:pPr>
        <w:pStyle w:val="BodyText"/>
        <w:jc w:val="center"/>
        <w:rPr>
          <w:sz w:val="20"/>
        </w:rPr>
      </w:pPr>
    </w:p>
    <w:p w:rsidR="00411468" w:rsidRDefault="00411468" w:rsidP="00411468">
      <w:pPr>
        <w:pStyle w:val="BodyText"/>
        <w:spacing w:before="90"/>
        <w:ind w:left="3256" w:right="3104"/>
        <w:jc w:val="center"/>
      </w:pPr>
      <w:r>
        <w:t>Figure 6.1.3(</w:t>
      </w:r>
      <w:r>
        <w:t>e</w:t>
      </w:r>
      <w:r>
        <w:t>): C</w:t>
      </w:r>
      <w:r>
        <w:t>risis Area</w:t>
      </w:r>
    </w:p>
    <w:p w:rsidR="00411468" w:rsidRDefault="00411468" w:rsidP="005D7CE8">
      <w:pPr>
        <w:pStyle w:val="BodyText"/>
        <w:jc w:val="center"/>
        <w:rPr>
          <w:sz w:val="20"/>
        </w:rPr>
      </w:pPr>
    </w:p>
    <w:p w:rsidR="00415B89" w:rsidRDefault="00FD2E24">
      <w:pPr>
        <w:numPr>
          <w:ilvl w:val="2"/>
          <w:numId w:val="27"/>
        </w:numPr>
        <w:tabs>
          <w:tab w:val="left" w:pos="1380"/>
        </w:tabs>
        <w:spacing w:before="234"/>
        <w:ind w:left="1379" w:hanging="541"/>
        <w:jc w:val="left"/>
        <w:rPr>
          <w:b/>
          <w:sz w:val="24"/>
        </w:rPr>
      </w:pPr>
      <w:bookmarkStart w:id="93" w:name="6.1.4_Show_Entities"/>
      <w:bookmarkEnd w:id="93"/>
      <w:r>
        <w:rPr>
          <w:b/>
          <w:sz w:val="24"/>
        </w:rPr>
        <w:t>Show</w:t>
      </w:r>
      <w:r>
        <w:rPr>
          <w:b/>
          <w:spacing w:val="-1"/>
          <w:sz w:val="24"/>
        </w:rPr>
        <w:t xml:space="preserve"> </w:t>
      </w:r>
      <w:r>
        <w:rPr>
          <w:b/>
          <w:sz w:val="24"/>
        </w:rPr>
        <w:t>Entities</w:t>
      </w:r>
    </w:p>
    <w:p w:rsidR="00415B89" w:rsidRDefault="00415B89">
      <w:pPr>
        <w:pStyle w:val="BodyText"/>
        <w:rPr>
          <w:b/>
          <w:sz w:val="20"/>
        </w:rPr>
      </w:pPr>
    </w:p>
    <w:p w:rsidR="00415B89" w:rsidRDefault="00FD2E24">
      <w:pPr>
        <w:pStyle w:val="BodyText"/>
        <w:spacing w:before="3"/>
        <w:rPr>
          <w:b/>
          <w:sz w:val="16"/>
        </w:rPr>
      </w:pPr>
      <w:r>
        <w:rPr>
          <w:noProof/>
        </w:rPr>
        <w:drawing>
          <wp:anchor distT="0" distB="0" distL="0" distR="0" simplePos="0" relativeHeight="251648512" behindDoc="0" locked="0" layoutInCell="1" allowOverlap="1">
            <wp:simplePos x="0" y="0"/>
            <wp:positionH relativeFrom="page">
              <wp:posOffset>1797685</wp:posOffset>
            </wp:positionH>
            <wp:positionV relativeFrom="paragraph">
              <wp:posOffset>143510</wp:posOffset>
            </wp:positionV>
            <wp:extent cx="5200650" cy="3166110"/>
            <wp:effectExtent l="0" t="0" r="0" b="0"/>
            <wp:wrapTopAndBottom/>
            <wp:docPr id="2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jpeg"/>
                    <pic:cNvPicPr>
                      <a:picLocks noChangeAspect="1"/>
                    </pic:cNvPicPr>
                  </pic:nvPicPr>
                  <pic:blipFill>
                    <a:blip r:embed="rId57" cstate="print"/>
                    <a:stretch>
                      <a:fillRect/>
                    </a:stretch>
                  </pic:blipFill>
                  <pic:spPr>
                    <a:xfrm>
                      <a:off x="0" y="0"/>
                      <a:ext cx="5200521" cy="3166110"/>
                    </a:xfrm>
                    <a:prstGeom prst="rect">
                      <a:avLst/>
                    </a:prstGeom>
                  </pic:spPr>
                </pic:pic>
              </a:graphicData>
            </a:graphic>
          </wp:anchor>
        </w:drawing>
      </w:r>
    </w:p>
    <w:p w:rsidR="00415B89" w:rsidRDefault="00415B89">
      <w:pPr>
        <w:pStyle w:val="BodyText"/>
        <w:spacing w:before="9"/>
        <w:rPr>
          <w:b/>
          <w:sz w:val="22"/>
        </w:rPr>
      </w:pPr>
    </w:p>
    <w:p w:rsidR="00415B89" w:rsidRDefault="00FD2E24">
      <w:pPr>
        <w:pStyle w:val="BodyText"/>
        <w:spacing w:before="90"/>
        <w:ind w:left="3257" w:right="3104"/>
        <w:jc w:val="center"/>
      </w:pPr>
      <w:r>
        <w:t>Figu</w:t>
      </w:r>
      <w:bookmarkStart w:id="94" w:name="_GoBack"/>
      <w:bookmarkEnd w:id="94"/>
      <w:r>
        <w:t>re 6.1.4(a): User List</w:t>
      </w:r>
    </w:p>
    <w:p w:rsidR="00415B89" w:rsidRDefault="00415B89">
      <w:pPr>
        <w:jc w:val="center"/>
        <w:sectPr w:rsidR="00415B89">
          <w:pgSz w:w="12240" w:h="15840"/>
          <w:pgMar w:top="1300" w:right="440" w:bottom="880" w:left="860" w:header="0" w:footer="693" w:gutter="0"/>
          <w:cols w:space="720"/>
        </w:sectPr>
      </w:pPr>
    </w:p>
    <w:p w:rsidR="00415B89" w:rsidRDefault="00415B89">
      <w:pPr>
        <w:pStyle w:val="BodyText"/>
        <w:spacing w:before="7"/>
        <w:rPr>
          <w:sz w:val="26"/>
        </w:rPr>
      </w:pPr>
    </w:p>
    <w:p w:rsidR="00415B89" w:rsidRDefault="00FD2E24">
      <w:pPr>
        <w:pStyle w:val="BodyText"/>
        <w:ind w:left="2037"/>
        <w:rPr>
          <w:sz w:val="20"/>
        </w:rPr>
      </w:pPr>
      <w:r>
        <w:rPr>
          <w:noProof/>
          <w:sz w:val="20"/>
        </w:rPr>
        <w:drawing>
          <wp:inline distT="0" distB="0" distL="0" distR="0">
            <wp:extent cx="5145405" cy="3075305"/>
            <wp:effectExtent l="0" t="0" r="0" b="0"/>
            <wp:docPr id="2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jpeg"/>
                    <pic:cNvPicPr>
                      <a:picLocks noChangeAspect="1"/>
                    </pic:cNvPicPr>
                  </pic:nvPicPr>
                  <pic:blipFill>
                    <a:blip r:embed="rId58" cstate="print"/>
                    <a:stretch>
                      <a:fillRect/>
                    </a:stretch>
                  </pic:blipFill>
                  <pic:spPr>
                    <a:xfrm>
                      <a:off x="0" y="0"/>
                      <a:ext cx="5145823" cy="3075813"/>
                    </a:xfrm>
                    <a:prstGeom prst="rect">
                      <a:avLst/>
                    </a:prstGeom>
                  </pic:spPr>
                </pic:pic>
              </a:graphicData>
            </a:graphic>
          </wp:inline>
        </w:drawing>
      </w:r>
    </w:p>
    <w:p w:rsidR="00415B89" w:rsidRDefault="00415B89">
      <w:pPr>
        <w:pStyle w:val="BodyText"/>
        <w:spacing w:before="8"/>
        <w:rPr>
          <w:sz w:val="23"/>
        </w:rPr>
      </w:pPr>
    </w:p>
    <w:p w:rsidR="00415B89" w:rsidRDefault="00FD2E24">
      <w:pPr>
        <w:pStyle w:val="BodyText"/>
        <w:spacing w:before="90"/>
        <w:ind w:left="4135"/>
      </w:pPr>
      <w:r>
        <w:t>Figure 6.1.4(b): Traffic Police List</w:t>
      </w: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FD2E24">
      <w:pPr>
        <w:pStyle w:val="BodyText"/>
        <w:spacing w:before="1"/>
        <w:rPr>
          <w:sz w:val="25"/>
        </w:rPr>
      </w:pPr>
      <w:r>
        <w:rPr>
          <w:noProof/>
        </w:rPr>
        <w:drawing>
          <wp:anchor distT="0" distB="0" distL="0" distR="0" simplePos="0" relativeHeight="251649536" behindDoc="0" locked="0" layoutInCell="1" allowOverlap="1">
            <wp:simplePos x="0" y="0"/>
            <wp:positionH relativeFrom="page">
              <wp:posOffset>1814195</wp:posOffset>
            </wp:positionH>
            <wp:positionV relativeFrom="paragraph">
              <wp:posOffset>208280</wp:posOffset>
            </wp:positionV>
            <wp:extent cx="5160010" cy="2875280"/>
            <wp:effectExtent l="0" t="0" r="0" b="0"/>
            <wp:wrapTopAndBottom/>
            <wp:docPr id="3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jpeg"/>
                    <pic:cNvPicPr>
                      <a:picLocks noChangeAspect="1"/>
                    </pic:cNvPicPr>
                  </pic:nvPicPr>
                  <pic:blipFill>
                    <a:blip r:embed="rId59" cstate="print"/>
                    <a:stretch>
                      <a:fillRect/>
                    </a:stretch>
                  </pic:blipFill>
                  <pic:spPr>
                    <a:xfrm>
                      <a:off x="0" y="0"/>
                      <a:ext cx="5160037" cy="2875216"/>
                    </a:xfrm>
                    <a:prstGeom prst="rect">
                      <a:avLst/>
                    </a:prstGeom>
                  </pic:spPr>
                </pic:pic>
              </a:graphicData>
            </a:graphic>
          </wp:anchor>
        </w:drawing>
      </w:r>
    </w:p>
    <w:p w:rsidR="00415B89" w:rsidRDefault="00FD2E24">
      <w:pPr>
        <w:pStyle w:val="BodyText"/>
        <w:spacing w:before="222"/>
        <w:ind w:left="4185"/>
      </w:pPr>
      <w:r>
        <w:t>Figure 6.1.4(C): Penalty List</w:t>
      </w:r>
    </w:p>
    <w:p w:rsidR="00415B89" w:rsidRDefault="00415B89">
      <w:pPr>
        <w:sectPr w:rsidR="00415B89">
          <w:pgSz w:w="12240" w:h="15840"/>
          <w:pgMar w:top="1500" w:right="440" w:bottom="880" w:left="860" w:header="0" w:footer="693" w:gutter="0"/>
          <w:cols w:space="720"/>
        </w:sectPr>
      </w:pPr>
    </w:p>
    <w:p w:rsidR="00415B89" w:rsidRDefault="00FD2E24">
      <w:pPr>
        <w:pStyle w:val="ListParagraph"/>
        <w:numPr>
          <w:ilvl w:val="2"/>
          <w:numId w:val="27"/>
        </w:numPr>
        <w:tabs>
          <w:tab w:val="left" w:pos="1248"/>
        </w:tabs>
        <w:spacing w:before="61"/>
        <w:ind w:left="1247" w:hanging="495"/>
        <w:jc w:val="left"/>
        <w:rPr>
          <w:b/>
        </w:rPr>
      </w:pPr>
      <w:r>
        <w:rPr>
          <w:b/>
        </w:rPr>
        <w:lastRenderedPageBreak/>
        <w:t>Penalty</w:t>
      </w:r>
      <w:r>
        <w:rPr>
          <w:b/>
          <w:spacing w:val="-1"/>
        </w:rPr>
        <w:t xml:space="preserve"> </w:t>
      </w:r>
      <w:r>
        <w:rPr>
          <w:b/>
        </w:rPr>
        <w:t>History</w:t>
      </w:r>
    </w:p>
    <w:p w:rsidR="00415B89" w:rsidRDefault="00415B89">
      <w:pPr>
        <w:pStyle w:val="BodyText"/>
        <w:rPr>
          <w:b/>
          <w:sz w:val="20"/>
        </w:rPr>
      </w:pPr>
    </w:p>
    <w:p w:rsidR="00415B89" w:rsidRDefault="00FD2E24">
      <w:pPr>
        <w:pStyle w:val="BodyText"/>
        <w:spacing w:before="6"/>
        <w:rPr>
          <w:b/>
          <w:sz w:val="14"/>
        </w:rPr>
      </w:pPr>
      <w:r>
        <w:rPr>
          <w:noProof/>
        </w:rPr>
        <w:drawing>
          <wp:anchor distT="0" distB="0" distL="0" distR="0" simplePos="0" relativeHeight="251650560" behindDoc="0" locked="0" layoutInCell="1" allowOverlap="1">
            <wp:simplePos x="0" y="0"/>
            <wp:positionH relativeFrom="page">
              <wp:posOffset>1868805</wp:posOffset>
            </wp:positionH>
            <wp:positionV relativeFrom="paragraph">
              <wp:posOffset>130810</wp:posOffset>
            </wp:positionV>
            <wp:extent cx="5086350" cy="2960370"/>
            <wp:effectExtent l="0" t="0" r="0" b="0"/>
            <wp:wrapTopAndBottom/>
            <wp:docPr id="3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jpeg"/>
                    <pic:cNvPicPr>
                      <a:picLocks noChangeAspect="1"/>
                    </pic:cNvPicPr>
                  </pic:nvPicPr>
                  <pic:blipFill>
                    <a:blip r:embed="rId60" cstate="print"/>
                    <a:stretch>
                      <a:fillRect/>
                    </a:stretch>
                  </pic:blipFill>
                  <pic:spPr>
                    <a:xfrm>
                      <a:off x="0" y="0"/>
                      <a:ext cx="5086120" cy="2960370"/>
                    </a:xfrm>
                    <a:prstGeom prst="rect">
                      <a:avLst/>
                    </a:prstGeom>
                  </pic:spPr>
                </pic:pic>
              </a:graphicData>
            </a:graphic>
          </wp:anchor>
        </w:drawing>
      </w:r>
    </w:p>
    <w:p w:rsidR="00415B89" w:rsidRDefault="00415B89">
      <w:pPr>
        <w:pStyle w:val="BodyText"/>
        <w:spacing w:before="9"/>
        <w:rPr>
          <w:b/>
          <w:sz w:val="28"/>
        </w:rPr>
      </w:pPr>
    </w:p>
    <w:p w:rsidR="00415B89" w:rsidRDefault="00FD2E24">
      <w:pPr>
        <w:pStyle w:val="BodyText"/>
        <w:spacing w:before="90"/>
        <w:ind w:left="3264" w:right="3104"/>
        <w:jc w:val="center"/>
      </w:pPr>
      <w:r>
        <w:t>Figure 6.1.5: Penalty History</w:t>
      </w:r>
    </w:p>
    <w:p w:rsidR="00415B89" w:rsidRDefault="00415B89">
      <w:pPr>
        <w:pStyle w:val="BodyText"/>
        <w:rPr>
          <w:sz w:val="20"/>
        </w:rPr>
      </w:pPr>
    </w:p>
    <w:p w:rsidR="00415B89" w:rsidRDefault="00415B89">
      <w:pPr>
        <w:pStyle w:val="BodyText"/>
        <w:rPr>
          <w:sz w:val="20"/>
        </w:rPr>
      </w:pPr>
    </w:p>
    <w:p w:rsidR="00415B89" w:rsidRDefault="00415B89">
      <w:pPr>
        <w:pStyle w:val="BodyText"/>
        <w:spacing w:before="10"/>
        <w:rPr>
          <w:sz w:val="19"/>
        </w:rPr>
      </w:pPr>
    </w:p>
    <w:p w:rsidR="00415B89" w:rsidRDefault="00FD2E24">
      <w:pPr>
        <w:numPr>
          <w:ilvl w:val="2"/>
          <w:numId w:val="27"/>
        </w:numPr>
        <w:tabs>
          <w:tab w:val="left" w:pos="1308"/>
        </w:tabs>
        <w:spacing w:before="90"/>
        <w:jc w:val="left"/>
        <w:rPr>
          <w:b/>
          <w:sz w:val="24"/>
        </w:rPr>
      </w:pPr>
      <w:r>
        <w:rPr>
          <w:noProof/>
        </w:rPr>
        <w:drawing>
          <wp:anchor distT="0" distB="0" distL="0" distR="0" simplePos="0" relativeHeight="251651584" behindDoc="0" locked="0" layoutInCell="1" allowOverlap="1">
            <wp:simplePos x="0" y="0"/>
            <wp:positionH relativeFrom="page">
              <wp:posOffset>2858135</wp:posOffset>
            </wp:positionH>
            <wp:positionV relativeFrom="paragraph">
              <wp:posOffset>290195</wp:posOffset>
            </wp:positionV>
            <wp:extent cx="2402840" cy="2940685"/>
            <wp:effectExtent l="0" t="0" r="0" b="0"/>
            <wp:wrapTopAndBottom/>
            <wp:docPr id="3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jpeg"/>
                    <pic:cNvPicPr>
                      <a:picLocks noChangeAspect="1"/>
                    </pic:cNvPicPr>
                  </pic:nvPicPr>
                  <pic:blipFill>
                    <a:blip r:embed="rId61" cstate="print"/>
                    <a:stretch>
                      <a:fillRect/>
                    </a:stretch>
                  </pic:blipFill>
                  <pic:spPr>
                    <a:xfrm>
                      <a:off x="0" y="0"/>
                      <a:ext cx="2402555" cy="2940748"/>
                    </a:xfrm>
                    <a:prstGeom prst="rect">
                      <a:avLst/>
                    </a:prstGeom>
                  </pic:spPr>
                </pic:pic>
              </a:graphicData>
            </a:graphic>
          </wp:anchor>
        </w:drawing>
      </w:r>
      <w:r>
        <w:rPr>
          <w:b/>
          <w:sz w:val="24"/>
        </w:rPr>
        <w:t>NFC/QR</w:t>
      </w:r>
      <w:r>
        <w:rPr>
          <w:b/>
          <w:spacing w:val="-1"/>
          <w:sz w:val="24"/>
        </w:rPr>
        <w:t xml:space="preserve"> </w:t>
      </w:r>
      <w:r>
        <w:rPr>
          <w:b/>
          <w:sz w:val="24"/>
        </w:rPr>
        <w:t>Scanner</w:t>
      </w:r>
    </w:p>
    <w:p w:rsidR="00415B89" w:rsidRDefault="00415B89">
      <w:pPr>
        <w:pStyle w:val="BodyText"/>
        <w:spacing w:before="8"/>
        <w:rPr>
          <w:b/>
          <w:sz w:val="29"/>
        </w:rPr>
      </w:pPr>
    </w:p>
    <w:p w:rsidR="00415B89" w:rsidRDefault="00FD2E24">
      <w:pPr>
        <w:pStyle w:val="BodyText"/>
        <w:ind w:left="3295" w:right="2848"/>
        <w:jc w:val="center"/>
      </w:pPr>
      <w:r>
        <w:t>Figure 6.1.6: NFC/QR Scan page</w:t>
      </w:r>
    </w:p>
    <w:p w:rsidR="00415B89" w:rsidRDefault="00415B89">
      <w:pPr>
        <w:jc w:val="center"/>
        <w:sectPr w:rsidR="00415B89">
          <w:footerReference w:type="default" r:id="rId62"/>
          <w:pgSz w:w="12240" w:h="15840"/>
          <w:pgMar w:top="1320" w:right="440" w:bottom="1120" w:left="860" w:header="0" w:footer="921" w:gutter="0"/>
          <w:pgNumType w:start="54"/>
          <w:cols w:space="720"/>
        </w:sectPr>
      </w:pPr>
    </w:p>
    <w:p w:rsidR="00415B89" w:rsidRDefault="00FD2E24">
      <w:pPr>
        <w:numPr>
          <w:ilvl w:val="2"/>
          <w:numId w:val="27"/>
        </w:numPr>
        <w:tabs>
          <w:tab w:val="left" w:pos="1368"/>
        </w:tabs>
        <w:spacing w:before="60"/>
        <w:ind w:left="1367" w:hanging="615"/>
        <w:jc w:val="left"/>
        <w:rPr>
          <w:b/>
          <w:sz w:val="24"/>
        </w:rPr>
      </w:pPr>
      <w:r>
        <w:rPr>
          <w:b/>
          <w:sz w:val="24"/>
        </w:rPr>
        <w:lastRenderedPageBreak/>
        <w:t>User</w:t>
      </w:r>
      <w:r>
        <w:rPr>
          <w:b/>
          <w:spacing w:val="-2"/>
          <w:sz w:val="24"/>
        </w:rPr>
        <w:t xml:space="preserve"> </w:t>
      </w:r>
      <w:r>
        <w:rPr>
          <w:b/>
          <w:sz w:val="24"/>
        </w:rPr>
        <w:t>Details</w:t>
      </w:r>
    </w:p>
    <w:p w:rsidR="00415B89" w:rsidRDefault="00415B89">
      <w:pPr>
        <w:pStyle w:val="BodyText"/>
        <w:rPr>
          <w:b/>
          <w:sz w:val="20"/>
        </w:rPr>
      </w:pPr>
    </w:p>
    <w:p w:rsidR="00415B89" w:rsidRDefault="00415B89">
      <w:pPr>
        <w:pStyle w:val="BodyText"/>
        <w:rPr>
          <w:b/>
          <w:sz w:val="20"/>
        </w:rPr>
      </w:pPr>
    </w:p>
    <w:p w:rsidR="00415B89" w:rsidRDefault="00FD2E24">
      <w:pPr>
        <w:pStyle w:val="BodyText"/>
        <w:spacing w:before="2"/>
        <w:rPr>
          <w:b/>
          <w:sz w:val="17"/>
        </w:rPr>
      </w:pPr>
      <w:r>
        <w:rPr>
          <w:noProof/>
        </w:rPr>
        <w:drawing>
          <wp:anchor distT="0" distB="0" distL="0" distR="0" simplePos="0" relativeHeight="251652608" behindDoc="0" locked="0" layoutInCell="1" allowOverlap="1">
            <wp:simplePos x="0" y="0"/>
            <wp:positionH relativeFrom="page">
              <wp:posOffset>2929255</wp:posOffset>
            </wp:positionH>
            <wp:positionV relativeFrom="paragraph">
              <wp:posOffset>150495</wp:posOffset>
            </wp:positionV>
            <wp:extent cx="2743835" cy="4812665"/>
            <wp:effectExtent l="0" t="0" r="0" b="0"/>
            <wp:wrapTopAndBottom/>
            <wp:docPr id="3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jpeg"/>
                    <pic:cNvPicPr>
                      <a:picLocks noChangeAspect="1"/>
                    </pic:cNvPicPr>
                  </pic:nvPicPr>
                  <pic:blipFill>
                    <a:blip r:embed="rId63" cstate="print"/>
                    <a:stretch>
                      <a:fillRect/>
                    </a:stretch>
                  </pic:blipFill>
                  <pic:spPr>
                    <a:xfrm>
                      <a:off x="0" y="0"/>
                      <a:ext cx="2743770" cy="4812506"/>
                    </a:xfrm>
                    <a:prstGeom prst="rect">
                      <a:avLst/>
                    </a:prstGeom>
                  </pic:spPr>
                </pic:pic>
              </a:graphicData>
            </a:graphic>
          </wp:anchor>
        </w:drawing>
      </w:r>
    </w:p>
    <w:p w:rsidR="00415B89" w:rsidRDefault="00415B89">
      <w:pPr>
        <w:pStyle w:val="BodyText"/>
        <w:spacing w:before="10"/>
        <w:rPr>
          <w:b/>
          <w:sz w:val="20"/>
        </w:rPr>
      </w:pPr>
    </w:p>
    <w:p w:rsidR="00415B89" w:rsidRDefault="00FD2E24">
      <w:pPr>
        <w:pStyle w:val="BodyText"/>
        <w:spacing w:before="90"/>
        <w:ind w:left="4814"/>
      </w:pPr>
      <w:r>
        <w:t>Figure 6.1.7: User Details</w:t>
      </w:r>
    </w:p>
    <w:p w:rsidR="00415B89" w:rsidRDefault="00415B89">
      <w:pPr>
        <w:sectPr w:rsidR="00415B89">
          <w:pgSz w:w="12240" w:h="15840"/>
          <w:pgMar w:top="1220" w:right="440" w:bottom="1120" w:left="860" w:header="0" w:footer="921" w:gutter="0"/>
          <w:cols w:space="720"/>
        </w:sectPr>
      </w:pPr>
    </w:p>
    <w:p w:rsidR="00415B89" w:rsidRDefault="00FD2E24">
      <w:pPr>
        <w:numPr>
          <w:ilvl w:val="2"/>
          <w:numId w:val="27"/>
        </w:numPr>
        <w:tabs>
          <w:tab w:val="left" w:pos="1308"/>
        </w:tabs>
        <w:spacing w:before="179"/>
        <w:jc w:val="left"/>
        <w:rPr>
          <w:b/>
          <w:sz w:val="24"/>
        </w:rPr>
      </w:pPr>
      <w:r>
        <w:rPr>
          <w:b/>
          <w:sz w:val="24"/>
        </w:rPr>
        <w:lastRenderedPageBreak/>
        <w:t>Users</w:t>
      </w:r>
      <w:r>
        <w:rPr>
          <w:b/>
          <w:spacing w:val="1"/>
          <w:sz w:val="24"/>
        </w:rPr>
        <w:t xml:space="preserve"> </w:t>
      </w:r>
      <w:r>
        <w:rPr>
          <w:b/>
          <w:sz w:val="24"/>
        </w:rPr>
        <w:t>Penalty</w:t>
      </w:r>
    </w:p>
    <w:p w:rsidR="00415B89" w:rsidRDefault="00415B89">
      <w:pPr>
        <w:pStyle w:val="BodyText"/>
        <w:rPr>
          <w:b/>
          <w:sz w:val="20"/>
        </w:rPr>
      </w:pPr>
    </w:p>
    <w:p w:rsidR="00415B89" w:rsidRDefault="00FD2E24">
      <w:pPr>
        <w:pStyle w:val="BodyText"/>
        <w:spacing w:before="10"/>
        <w:rPr>
          <w:b/>
          <w:sz w:val="14"/>
        </w:rPr>
      </w:pPr>
      <w:r>
        <w:rPr>
          <w:noProof/>
        </w:rPr>
        <w:drawing>
          <wp:anchor distT="0" distB="0" distL="0" distR="0" simplePos="0" relativeHeight="251653632" behindDoc="0" locked="0" layoutInCell="1" allowOverlap="1">
            <wp:simplePos x="0" y="0"/>
            <wp:positionH relativeFrom="page">
              <wp:posOffset>3016885</wp:posOffset>
            </wp:positionH>
            <wp:positionV relativeFrom="paragraph">
              <wp:posOffset>133350</wp:posOffset>
            </wp:positionV>
            <wp:extent cx="2760980" cy="5222240"/>
            <wp:effectExtent l="0" t="0" r="0" b="0"/>
            <wp:wrapTopAndBottom/>
            <wp:docPr id="3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jpeg"/>
                    <pic:cNvPicPr>
                      <a:picLocks noChangeAspect="1"/>
                    </pic:cNvPicPr>
                  </pic:nvPicPr>
                  <pic:blipFill>
                    <a:blip r:embed="rId64" cstate="print"/>
                    <a:stretch>
                      <a:fillRect/>
                    </a:stretch>
                  </pic:blipFill>
                  <pic:spPr>
                    <a:xfrm>
                      <a:off x="0" y="0"/>
                      <a:ext cx="2761055" cy="5222081"/>
                    </a:xfrm>
                    <a:prstGeom prst="rect">
                      <a:avLst/>
                    </a:prstGeom>
                  </pic:spPr>
                </pic:pic>
              </a:graphicData>
            </a:graphic>
          </wp:anchor>
        </w:drawing>
      </w:r>
    </w:p>
    <w:p w:rsidR="00415B89" w:rsidRDefault="00415B89">
      <w:pPr>
        <w:pStyle w:val="BodyText"/>
        <w:rPr>
          <w:b/>
          <w:sz w:val="28"/>
        </w:rPr>
      </w:pPr>
    </w:p>
    <w:p w:rsidR="00415B89" w:rsidRDefault="00FD2E24">
      <w:pPr>
        <w:pStyle w:val="BodyText"/>
        <w:spacing w:before="90"/>
        <w:ind w:left="4757"/>
      </w:pPr>
      <w:r>
        <w:t>Figure 6.1.8: Users Penalty</w:t>
      </w:r>
    </w:p>
    <w:p w:rsidR="00415B89" w:rsidRDefault="00415B89">
      <w:pPr>
        <w:sectPr w:rsidR="00415B89">
          <w:pgSz w:w="12240" w:h="15840"/>
          <w:pgMar w:top="1500" w:right="440" w:bottom="1160" w:left="860" w:header="0" w:footer="921" w:gutter="0"/>
          <w:cols w:space="720"/>
        </w:sect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FD2E24">
      <w:pPr>
        <w:spacing w:before="245" w:line="372" w:lineRule="auto"/>
        <w:ind w:left="3173" w:right="3317" w:firstLine="811"/>
        <w:rPr>
          <w:b/>
          <w:sz w:val="48"/>
        </w:rPr>
      </w:pPr>
      <w:r>
        <w:rPr>
          <w:b/>
          <w:w w:val="105"/>
          <w:sz w:val="40"/>
        </w:rPr>
        <w:t xml:space="preserve">CHAPTER 7 </w:t>
      </w:r>
      <w:r>
        <w:rPr>
          <w:b/>
          <w:w w:val="105"/>
          <w:sz w:val="48"/>
        </w:rPr>
        <w:t>CONCLUSION &amp; FUTURE SCOPE</w:t>
      </w:r>
    </w:p>
    <w:p w:rsidR="00415B89" w:rsidRDefault="00415B89">
      <w:pPr>
        <w:spacing w:line="372" w:lineRule="auto"/>
        <w:rPr>
          <w:sz w:val="48"/>
        </w:rPr>
        <w:sectPr w:rsidR="00415B89">
          <w:pgSz w:w="12240" w:h="15840"/>
          <w:pgMar w:top="1500" w:right="440" w:bottom="1160" w:left="860" w:header="0" w:footer="921" w:gutter="0"/>
          <w:cols w:space="720"/>
        </w:sectPr>
      </w:pPr>
    </w:p>
    <w:p w:rsidR="00415B89" w:rsidRDefault="00FD2E24">
      <w:pPr>
        <w:spacing w:before="60"/>
        <w:ind w:left="1619"/>
        <w:rPr>
          <w:b/>
          <w:sz w:val="40"/>
        </w:rPr>
      </w:pPr>
      <w:bookmarkStart w:id="95" w:name="CONCLUSION_&amp;_FUTURE_SCOPE"/>
      <w:bookmarkEnd w:id="95"/>
      <w:r>
        <w:rPr>
          <w:b/>
          <w:w w:val="105"/>
          <w:sz w:val="40"/>
        </w:rPr>
        <w:lastRenderedPageBreak/>
        <w:t>CONCLUSION &amp; FUTURE SCOPE</w:t>
      </w:r>
    </w:p>
    <w:p w:rsidR="00415B89" w:rsidRDefault="00415B89">
      <w:pPr>
        <w:pStyle w:val="BodyText"/>
        <w:spacing w:before="10"/>
        <w:rPr>
          <w:b/>
          <w:sz w:val="36"/>
        </w:rPr>
      </w:pPr>
    </w:p>
    <w:p w:rsidR="00415B89" w:rsidRDefault="00FD2E24">
      <w:pPr>
        <w:pStyle w:val="Heading5"/>
        <w:numPr>
          <w:ilvl w:val="1"/>
          <w:numId w:val="28"/>
        </w:numPr>
        <w:tabs>
          <w:tab w:val="left" w:pos="1320"/>
        </w:tabs>
        <w:ind w:hanging="481"/>
      </w:pPr>
      <w:bookmarkStart w:id="96" w:name="7.1_Conclusion"/>
      <w:bookmarkStart w:id="97" w:name="_bookmark18"/>
      <w:bookmarkEnd w:id="96"/>
      <w:bookmarkEnd w:id="97"/>
      <w:r>
        <w:t>Conclusion</w:t>
      </w:r>
    </w:p>
    <w:p w:rsidR="00415B89" w:rsidRDefault="00415B89">
      <w:pPr>
        <w:pStyle w:val="BodyText"/>
        <w:spacing w:before="5"/>
        <w:rPr>
          <w:b/>
          <w:sz w:val="31"/>
        </w:rPr>
      </w:pPr>
    </w:p>
    <w:p w:rsidR="00F23436" w:rsidRDefault="00F23436" w:rsidP="00F23436">
      <w:pPr>
        <w:spacing w:line="360" w:lineRule="auto"/>
        <w:ind w:left="810" w:right="590"/>
        <w:jc w:val="both"/>
      </w:pPr>
      <w:r>
        <w:rPr>
          <w:rFonts w:eastAsia="Calibri"/>
          <w:sz w:val="24"/>
          <w:szCs w:val="24"/>
        </w:rPr>
        <w:t>The current working strategy is old fashioned and there is no usage of commonly used technologies like internet, &amp; android. Thus, it can be concluded that the proposed application effectively provides the solution to current working method. This application introduces facility for customer to place orders, place complaint (if any) and give feedback to seller. It also helps the shopkeeper to maintain records systematically and reduces a lot of paperwork and manual efforts. The application provides lots of advantages like shop locator, customize orders, enhanced user interface, delivery options, order process estimate, order status and may more.</w:t>
      </w:r>
    </w:p>
    <w:p w:rsidR="00415B89" w:rsidRDefault="00415B89">
      <w:pPr>
        <w:pStyle w:val="BodyText"/>
        <w:rPr>
          <w:sz w:val="26"/>
        </w:rPr>
      </w:pPr>
    </w:p>
    <w:p w:rsidR="00415B89" w:rsidRDefault="00415B89">
      <w:pPr>
        <w:pStyle w:val="BodyText"/>
        <w:rPr>
          <w:sz w:val="26"/>
        </w:rPr>
      </w:pPr>
    </w:p>
    <w:p w:rsidR="00415B89" w:rsidRDefault="00415B89">
      <w:pPr>
        <w:pStyle w:val="BodyText"/>
        <w:rPr>
          <w:sz w:val="26"/>
        </w:rPr>
      </w:pPr>
    </w:p>
    <w:p w:rsidR="00415B89" w:rsidRDefault="00415B89">
      <w:pPr>
        <w:pStyle w:val="BodyText"/>
        <w:rPr>
          <w:sz w:val="26"/>
        </w:rPr>
      </w:pPr>
    </w:p>
    <w:p w:rsidR="00415B89" w:rsidRDefault="00415B89">
      <w:pPr>
        <w:pStyle w:val="BodyText"/>
        <w:spacing w:before="3"/>
        <w:rPr>
          <w:sz w:val="22"/>
        </w:rPr>
      </w:pPr>
    </w:p>
    <w:p w:rsidR="00415B89" w:rsidRDefault="00FD2E24">
      <w:pPr>
        <w:pStyle w:val="Heading5"/>
        <w:numPr>
          <w:ilvl w:val="1"/>
          <w:numId w:val="28"/>
        </w:numPr>
        <w:tabs>
          <w:tab w:val="left" w:pos="1296"/>
        </w:tabs>
        <w:ind w:left="1295" w:hanging="457"/>
      </w:pPr>
      <w:bookmarkStart w:id="98" w:name="7.2_Future_Scope"/>
      <w:bookmarkStart w:id="99" w:name="_bookmark19"/>
      <w:bookmarkEnd w:id="98"/>
      <w:bookmarkEnd w:id="99"/>
      <w:r>
        <w:rPr>
          <w:spacing w:val="-5"/>
        </w:rPr>
        <w:t>Future</w:t>
      </w:r>
      <w:r>
        <w:rPr>
          <w:spacing w:val="24"/>
        </w:rPr>
        <w:t xml:space="preserve"> </w:t>
      </w:r>
      <w:r>
        <w:t>Scope</w:t>
      </w:r>
    </w:p>
    <w:p w:rsidR="00415B89" w:rsidRDefault="00415B89">
      <w:pPr>
        <w:pStyle w:val="BodyText"/>
        <w:spacing w:before="10"/>
        <w:rPr>
          <w:b/>
          <w:sz w:val="32"/>
        </w:rPr>
      </w:pPr>
    </w:p>
    <w:p w:rsidR="00F23436" w:rsidRDefault="00F23436" w:rsidP="00F23436">
      <w:pPr>
        <w:spacing w:line="360" w:lineRule="auto"/>
        <w:ind w:left="720" w:right="590"/>
        <w:jc w:val="both"/>
        <w:rPr>
          <w:rFonts w:eastAsia="Calibri"/>
          <w:sz w:val="24"/>
          <w:szCs w:val="24"/>
        </w:rPr>
      </w:pPr>
      <w:r>
        <w:rPr>
          <w:rFonts w:eastAsia="Calibri"/>
          <w:sz w:val="24"/>
          <w:szCs w:val="24"/>
        </w:rPr>
        <w:t>Advancements in a project such as Better optimization can be done, live tracking of order can be added, recommendation of nearby suppliers based on customers order, currently this app is based for ANDROID user only for IOS user same app will implemented, these features are left as a future scope to work upon.</w:t>
      </w:r>
    </w:p>
    <w:p w:rsidR="00415B89" w:rsidRDefault="00415B89" w:rsidP="00F23436">
      <w:pPr>
        <w:spacing w:line="360" w:lineRule="auto"/>
        <w:jc w:val="both"/>
        <w:sectPr w:rsidR="00415B89">
          <w:pgSz w:w="12240" w:h="15840"/>
          <w:pgMar w:top="1220" w:right="440" w:bottom="1220" w:left="860" w:header="0" w:footer="921" w:gutter="0"/>
          <w:cols w:space="720"/>
        </w:sect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spacing w:before="10"/>
        <w:rPr>
          <w:sz w:val="18"/>
        </w:rPr>
      </w:pPr>
    </w:p>
    <w:p w:rsidR="00415B89" w:rsidRDefault="00FD2E24">
      <w:pPr>
        <w:spacing w:before="84"/>
        <w:ind w:left="2158" w:right="3104"/>
        <w:jc w:val="center"/>
        <w:rPr>
          <w:b/>
          <w:sz w:val="40"/>
        </w:rPr>
      </w:pPr>
      <w:bookmarkStart w:id="100" w:name="CHAPTER_8"/>
      <w:bookmarkEnd w:id="100"/>
      <w:r>
        <w:rPr>
          <w:b/>
          <w:sz w:val="40"/>
        </w:rPr>
        <w:t>CHAPTER 8</w:t>
      </w:r>
    </w:p>
    <w:p w:rsidR="00415B89" w:rsidRDefault="00FD2E24">
      <w:pPr>
        <w:pStyle w:val="Heading1"/>
        <w:spacing w:before="272"/>
        <w:ind w:left="2151" w:right="3104"/>
      </w:pPr>
      <w:r>
        <w:t>REFERENCES</w:t>
      </w:r>
    </w:p>
    <w:p w:rsidR="00415B89" w:rsidRDefault="00415B89">
      <w:pPr>
        <w:sectPr w:rsidR="00415B89">
          <w:pgSz w:w="12240" w:h="15840"/>
          <w:pgMar w:top="1500" w:right="440" w:bottom="1220" w:left="860" w:header="0" w:footer="921" w:gutter="0"/>
          <w:cols w:space="720"/>
        </w:sectPr>
      </w:pPr>
    </w:p>
    <w:p w:rsidR="00415B89" w:rsidRDefault="00FD2E24">
      <w:pPr>
        <w:pStyle w:val="Heading3"/>
        <w:spacing w:before="69"/>
        <w:ind w:left="3259"/>
      </w:pPr>
      <w:r>
        <w:lastRenderedPageBreak/>
        <w:t>REFERENCES</w:t>
      </w:r>
    </w:p>
    <w:p w:rsidR="00415B89" w:rsidRDefault="00415B89">
      <w:pPr>
        <w:pStyle w:val="BodyText"/>
        <w:spacing w:before="1"/>
        <w:rPr>
          <w:b/>
          <w:sz w:val="37"/>
        </w:rPr>
      </w:pPr>
    </w:p>
    <w:p w:rsidR="00F23436" w:rsidRDefault="00F23436" w:rsidP="00F23436">
      <w:pPr>
        <w:pStyle w:val="ListParagraph"/>
        <w:widowControl/>
        <w:numPr>
          <w:ilvl w:val="0"/>
          <w:numId w:val="33"/>
        </w:numPr>
        <w:autoSpaceDE/>
        <w:autoSpaceDN/>
        <w:spacing w:before="100" w:beforeAutospacing="1" w:after="160" w:line="720" w:lineRule="auto"/>
        <w:contextualSpacing/>
        <w:jc w:val="both"/>
        <w:rPr>
          <w:rFonts w:eastAsia="Calibri"/>
          <w:sz w:val="24"/>
          <w:szCs w:val="24"/>
        </w:rPr>
      </w:pPr>
      <w:r>
        <w:rPr>
          <w:rFonts w:eastAsia="Calibri"/>
          <w:sz w:val="24"/>
          <w:szCs w:val="24"/>
        </w:rPr>
        <w:t>Mayurkumar Patel,“Online Food Order System for Restaurants”,2015.</w:t>
      </w:r>
    </w:p>
    <w:p w:rsidR="00F23436" w:rsidRDefault="00F23436" w:rsidP="00F23436">
      <w:pPr>
        <w:pStyle w:val="ListParagraph"/>
        <w:widowControl/>
        <w:numPr>
          <w:ilvl w:val="0"/>
          <w:numId w:val="33"/>
        </w:numPr>
        <w:autoSpaceDE/>
        <w:autoSpaceDN/>
        <w:spacing w:before="100" w:beforeAutospacing="1" w:after="160" w:line="720" w:lineRule="auto"/>
        <w:ind w:right="1130"/>
        <w:contextualSpacing/>
        <w:jc w:val="both"/>
        <w:rPr>
          <w:rFonts w:eastAsia="Calibri"/>
          <w:sz w:val="24"/>
          <w:szCs w:val="24"/>
        </w:rPr>
      </w:pPr>
      <w:r>
        <w:rPr>
          <w:rFonts w:eastAsia="Calibri"/>
          <w:sz w:val="24"/>
          <w:szCs w:val="24"/>
        </w:rPr>
        <w:t xml:space="preserve">Abdul shaban. “Water Poverty in Urban India: A Study of Major Cities. Mumbai: Tata </w:t>
      </w:r>
      <w:r>
        <w:rPr>
          <w:rFonts w:eastAsia="Calibri"/>
          <w:sz w:val="24"/>
          <w:szCs w:val="24"/>
        </w:rPr>
        <w:t xml:space="preserve">  </w:t>
      </w:r>
      <w:r>
        <w:rPr>
          <w:rFonts w:eastAsia="Calibri"/>
          <w:sz w:val="24"/>
          <w:szCs w:val="24"/>
        </w:rPr>
        <w:t>Institute of Social Science”, 2008.</w:t>
      </w:r>
    </w:p>
    <w:p w:rsidR="00F23436" w:rsidRDefault="00F23436" w:rsidP="00F23436">
      <w:pPr>
        <w:pStyle w:val="ListParagraph"/>
        <w:widowControl/>
        <w:numPr>
          <w:ilvl w:val="0"/>
          <w:numId w:val="33"/>
        </w:numPr>
        <w:autoSpaceDE/>
        <w:autoSpaceDN/>
        <w:spacing w:before="100" w:beforeAutospacing="1" w:after="160" w:line="720" w:lineRule="auto"/>
        <w:contextualSpacing/>
        <w:jc w:val="both"/>
        <w:rPr>
          <w:rFonts w:eastAsia="Calibri"/>
          <w:sz w:val="24"/>
          <w:szCs w:val="24"/>
        </w:rPr>
      </w:pPr>
      <w:hyperlink r:id="rId65" w:history="1">
        <w:r>
          <w:rPr>
            <w:rStyle w:val="15"/>
            <w:rFonts w:eastAsia="Calibri"/>
            <w:sz w:val="24"/>
            <w:szCs w:val="24"/>
          </w:rPr>
          <w:t>https://www.ripublication.com/ijaer18/ijaerv13n16_17.pdf</w:t>
        </w:r>
      </w:hyperlink>
    </w:p>
    <w:p w:rsidR="00F23436" w:rsidRDefault="00F23436" w:rsidP="00F23436">
      <w:pPr>
        <w:pStyle w:val="ListParagraph"/>
        <w:widowControl/>
        <w:numPr>
          <w:ilvl w:val="0"/>
          <w:numId w:val="33"/>
        </w:numPr>
        <w:autoSpaceDE/>
        <w:autoSpaceDN/>
        <w:spacing w:before="100" w:beforeAutospacing="1" w:after="160" w:line="256" w:lineRule="auto"/>
        <w:contextualSpacing/>
        <w:jc w:val="both"/>
        <w:rPr>
          <w:rFonts w:eastAsia="Calibri"/>
          <w:sz w:val="24"/>
          <w:szCs w:val="24"/>
        </w:rPr>
      </w:pPr>
      <w:hyperlink r:id="rId66" w:history="1">
        <w:r>
          <w:rPr>
            <w:rStyle w:val="15"/>
            <w:rFonts w:eastAsia="Calibri"/>
            <w:sz w:val="24"/>
            <w:szCs w:val="24"/>
          </w:rPr>
          <w:t>https://www.ijcsmc.com/docs/papers/May2015/V4I5201557.pdf</w:t>
        </w:r>
      </w:hyperlink>
      <w:r>
        <w:rPr>
          <w:rFonts w:eastAsia="Calibri"/>
          <w:sz w:val="24"/>
          <w:szCs w:val="24"/>
        </w:rPr>
        <w:t xml:space="preserve"> </w:t>
      </w:r>
    </w:p>
    <w:p w:rsidR="00F23436" w:rsidRDefault="00F23436" w:rsidP="00F23436">
      <w:pPr>
        <w:jc w:val="both"/>
        <w:rPr>
          <w:rFonts w:eastAsia="Calibri"/>
          <w:sz w:val="24"/>
          <w:szCs w:val="24"/>
        </w:rPr>
      </w:pPr>
      <w:r>
        <w:rPr>
          <w:rFonts w:eastAsia="Calibri"/>
          <w:sz w:val="24"/>
          <w:szCs w:val="24"/>
        </w:rPr>
        <w:t xml:space="preserve"> </w:t>
      </w:r>
    </w:p>
    <w:p w:rsidR="00F23436" w:rsidRDefault="00F23436" w:rsidP="00F23436">
      <w:pPr>
        <w:jc w:val="both"/>
        <w:rPr>
          <w:rFonts w:eastAsia="Calibri"/>
          <w:sz w:val="24"/>
          <w:szCs w:val="24"/>
        </w:rPr>
      </w:pPr>
      <w:r>
        <w:rPr>
          <w:rFonts w:eastAsia="Calibri"/>
          <w:sz w:val="24"/>
          <w:szCs w:val="24"/>
        </w:rPr>
        <w:t xml:space="preserve"> </w:t>
      </w:r>
    </w:p>
    <w:p w:rsidR="00415B89" w:rsidRDefault="00415B89">
      <w:pPr>
        <w:rPr>
          <w:sz w:val="24"/>
        </w:rPr>
        <w:sectPr w:rsidR="00415B89">
          <w:footerReference w:type="default" r:id="rId67"/>
          <w:pgSz w:w="12240" w:h="15840"/>
          <w:pgMar w:top="1300" w:right="440" w:bottom="880" w:left="860" w:header="0" w:footer="693" w:gutter="0"/>
          <w:cols w:space="720"/>
        </w:sect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FD2E24">
      <w:pPr>
        <w:spacing w:before="208"/>
        <w:ind w:left="1044" w:right="1464"/>
        <w:jc w:val="center"/>
        <w:rPr>
          <w:b/>
          <w:sz w:val="52"/>
        </w:rPr>
      </w:pPr>
      <w:bookmarkStart w:id="101" w:name="PAPER_PUBLISHED"/>
      <w:bookmarkEnd w:id="101"/>
      <w:r>
        <w:rPr>
          <w:b/>
          <w:w w:val="105"/>
          <w:sz w:val="52"/>
        </w:rPr>
        <w:t>PAPER PUBLISHED</w:t>
      </w:r>
    </w:p>
    <w:p w:rsidR="00415B89" w:rsidRDefault="00415B89">
      <w:pPr>
        <w:jc w:val="center"/>
        <w:rPr>
          <w:sz w:val="52"/>
        </w:rPr>
        <w:sectPr w:rsidR="00415B89">
          <w:footerReference w:type="default" r:id="rId68"/>
          <w:pgSz w:w="12240" w:h="15840"/>
          <w:pgMar w:top="1500" w:right="440" w:bottom="660" w:left="860" w:header="0" w:footer="470" w:gutter="0"/>
          <w:pgNumType w:start="61"/>
          <w:cols w:space="720"/>
        </w:sect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spacing w:before="10"/>
        <w:rPr>
          <w:b/>
          <w:sz w:val="27"/>
        </w:rPr>
      </w:pPr>
    </w:p>
    <w:p w:rsidR="00415B89" w:rsidRDefault="00FD2E24">
      <w:pPr>
        <w:spacing w:before="79"/>
        <w:ind w:left="1044" w:right="1461"/>
        <w:jc w:val="center"/>
        <w:rPr>
          <w:b/>
          <w:sz w:val="52"/>
        </w:rPr>
      </w:pPr>
      <w:r>
        <w:rPr>
          <w:b/>
          <w:w w:val="105"/>
          <w:sz w:val="52"/>
        </w:rPr>
        <w:t>CERTIFICATES</w:t>
      </w:r>
    </w:p>
    <w:p w:rsidR="00415B89" w:rsidRDefault="00415B89">
      <w:pPr>
        <w:jc w:val="center"/>
        <w:rPr>
          <w:sz w:val="52"/>
        </w:rPr>
        <w:sectPr w:rsidR="00415B89">
          <w:pgSz w:w="12240" w:h="15840"/>
          <w:pgMar w:top="1500" w:right="440" w:bottom="660" w:left="860" w:header="0" w:footer="470" w:gutter="0"/>
          <w:cols w:space="720"/>
        </w:sect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rPr>
          <w:b/>
          <w:sz w:val="20"/>
        </w:rPr>
      </w:pPr>
    </w:p>
    <w:p w:rsidR="00415B89" w:rsidRDefault="00415B89">
      <w:pPr>
        <w:pStyle w:val="BodyText"/>
        <w:spacing w:before="10"/>
        <w:rPr>
          <w:b/>
          <w:sz w:val="19"/>
        </w:rPr>
      </w:pPr>
    </w:p>
    <w:p w:rsidR="00415B89" w:rsidRDefault="00411468">
      <w:pPr>
        <w:pStyle w:val="Heading3"/>
        <w:ind w:left="688" w:right="1787"/>
      </w:pPr>
      <w:r>
        <w:rPr>
          <w:noProof/>
        </w:rPr>
        <mc:AlternateContent>
          <mc:Choice Requires="wpg">
            <w:drawing>
              <wp:anchor distT="0" distB="0" distL="114300" distR="114300" simplePos="0" relativeHeight="251658752" behindDoc="0" locked="0" layoutInCell="1" allowOverlap="1">
                <wp:simplePos x="0" y="0"/>
                <wp:positionH relativeFrom="page">
                  <wp:posOffset>770255</wp:posOffset>
                </wp:positionH>
                <wp:positionV relativeFrom="paragraph">
                  <wp:posOffset>-726440</wp:posOffset>
                </wp:positionV>
                <wp:extent cx="6791325" cy="635000"/>
                <wp:effectExtent l="0" t="0" r="0" b="0"/>
                <wp:wrapNone/>
                <wp:docPr id="8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1325" cy="635000"/>
                          <a:chOff x="1214" y="-1144"/>
                          <a:chExt cx="1000" cy="1000"/>
                        </a:xfrm>
                      </wpg:grpSpPr>
                      <wps:wsp>
                        <wps:cNvPr id="85" name="Rectangle 45"/>
                        <wps:cNvSpPr>
                          <a:spLocks noChangeArrowheads="1"/>
                        </wps:cNvSpPr>
                        <wps:spPr bwMode="auto">
                          <a:xfrm>
                            <a:off x="1213" y="-154"/>
                            <a:ext cx="10695"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362" y="-1145"/>
                            <a:ext cx="990" cy="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Text Box 47"/>
                        <wps:cNvSpPr txBox="1">
                          <a:spLocks noChangeArrowheads="1"/>
                        </wps:cNvSpPr>
                        <wps:spPr bwMode="auto">
                          <a:xfrm>
                            <a:off x="1213" y="-1145"/>
                            <a:ext cx="10695"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9"/>
                                <w:rPr>
                                  <w:sz w:val="19"/>
                                </w:rPr>
                              </w:pPr>
                            </w:p>
                            <w:p w:rsidR="00FD2E24" w:rsidRDefault="00FD2E24">
                              <w:pPr>
                                <w:tabs>
                                  <w:tab w:val="left" w:pos="5150"/>
                                  <w:tab w:val="left" w:pos="7074"/>
                                </w:tabs>
                                <w:spacing w:line="237" w:lineRule="auto"/>
                                <w:ind w:left="1366" w:right="2189"/>
                                <w:rPr>
                                  <w:b/>
                                  <w:sz w:val="20"/>
                                </w:rPr>
                              </w:pPr>
                              <w:r>
                                <w:rPr>
                                  <w:b/>
                                  <w:color w:val="365F91"/>
                                  <w:sz w:val="20"/>
                                </w:rPr>
                                <w:t xml:space="preserve">International Journal of Advances in Engineering and Management (IJAEM) </w:t>
                              </w:r>
                              <w:r>
                                <w:rPr>
                                  <w:b/>
                                  <w:color w:val="7E7E7E"/>
                                  <w:sz w:val="20"/>
                                </w:rPr>
                                <w:t>Volume 3, Issue 3 Mar. 2021,</w:t>
                              </w:r>
                              <w:r>
                                <w:rPr>
                                  <w:b/>
                                  <w:color w:val="7E7E7E"/>
                                  <w:spacing w:val="42"/>
                                  <w:sz w:val="20"/>
                                </w:rPr>
                                <w:t xml:space="preserve"> </w:t>
                              </w:r>
                              <w:r>
                                <w:rPr>
                                  <w:b/>
                                  <w:color w:val="7E7E7E"/>
                                  <w:sz w:val="20"/>
                                </w:rPr>
                                <w:t>pp:</w:t>
                              </w:r>
                              <w:r>
                                <w:rPr>
                                  <w:b/>
                                  <w:color w:val="7E7E7E"/>
                                  <w:spacing w:val="-2"/>
                                  <w:sz w:val="20"/>
                                </w:rPr>
                                <w:t xml:space="preserve"> </w:t>
                              </w:r>
                              <w:r>
                                <w:rPr>
                                  <w:b/>
                                  <w:color w:val="7E7E7E"/>
                                  <w:sz w:val="20"/>
                                </w:rPr>
                                <w:t>295-300</w:t>
                              </w:r>
                              <w:r>
                                <w:rPr>
                                  <w:b/>
                                  <w:color w:val="7E7E7E"/>
                                  <w:sz w:val="20"/>
                                </w:rPr>
                                <w:tab/>
                              </w:r>
                              <w:hyperlink r:id="rId70">
                                <w:r>
                                  <w:rPr>
                                    <w:b/>
                                    <w:color w:val="234060"/>
                                    <w:sz w:val="20"/>
                                  </w:rPr>
                                  <w:t>www.ijaem.net</w:t>
                                </w:r>
                              </w:hyperlink>
                              <w:r>
                                <w:rPr>
                                  <w:b/>
                                  <w:color w:val="234060"/>
                                  <w:sz w:val="20"/>
                                </w:rPr>
                                <w:tab/>
                              </w:r>
                              <w:r>
                                <w:rPr>
                                  <w:b/>
                                  <w:color w:val="A6A6A6"/>
                                  <w:sz w:val="20"/>
                                </w:rPr>
                                <w:t>ISSN:</w:t>
                              </w:r>
                              <w:r>
                                <w:rPr>
                                  <w:b/>
                                  <w:color w:val="A6A6A6"/>
                                  <w:spacing w:val="-12"/>
                                  <w:sz w:val="20"/>
                                </w:rPr>
                                <w:t xml:space="preserve"> </w:t>
                              </w:r>
                              <w:r>
                                <w:rPr>
                                  <w:b/>
                                  <w:color w:val="A6A6A6"/>
                                  <w:sz w:val="20"/>
                                </w:rPr>
                                <w:t>2395-5252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 o:spid="_x0000_s1026" style="position:absolute;left:0;text-align:left;margin-left:60.65pt;margin-top:-57.2pt;width:534.75pt;height:50pt;z-index:251658752;mso-position-horizontal-relative:page" coordorigin="1214,-1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">
                <v:rect id="Rectangle 45" o:spid="_x0000_s1027" style="position:absolute;left:1213;top:-154;width:10695;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YfcUA&#10;AADbAAAADwAAAGRycy9kb3ducmV2LnhtbESPT2sCMRTE7wW/Q3gFbzVb0bKuRtGC4EWofw56e26e&#10;u4ubl20SdfXTN4VCj8PM/IaZzFpTixs5X1lW8N5LQBDnVldcKNjvlm8pCB+QNdaWScGDPMymnZcJ&#10;ZtreeUO3bShEhLDPUEEZQpNJ6fOSDPqebYijd7bOYIjSFVI7vEe4qWU/ST6kwYrjQokNfZaUX7ZX&#10;o2AxShffXwNePzenIx0Pp8uw7xKluq/tfAwiUBv+w3/tlVaQDuH3S/wBcv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hh9xQAAANsAAAAPAAAAAAAAAAAAAAAAAJgCAABkcnMv&#10;ZG93bnJldi54bWxQSwUGAAAAAAQABAD1AAAAigMAAAAA&#10;" fillcolor="black" stroked="f"/>
                <v:shape id="Picture 46" o:spid="_x0000_s1028" type="#_x0000_t75" style="position:absolute;left:1362;top:-1145;width:990;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3kLFAAAA2wAAAA8AAABkcnMvZG93bnJldi54bWxEj0FrwkAUhO8F/8PyBC+l2dSD2NRVgiVS&#10;qFAS7f2RfU2i2bchu5rYX98VCj0OM/MNs9qMphVX6l1jWcFzFIMgLq1uuFJwPGRPSxDOI2tsLZOC&#10;GznYrCcPK0y0HTina+ErESDsElRQe98lUrqyJoMush1x8L5tb9AH2VdS9zgEuGnlPI4X0mDDYaHG&#10;jrY1lefiYhTku8+v+KUa8sf058bZef/mP9qTUrPpmL6C8DT6//Bf+10rWC7g/iX8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qt5CxQAAANsAAAAPAAAAAAAAAAAAAAAA&#10;AJ8CAABkcnMvZG93bnJldi54bWxQSwUGAAAAAAQABAD3AAAAkQMAAAAA&#10;">
                  <v:imagedata r:id="rId71" o:title=""/>
                </v:shape>
                <v:shapetype id="_x0000_t202" coordsize="21600,21600" o:spt="202" path="m,l,21600r21600,l21600,xe">
                  <v:stroke joinstyle="miter"/>
                  <v:path gradientshapeok="t" o:connecttype="rect"/>
                </v:shapetype>
                <v:shape id="Text Box 47" o:spid="_x0000_s1029" type="#_x0000_t202" style="position:absolute;left:1213;top:-1145;width:10695;height:1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FD2E24" w:rsidRDefault="00FD2E24">
                        <w:pPr>
                          <w:spacing w:before="9"/>
                          <w:rPr>
                            <w:sz w:val="19"/>
                          </w:rPr>
                        </w:pPr>
                      </w:p>
                      <w:p w:rsidR="00FD2E24" w:rsidRDefault="00FD2E24">
                        <w:pPr>
                          <w:tabs>
                            <w:tab w:val="left" w:pos="5150"/>
                            <w:tab w:val="left" w:pos="7074"/>
                          </w:tabs>
                          <w:spacing w:line="237" w:lineRule="auto"/>
                          <w:ind w:left="1366" w:right="2189"/>
                          <w:rPr>
                            <w:b/>
                            <w:sz w:val="20"/>
                          </w:rPr>
                        </w:pPr>
                        <w:r>
                          <w:rPr>
                            <w:b/>
                            <w:color w:val="365F91"/>
                            <w:sz w:val="20"/>
                          </w:rPr>
                          <w:t xml:space="preserve">International Journal of Advances in Engineering and Management (IJAEM) </w:t>
                        </w:r>
                        <w:r>
                          <w:rPr>
                            <w:b/>
                            <w:color w:val="7E7E7E"/>
                            <w:sz w:val="20"/>
                          </w:rPr>
                          <w:t>Volume 3, Issue 3 Mar. 2021,</w:t>
                        </w:r>
                        <w:r>
                          <w:rPr>
                            <w:b/>
                            <w:color w:val="7E7E7E"/>
                            <w:spacing w:val="42"/>
                            <w:sz w:val="20"/>
                          </w:rPr>
                          <w:t xml:space="preserve"> </w:t>
                        </w:r>
                        <w:r>
                          <w:rPr>
                            <w:b/>
                            <w:color w:val="7E7E7E"/>
                            <w:sz w:val="20"/>
                          </w:rPr>
                          <w:t>pp:</w:t>
                        </w:r>
                        <w:r>
                          <w:rPr>
                            <w:b/>
                            <w:color w:val="7E7E7E"/>
                            <w:spacing w:val="-2"/>
                            <w:sz w:val="20"/>
                          </w:rPr>
                          <w:t xml:space="preserve"> </w:t>
                        </w:r>
                        <w:r>
                          <w:rPr>
                            <w:b/>
                            <w:color w:val="7E7E7E"/>
                            <w:sz w:val="20"/>
                          </w:rPr>
                          <w:t>295-300</w:t>
                        </w:r>
                        <w:r>
                          <w:rPr>
                            <w:b/>
                            <w:color w:val="7E7E7E"/>
                            <w:sz w:val="20"/>
                          </w:rPr>
                          <w:tab/>
                        </w:r>
                        <w:hyperlink r:id="rId72">
                          <w:r>
                            <w:rPr>
                              <w:b/>
                              <w:color w:val="234060"/>
                              <w:sz w:val="20"/>
                            </w:rPr>
                            <w:t>www.ijaem.net</w:t>
                          </w:r>
                        </w:hyperlink>
                        <w:r>
                          <w:rPr>
                            <w:b/>
                            <w:color w:val="234060"/>
                            <w:sz w:val="20"/>
                          </w:rPr>
                          <w:tab/>
                        </w:r>
                        <w:r>
                          <w:rPr>
                            <w:b/>
                            <w:color w:val="A6A6A6"/>
                            <w:sz w:val="20"/>
                          </w:rPr>
                          <w:t>ISSN:</w:t>
                        </w:r>
                        <w:r>
                          <w:rPr>
                            <w:b/>
                            <w:color w:val="A6A6A6"/>
                            <w:spacing w:val="-12"/>
                            <w:sz w:val="20"/>
                          </w:rPr>
                          <w:t xml:space="preserve"> </w:t>
                        </w:r>
                        <w:r>
                          <w:rPr>
                            <w:b/>
                            <w:color w:val="A6A6A6"/>
                            <w:sz w:val="20"/>
                          </w:rPr>
                          <w:t>2395-5252</w:t>
                        </w:r>
                      </w:p>
                    </w:txbxContent>
                  </v:textbox>
                </v:shape>
                <w10:wrap anchorx="page"/>
              </v:group>
            </w:pict>
          </mc:Fallback>
        </mc:AlternateContent>
      </w:r>
      <w:r w:rsidR="00FD2E24">
        <w:t>RTO Automation Using NFC/QR Code</w:t>
      </w:r>
    </w:p>
    <w:p w:rsidR="00415B89" w:rsidRDefault="00FD2E24">
      <w:pPr>
        <w:pStyle w:val="Heading6"/>
        <w:spacing w:before="221"/>
        <w:ind w:right="1787"/>
      </w:pPr>
      <w:r>
        <w:t>Prof. Ajitkumar Khachane</w:t>
      </w:r>
      <w:r>
        <w:rPr>
          <w:vertAlign w:val="superscript"/>
        </w:rPr>
        <w:t>1</w:t>
      </w:r>
      <w:r>
        <w:t>, Payal Gaikwad</w:t>
      </w:r>
      <w:r>
        <w:rPr>
          <w:vertAlign w:val="superscript"/>
        </w:rPr>
        <w:t>2</w:t>
      </w:r>
      <w:r>
        <w:t>, Swapnali Wakale</w:t>
      </w:r>
      <w:r>
        <w:rPr>
          <w:vertAlign w:val="superscript"/>
        </w:rPr>
        <w:t>3</w:t>
      </w:r>
      <w:r>
        <w:t>, Pranita Naik</w:t>
      </w:r>
      <w:r>
        <w:rPr>
          <w:vertAlign w:val="superscript"/>
        </w:rPr>
        <w:t>4</w:t>
      </w:r>
    </w:p>
    <w:p w:rsidR="00415B89" w:rsidRDefault="00FD2E24">
      <w:pPr>
        <w:ind w:left="2408" w:right="3059" w:firstLine="152"/>
        <w:rPr>
          <w:i/>
          <w:sz w:val="20"/>
        </w:rPr>
      </w:pPr>
      <w:r>
        <w:rPr>
          <w:i/>
          <w:sz w:val="20"/>
        </w:rPr>
        <w:t>Professor, Information Technology, VIT, Wadala, India1 Student, Information Technology, VIT, Wadala, India2,3,4</w:t>
      </w:r>
    </w:p>
    <w:p w:rsidR="00415B89" w:rsidRDefault="00415B89">
      <w:pPr>
        <w:pStyle w:val="BodyText"/>
        <w:spacing w:before="5"/>
        <w:rPr>
          <w:i/>
          <w:sz w:val="12"/>
        </w:rPr>
      </w:pPr>
    </w:p>
    <w:p w:rsidR="00415B89" w:rsidRDefault="00411468">
      <w:pPr>
        <w:tabs>
          <w:tab w:val="left" w:pos="3999"/>
          <w:tab w:val="left" w:pos="7534"/>
          <w:tab w:val="left" w:pos="8665"/>
          <w:tab w:val="left" w:pos="9307"/>
        </w:tabs>
        <w:spacing w:before="92" w:line="237" w:lineRule="auto"/>
        <w:ind w:left="340" w:right="1479"/>
        <w:rPr>
          <w:sz w:val="20"/>
        </w:rPr>
      </w:pPr>
      <w:r>
        <w:rPr>
          <w:noProof/>
        </w:rPr>
        <mc:AlternateContent>
          <mc:Choice Requires="wpg">
            <w:drawing>
              <wp:anchor distT="0" distB="0" distL="114300" distR="114300" simplePos="0" relativeHeight="251676160" behindDoc="1" locked="0" layoutInCell="1" allowOverlap="1">
                <wp:simplePos x="0" y="0"/>
                <wp:positionH relativeFrom="page">
                  <wp:posOffset>914400</wp:posOffset>
                </wp:positionH>
                <wp:positionV relativeFrom="paragraph">
                  <wp:posOffset>433705</wp:posOffset>
                </wp:positionV>
                <wp:extent cx="5708015" cy="9525"/>
                <wp:effectExtent l="0" t="0" r="0" b="0"/>
                <wp:wrapTopAndBottom/>
                <wp:docPr id="69"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015" cy="9525"/>
                          <a:chOff x="1440" y="683"/>
                          <a:chExt cx="8989" cy="15"/>
                        </a:xfrm>
                      </wpg:grpSpPr>
                      <wps:wsp>
                        <wps:cNvPr id="70" name="Line 49"/>
                        <wps:cNvCnPr/>
                        <wps:spPr bwMode="auto">
                          <a:xfrm>
                            <a:off x="1440" y="691"/>
                            <a:ext cx="661" cy="0"/>
                          </a:xfrm>
                          <a:prstGeom prst="line">
                            <a:avLst/>
                          </a:prstGeom>
                          <a:noFill/>
                          <a:ln w="930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1" name="Line 50"/>
                        <wps:cNvCnPr/>
                        <wps:spPr bwMode="auto">
                          <a:xfrm>
                            <a:off x="2105" y="691"/>
                            <a:ext cx="462" cy="0"/>
                          </a:xfrm>
                          <a:prstGeom prst="line">
                            <a:avLst/>
                          </a:prstGeom>
                          <a:noFill/>
                          <a:ln w="930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2" name="AutoShape 51"/>
                        <wps:cNvSpPr>
                          <a:spLocks/>
                        </wps:cNvSpPr>
                        <wps:spPr bwMode="auto">
                          <a:xfrm>
                            <a:off x="2570" y="690"/>
                            <a:ext cx="2327" cy="2"/>
                          </a:xfrm>
                          <a:custGeom>
                            <a:avLst/>
                            <a:gdLst>
                              <a:gd name="T0" fmla="+- 0 2571 2571"/>
                              <a:gd name="T1" fmla="*/ T0 w 2327"/>
                              <a:gd name="T2" fmla="+- 0 3033 2571"/>
                              <a:gd name="T3" fmla="*/ T2 w 2327"/>
                              <a:gd name="T4" fmla="+- 0 3037 2571"/>
                              <a:gd name="T5" fmla="*/ T4 w 2327"/>
                              <a:gd name="T6" fmla="+- 0 3499 2571"/>
                              <a:gd name="T7" fmla="*/ T6 w 2327"/>
                              <a:gd name="T8" fmla="+- 0 3503 2571"/>
                              <a:gd name="T9" fmla="*/ T8 w 2327"/>
                              <a:gd name="T10" fmla="+- 0 3965 2571"/>
                              <a:gd name="T11" fmla="*/ T10 w 2327"/>
                              <a:gd name="T12" fmla="+- 0 3969 2571"/>
                              <a:gd name="T13" fmla="*/ T12 w 2327"/>
                              <a:gd name="T14" fmla="+- 0 4431 2571"/>
                              <a:gd name="T15" fmla="*/ T14 w 2327"/>
                              <a:gd name="T16" fmla="+- 0 4435 2571"/>
                              <a:gd name="T17" fmla="*/ T16 w 2327"/>
                              <a:gd name="T18" fmla="+- 0 4897 2571"/>
                              <a:gd name="T19" fmla="*/ T18 w 232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327">
                                <a:moveTo>
                                  <a:pt x="0" y="0"/>
                                </a:moveTo>
                                <a:lnTo>
                                  <a:pt x="462" y="0"/>
                                </a:lnTo>
                                <a:moveTo>
                                  <a:pt x="466" y="0"/>
                                </a:moveTo>
                                <a:lnTo>
                                  <a:pt x="928" y="0"/>
                                </a:lnTo>
                                <a:moveTo>
                                  <a:pt x="932" y="0"/>
                                </a:moveTo>
                                <a:lnTo>
                                  <a:pt x="1394" y="0"/>
                                </a:lnTo>
                                <a:moveTo>
                                  <a:pt x="1398" y="0"/>
                                </a:moveTo>
                                <a:lnTo>
                                  <a:pt x="1860" y="0"/>
                                </a:lnTo>
                                <a:moveTo>
                                  <a:pt x="1864" y="0"/>
                                </a:moveTo>
                                <a:lnTo>
                                  <a:pt x="2326" y="0"/>
                                </a:lnTo>
                              </a:path>
                            </a:pathLst>
                          </a:custGeom>
                          <a:noFill/>
                          <a:ln w="930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52"/>
                        <wps:cNvCnPr/>
                        <wps:spPr bwMode="auto">
                          <a:xfrm>
                            <a:off x="4901" y="691"/>
                            <a:ext cx="462" cy="0"/>
                          </a:xfrm>
                          <a:prstGeom prst="line">
                            <a:avLst/>
                          </a:prstGeom>
                          <a:noFill/>
                          <a:ln w="930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4" name="Line 53"/>
                        <wps:cNvCnPr/>
                        <wps:spPr bwMode="auto">
                          <a:xfrm>
                            <a:off x="5367" y="691"/>
                            <a:ext cx="264" cy="0"/>
                          </a:xfrm>
                          <a:prstGeom prst="line">
                            <a:avLst/>
                          </a:prstGeom>
                          <a:noFill/>
                          <a:ln w="930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5" name="Line 54"/>
                        <wps:cNvCnPr/>
                        <wps:spPr bwMode="auto">
                          <a:xfrm>
                            <a:off x="5635" y="691"/>
                            <a:ext cx="660" cy="0"/>
                          </a:xfrm>
                          <a:prstGeom prst="line">
                            <a:avLst/>
                          </a:prstGeom>
                          <a:noFill/>
                          <a:ln w="930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6" name="AutoShape 55"/>
                        <wps:cNvSpPr>
                          <a:spLocks/>
                        </wps:cNvSpPr>
                        <wps:spPr bwMode="auto">
                          <a:xfrm>
                            <a:off x="6299" y="690"/>
                            <a:ext cx="1395" cy="2"/>
                          </a:xfrm>
                          <a:custGeom>
                            <a:avLst/>
                            <a:gdLst>
                              <a:gd name="T0" fmla="+- 0 6299 6299"/>
                              <a:gd name="T1" fmla="*/ T0 w 1395"/>
                              <a:gd name="T2" fmla="+- 0 6761 6299"/>
                              <a:gd name="T3" fmla="*/ T2 w 1395"/>
                              <a:gd name="T4" fmla="+- 0 6765 6299"/>
                              <a:gd name="T5" fmla="*/ T4 w 1395"/>
                              <a:gd name="T6" fmla="+- 0 7228 6299"/>
                              <a:gd name="T7" fmla="*/ T6 w 1395"/>
                              <a:gd name="T8" fmla="+- 0 7231 6299"/>
                              <a:gd name="T9" fmla="*/ T8 w 1395"/>
                              <a:gd name="T10" fmla="+- 0 7694 6299"/>
                              <a:gd name="T11" fmla="*/ T10 w 1395"/>
                            </a:gdLst>
                            <a:ahLst/>
                            <a:cxnLst>
                              <a:cxn ang="0">
                                <a:pos x="T1" y="0"/>
                              </a:cxn>
                              <a:cxn ang="0">
                                <a:pos x="T3" y="0"/>
                              </a:cxn>
                              <a:cxn ang="0">
                                <a:pos x="T5" y="0"/>
                              </a:cxn>
                              <a:cxn ang="0">
                                <a:pos x="T7" y="0"/>
                              </a:cxn>
                              <a:cxn ang="0">
                                <a:pos x="T9" y="0"/>
                              </a:cxn>
                              <a:cxn ang="0">
                                <a:pos x="T11" y="0"/>
                              </a:cxn>
                            </a:cxnLst>
                            <a:rect l="0" t="0" r="r" b="b"/>
                            <a:pathLst>
                              <a:path w="1395">
                                <a:moveTo>
                                  <a:pt x="0" y="0"/>
                                </a:moveTo>
                                <a:lnTo>
                                  <a:pt x="462" y="0"/>
                                </a:lnTo>
                                <a:moveTo>
                                  <a:pt x="466" y="0"/>
                                </a:moveTo>
                                <a:lnTo>
                                  <a:pt x="929" y="0"/>
                                </a:lnTo>
                                <a:moveTo>
                                  <a:pt x="932" y="0"/>
                                </a:moveTo>
                                <a:lnTo>
                                  <a:pt x="1395" y="0"/>
                                </a:lnTo>
                              </a:path>
                            </a:pathLst>
                          </a:custGeom>
                          <a:noFill/>
                          <a:ln w="930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Line 56"/>
                        <wps:cNvCnPr/>
                        <wps:spPr bwMode="auto">
                          <a:xfrm>
                            <a:off x="7698" y="691"/>
                            <a:ext cx="198" cy="0"/>
                          </a:xfrm>
                          <a:prstGeom prst="line">
                            <a:avLst/>
                          </a:prstGeom>
                          <a:noFill/>
                          <a:ln w="930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8" name="Line 57"/>
                        <wps:cNvCnPr/>
                        <wps:spPr bwMode="auto">
                          <a:xfrm>
                            <a:off x="7900" y="691"/>
                            <a:ext cx="264" cy="0"/>
                          </a:xfrm>
                          <a:prstGeom prst="line">
                            <a:avLst/>
                          </a:prstGeom>
                          <a:noFill/>
                          <a:ln w="930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Line 58"/>
                        <wps:cNvCnPr/>
                        <wps:spPr bwMode="auto">
                          <a:xfrm>
                            <a:off x="8168" y="691"/>
                            <a:ext cx="462" cy="0"/>
                          </a:xfrm>
                          <a:prstGeom prst="line">
                            <a:avLst/>
                          </a:prstGeom>
                          <a:noFill/>
                          <a:ln w="930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0" name="Line 59"/>
                        <wps:cNvCnPr/>
                        <wps:spPr bwMode="auto">
                          <a:xfrm>
                            <a:off x="8634" y="691"/>
                            <a:ext cx="463" cy="0"/>
                          </a:xfrm>
                          <a:prstGeom prst="line">
                            <a:avLst/>
                          </a:prstGeom>
                          <a:noFill/>
                          <a:ln w="9306">
                            <a:solidFill>
                              <a:srgbClr val="000000"/>
                            </a:solidFill>
                            <a:round/>
                            <a:headEnd/>
                            <a:tailEnd/>
                          </a:ln>
                          <a:extLst>
                            <a:ext uri="{909E8E84-426E-40DD-AFC4-6F175D3DCCD1}">
                              <a14:hiddenFill xmlns:a14="http://schemas.microsoft.com/office/drawing/2010/main">
                                <a:noFill/>
                              </a14:hiddenFill>
                            </a:ext>
                          </a:extLst>
                        </wps:spPr>
                        <wps:bodyPr/>
                      </wps:wsp>
                      <wps:wsp>
                        <wps:cNvPr id="81" name="Line 60"/>
                        <wps:cNvCnPr/>
                        <wps:spPr bwMode="auto">
                          <a:xfrm>
                            <a:off x="9101" y="691"/>
                            <a:ext cx="462" cy="0"/>
                          </a:xfrm>
                          <a:prstGeom prst="line">
                            <a:avLst/>
                          </a:prstGeom>
                          <a:noFill/>
                          <a:ln w="930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2" name="Line 61"/>
                        <wps:cNvCnPr/>
                        <wps:spPr bwMode="auto">
                          <a:xfrm>
                            <a:off x="9567" y="691"/>
                            <a:ext cx="264" cy="0"/>
                          </a:xfrm>
                          <a:prstGeom prst="line">
                            <a:avLst/>
                          </a:prstGeom>
                          <a:noFill/>
                          <a:ln w="930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3" name="Line 62"/>
                        <wps:cNvCnPr/>
                        <wps:spPr bwMode="auto">
                          <a:xfrm>
                            <a:off x="9835" y="691"/>
                            <a:ext cx="594" cy="0"/>
                          </a:xfrm>
                          <a:prstGeom prst="line">
                            <a:avLst/>
                          </a:prstGeom>
                          <a:noFill/>
                          <a:ln w="9306">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1in;margin-top:34.15pt;width:449.45pt;height:.75pt;z-index:-251640320;mso-position-horizontal-relative:page" coordorigin="1440,683" coordsize="89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">
                <v:line id="Line 49" o:spid="_x0000_s1027" style="position:absolute;visibility:visible;mso-wrap-style:square" from="1440,691" to="2101,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Rb4r8AAADbAAAADwAAAGRycy9kb3ducmV2LnhtbERPTYvCMBC9C/6HMII3m7oHlWosUlhc&#10;Fzyoy+JxaMam2ExKk9W6v94cBI+P973Ke9uIG3W+dqxgmqQgiEuna64U/Jw+JwsQPiBrbByTggd5&#10;yNfDwQoz7e58oNsxVCKGsM9QgQmhzaT0pSGLPnEtceQurrMYIuwqqTu8x3DbyI80nUmLNccGgy0V&#10;hsrr8c8qSLfc/2/l/vf7zGG2MDvccYFKjUf9ZgkiUB/e4pf7SyuYx/XxS/wBcv0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gRb4r8AAADbAAAADwAAAAAAAAAAAAAAAACh&#10;AgAAZHJzL2Rvd25yZXYueG1sUEsFBgAAAAAEAAQA+QAAAI0DAAAAAA==&#10;" strokeweight=".2585mm">
                  <v:stroke dashstyle="dash"/>
                </v:line>
                <v:line id="Line 50" o:spid="_x0000_s1028" style="position:absolute;visibility:visible;mso-wrap-style:square" from="2105,691" to="2567,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j+ecIAAADbAAAADwAAAGRycy9kb3ducmV2LnhtbESPT4vCMBTE74LfITzBm6buwZVqWkQQ&#10;/8AeVkU8PppnU2xeSpPVup9+syB4HGbmN8wi72wt7tT6yrGCyTgBQVw4XXGp4HRcj2YgfEDWWDsm&#10;BU/ykGf93gJT7R78TfdDKEWEsE9RgQmhSaX0hSGLfuwa4uhdXWsxRNmWUrf4iHBby48kmUqLFccF&#10;gw2tDBW3w49VkGy4+93Ir/P+wmE6Mzvc8QqVGg665RxEoC68w6/2Viv4nMD/l/gDZ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j+ecIAAADbAAAADwAAAAAAAAAAAAAA&#10;AAChAgAAZHJzL2Rvd25yZXYueG1sUEsFBgAAAAAEAAQA+QAAAJADAAAAAA==&#10;" strokeweight=".2585mm">
                  <v:stroke dashstyle="dash"/>
                </v:line>
                <v:shape id="AutoShape 51" o:spid="_x0000_s1029" style="position:absolute;left:2570;top:690;width:2327;height:2;visibility:visible;mso-wrap-style:square;v-text-anchor:top" coordsize="23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a5JsUA&#10;AADbAAAADwAAAGRycy9kb3ducmV2LnhtbESP3WrCQBSE7wu+w3KE3kjdGNFK6io2Rag3Lf48wDF7&#10;uglmz4bsNknfvlsQejnMzDfMejvYWnTU+sqxgtk0AUFcOF2xUXA5759WIHxA1lg7JgU/5GG7GT2s&#10;MdOu5yN1p2BEhLDPUEEZQpNJ6YuSLPqpa4ij9+VaiyHK1kjdYh/htpZpkiylxYrjQokN5SUVt9O3&#10;VfDxNlnMm7wy13TlD6/X0H+afqfU43jYvYAINIT/8L39rhU8p/D3Jf4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JrkmxQAAANsAAAAPAAAAAAAAAAAAAAAAAJgCAABkcnMv&#10;ZG93bnJldi54bWxQSwUGAAAAAAQABAD1AAAAigMAAAAA&#10;" path="m,l462,t4,l928,t4,l1394,t4,l1860,t4,l2326,e" filled="f" strokeweight=".2585mm">
                  <v:stroke dashstyle="dash"/>
                  <v:path arrowok="t" o:connecttype="custom" o:connectlocs="0,0;462,0;466,0;928,0;932,0;1394,0;1398,0;1860,0;1864,0;2326,0" o:connectangles="0,0,0,0,0,0,0,0,0,0"/>
                </v:shape>
                <v:line id="Line 52" o:spid="_x0000_s1030" style="position:absolute;visibility:visible;mso-wrap-style:square" from="4901,691" to="5363,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bFlcQAAADbAAAADwAAAGRycy9kb3ducmV2LnhtbESPT2vCQBTE74V+h+UJvdWNLUSJriJC&#10;sSl48A/i8ZF9ZoPZtyG7TdJ+erdQ8DjMzG+YxWqwteio9ZVjBZNxAoK4cLriUsHp+PE6A+EDssba&#10;MSn4IQ+r5fPTAjPtet5TdwiliBD2GSowITSZlL4wZNGPXUMcvatrLYYo21LqFvsIt7V8S5JUWqw4&#10;LhhsaGOouB2+rYJky8PvVu7OXxcO6czkmPMGlXoZDes5iEBDeIT/259awfQd/r7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1sWVxAAAANsAAAAPAAAAAAAAAAAA&#10;AAAAAKECAABkcnMvZG93bnJldi54bWxQSwUGAAAAAAQABAD5AAAAkgMAAAAA&#10;" strokeweight=".2585mm">
                  <v:stroke dashstyle="dash"/>
                </v:line>
                <v:line id="Line 53" o:spid="_x0000_s1031" style="position:absolute;visibility:visible;mso-wrap-style:square" from="5367,691" to="5631,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9d4cQAAADbAAAADwAAAGRycy9kb3ducmV2LnhtbESPT2vCQBTE74V+h+UJvdWNpUSJriJC&#10;sSl48A/i8ZF9ZoPZtyG7TdJ+erdQ8DjMzG+YxWqwteio9ZVjBZNxAoK4cLriUsHp+PE6A+EDssba&#10;MSn4IQ+r5fPTAjPtet5TdwiliBD2GSowITSZlL4wZNGPXUMcvatrLYYo21LqFvsIt7V8S5JUWqw4&#10;LhhsaGOouB2+rYJky8PvVu7OXxcO6czkmPMGlXoZDes5iEBDeIT/259awfQd/r7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P13hxAAAANsAAAAPAAAAAAAAAAAA&#10;AAAAAKECAABkcnMvZG93bnJldi54bWxQSwUGAAAAAAQABAD5AAAAkgMAAAAA&#10;" strokeweight=".2585mm">
                  <v:stroke dashstyle="dash"/>
                </v:line>
                <v:line id="Line 54" o:spid="_x0000_s1032" style="position:absolute;visibility:visible;mso-wrap-style:square" from="5635,691" to="6295,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P4esQAAADbAAAADwAAAGRycy9kb3ducmV2LnhtbESPT2vCQBTE74V+h+UJvdWNhUaJriJC&#10;sSl48A/i8ZF9ZoPZtyG7TdJ+erdQ8DjMzG+YxWqwteio9ZVjBZNxAoK4cLriUsHp+PE6A+EDssba&#10;MSn4IQ+r5fPTAjPtet5TdwiliBD2GSowITSZlL4wZNGPXUMcvatrLYYo21LqFvsIt7V8S5JUWqw4&#10;LhhsaGOouB2+rYJky8PvVu7OXxcO6czkmPMGlXoZDes5iEBDeIT/259awfQd/r7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c/h6xAAAANsAAAAPAAAAAAAAAAAA&#10;AAAAAKECAABkcnMvZG93bnJldi54bWxQSwUGAAAAAAQABAD5AAAAkgMAAAAA&#10;" strokeweight=".2585mm">
                  <v:stroke dashstyle="dash"/>
                </v:line>
                <v:shape id="AutoShape 55" o:spid="_x0000_s1033" style="position:absolute;left:6299;top:690;width:1395;height:2;visibility:visible;mso-wrap-style:square;v-text-anchor:top" coordsize="13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kFNcQA&#10;AADbAAAADwAAAGRycy9kb3ducmV2LnhtbESPT2vCQBTE7wW/w/IEb7qJUpXoKmIptNKD/w4eH9ln&#10;Esy+TbKrSb+9WxB6HGbmN8xy3ZlSPKhxhWUF8SgCQZxaXXCm4Hz6HM5BOI+ssbRMCn7JwXrVe1ti&#10;om3LB3ocfSYChF2CCnLvq0RKl+Zk0I1sRRy8q20M+iCbTOoG2wA3pRxH0VQaLDgs5FjRNqf0drwb&#10;Bbz7rn/iOp7Muo96a++X93LfVkoN+t1mAcJT5//Dr/aXVjCbwt+X8AP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JBTXEAAAA2wAAAA8AAAAAAAAAAAAAAAAAmAIAAGRycy9k&#10;b3ducmV2LnhtbFBLBQYAAAAABAAEAPUAAACJAwAAAAA=&#10;" path="m,l462,t4,l929,t3,l1395,e" filled="f" strokeweight=".2585mm">
                  <v:stroke dashstyle="dash"/>
                  <v:path arrowok="t" o:connecttype="custom" o:connectlocs="0,0;462,0;466,0;929,0;932,0;1395,0" o:connectangles="0,0,0,0,0,0"/>
                </v:shape>
                <v:line id="Line 56" o:spid="_x0000_s1034" style="position:absolute;visibility:visible;mso-wrap-style:square" from="7698,691" to="7896,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3DlsMAAADbAAAADwAAAGRycy9kb3ducmV2LnhtbESPQWvCQBSE7wX/w/IEb3XTHhJJXaUI&#10;RS30YBTp8ZF9ZoPZtyG7xthf3xUEj8PMfMPMl4NtRE+drx0reJsmIIhLp2uuFBz2X68zED4ga2wc&#10;k4IbeVguRi9zzLW78o76IlQiQtjnqMCE0OZS+tKQRT91LXH0Tq6zGKLsKqk7vEa4beR7kqTSYs1x&#10;wWBLK0PlubhYBcmah7+1/Dl+/3JIZ2aLW16hUpPx8PkBItAQnuFHe6MVZBncv8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tw5bDAAAA2wAAAA8AAAAAAAAAAAAA&#10;AAAAoQIAAGRycy9kb3ducmV2LnhtbFBLBQYAAAAABAAEAPkAAACRAwAAAAA=&#10;" strokeweight=".2585mm">
                  <v:stroke dashstyle="dash"/>
                </v:line>
                <v:line id="Line 57" o:spid="_x0000_s1035" style="position:absolute;visibility:visible;mso-wrap-style:square" from="7900,691" to="816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JX5L8AAADbAAAADwAAAGRycy9kb3ducmV2LnhtbERPTYvCMBC9C/6HMII3m7oHlWosUlhc&#10;Fzyoy+JxaMam2ExKk9W6v94cBI+P973Ke9uIG3W+dqxgmqQgiEuna64U/Jw+JwsQPiBrbByTggd5&#10;yNfDwQoz7e58oNsxVCKGsM9QgQmhzaT0pSGLPnEtceQurrMYIuwqqTu8x3DbyI80nUmLNccGgy0V&#10;hsrr8c8qSLfc/2/l/vf7zGG2MDvccYFKjUf9ZgkiUB/e4pf7SyuYx7HxS/wBcv0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JX5L8AAADbAAAADwAAAAAAAAAAAAAAAACh&#10;AgAAZHJzL2Rvd25yZXYueG1sUEsFBgAAAAAEAAQA+QAAAI0DAAAAAA==&#10;" strokeweight=".2585mm">
                  <v:stroke dashstyle="dash"/>
                </v:line>
                <v:line id="Line 58" o:spid="_x0000_s1036" style="position:absolute;visibility:visible;mso-wrap-style:square" from="8168,691" to="863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7yf8EAAADbAAAADwAAAGRycy9kb3ducmV2LnhtbESPQYvCMBSE74L/ITzBm6Z6cLUaRQRR&#10;Fzysinh8NM+m2LyUJmrdX78RFjwOM/MNM1s0thQPqn3hWMGgn4AgzpwuOFdwOq57YxA+IGssHZOC&#10;F3lYzNutGabaPfmHHoeQiwhhn6ICE0KVSukzQxZ931XE0bu62mKIss6lrvEZ4baUwyQZSYsFxwWD&#10;Fa0MZbfD3SpINtz8buT+/H3hMBqbHe54hUp1O81yCiJQEz7h//ZWK/iawPtL/AF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PvJ/wQAAANsAAAAPAAAAAAAAAAAAAAAA&#10;AKECAABkcnMvZG93bnJldi54bWxQSwUGAAAAAAQABAD5AAAAjwMAAAAA&#10;" strokeweight=".2585mm">
                  <v:stroke dashstyle="dash"/>
                </v:line>
                <v:line id="Line 59" o:spid="_x0000_s1037" style="position:absolute;visibility:visible;mso-wrap-style:square" from="8634,691" to="9097,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ZhhsAAAADbAAAADwAAAGRycy9kb3ducmV2LnhtbERPTWvCQBC9F/wPywi91Y0erKSuIlFB&#10;e9NKzmN2TILZ2ZAdNfXXu4dCj4/3PV/2rlF36kLt2cB4lIAiLrytuTRw+tl+zEAFQbbYeCYDvxRg&#10;uRi8zTG1/sEHuh+lVDGEQ4oGKpE21ToUFTkMI98SR+7iO4cSYVdq2+EjhrtGT5Jkqh3WHBsqbCmr&#10;qLgeb87Ac39d8/mwy+vn92deimSb/JQZ8z7sV1+ghHr5F/+5d9bALK6PX+IP0I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GYYbAAAAA2wAAAA8AAAAAAAAAAAAAAAAA&#10;oQIAAGRycy9kb3ducmV2LnhtbFBLBQYAAAAABAAEAPkAAACOAwAAAAA=&#10;" strokeweight=".2585mm"/>
                <v:line id="Line 60" o:spid="_x0000_s1038" style="position:absolute;visibility:visible;mso-wrap-style:square" from="9101,691" to="9563,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2OXsMAAADbAAAADwAAAGRycy9kb3ducmV2LnhtbESPQWvCQBSE74L/YXlCb7qxhxDSrFKE&#10;YlPwYCylx0f2mQ1m34bsVlN/vSsIHoeZ+YYp1qPtxJkG3zpWsFwkIIhrp1tuFHwfPuYZCB+QNXaO&#10;ScE/eVivppMCc+0uvKdzFRoRIexzVGBC6HMpfW3Iol+4njh6RzdYDFEOjdQDXiLcdvI1SVJpseW4&#10;YLCnjaH6VP1ZBcmWx+tW7n6+fjmkmSmx5A0q9TIb399ABBrDM/xof2oF2RLuX+IPkK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djl7DAAAA2wAAAA8AAAAAAAAAAAAA&#10;AAAAoQIAAGRycy9kb3ducmV2LnhtbFBLBQYAAAAABAAEAPkAAACRAwAAAAA=&#10;" strokeweight=".2585mm">
                  <v:stroke dashstyle="dash"/>
                </v:line>
                <v:line id="Line 61" o:spid="_x0000_s1039" style="position:absolute;visibility:visible;mso-wrap-style:square" from="9567,691" to="9831,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8QKcMAAADbAAAADwAAAGRycy9kb3ducmV2LnhtbESPwWrDMBBE74X8g9hAb42cHIxxo5hi&#10;KEkKPdQNocfF2lgm1spYqu3266tAoMdhZt4w22K2nRhp8K1jBetVAoK4drrlRsHp8/UpA+EDssbO&#10;MSn4IQ/FbvGwxVy7iT9orEIjIoR9jgpMCH0upa8NWfQr1xNH7+IGiyHKoZF6wCnCbSc3SZJKiy3H&#10;BYM9lYbqa/VtFSR7nn/38v389sUhzcwRj1yiUo/L+eUZRKA5/Ifv7YNWkG3g9iX+AL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PECnDAAAA2wAAAA8AAAAAAAAAAAAA&#10;AAAAoQIAAGRycy9kb3ducmV2LnhtbFBLBQYAAAAABAAEAPkAAACRAwAAAAA=&#10;" strokeweight=".2585mm">
                  <v:stroke dashstyle="dash"/>
                </v:line>
                <v:line id="Line 62" o:spid="_x0000_s1040" style="position:absolute;visibility:visible;mso-wrap-style:square" from="9835,691" to="10429,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O1ssMAAADbAAAADwAAAGRycy9kb3ducmV2LnhtbESPQWvCQBSE70L/w/IEb2ajhRCiqxSh&#10;2BR6aJTS4yP7zIZm34bsamJ/fbdQ6HGYmW+Y7X6ynbjR4FvHClZJCoK4drrlRsH59LzMQfiArLFz&#10;TAru5GG/e5htsdBu5He6VaEREcK+QAUmhL6Q0teGLPrE9cTRu7jBYohyaKQecIxw28l1mmbSYstx&#10;wWBPB0P1V3W1CtIjT99H+fbx+skhy02JJR9QqcV8etqACDSF//Bf+0UryB/h90v8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DtbLDAAAA2wAAAA8AAAAAAAAAAAAA&#10;AAAAoQIAAGRycy9kb3ducmV2LnhtbFBLBQYAAAAABAAEAPkAAACRAwAAAAA=&#10;" strokeweight=".2585mm">
                  <v:stroke dashstyle="dash"/>
                </v:line>
                <w10:wrap type="topAndBottom" anchorx="page"/>
              </v:group>
            </w:pict>
          </mc:Fallback>
        </mc:AlternateContent>
      </w:r>
      <w:r w:rsidR="00FD2E24">
        <w:rPr>
          <w:w w:val="99"/>
          <w:sz w:val="20"/>
          <w:u w:val="dotted"/>
        </w:rPr>
        <w:t xml:space="preserve"> </w:t>
      </w:r>
      <w:r w:rsidR="00FD2E24">
        <w:rPr>
          <w:sz w:val="20"/>
          <w:u w:val="dotted"/>
        </w:rPr>
        <w:tab/>
      </w:r>
      <w:r w:rsidR="00FD2E24">
        <w:rPr>
          <w:sz w:val="20"/>
          <w:u w:val="dotted"/>
        </w:rPr>
        <w:tab/>
      </w:r>
      <w:r w:rsidR="00FD2E24">
        <w:rPr>
          <w:sz w:val="20"/>
          <w:u w:val="dotted"/>
        </w:rPr>
        <w:tab/>
      </w:r>
      <w:r w:rsidR="00FD2E24">
        <w:rPr>
          <w:spacing w:val="3"/>
          <w:sz w:val="20"/>
        </w:rPr>
        <w:t>-</w:t>
      </w:r>
      <w:r w:rsidR="00FD2E24">
        <w:rPr>
          <w:spacing w:val="3"/>
          <w:sz w:val="20"/>
          <w:u w:val="dotted"/>
        </w:rPr>
        <w:tab/>
      </w:r>
      <w:r w:rsidR="00FD2E24">
        <w:rPr>
          <w:sz w:val="20"/>
        </w:rPr>
        <w:t xml:space="preserve"> Submitted:</w:t>
      </w:r>
      <w:r w:rsidR="00FD2E24">
        <w:rPr>
          <w:spacing w:val="-6"/>
          <w:sz w:val="20"/>
        </w:rPr>
        <w:t xml:space="preserve"> </w:t>
      </w:r>
      <w:r w:rsidR="00FD2E24">
        <w:rPr>
          <w:sz w:val="20"/>
        </w:rPr>
        <w:t>25-02-2021</w:t>
      </w:r>
      <w:r w:rsidR="00FD2E24">
        <w:rPr>
          <w:sz w:val="20"/>
        </w:rPr>
        <w:tab/>
        <w:t>Revised:</w:t>
      </w:r>
      <w:r w:rsidR="00FD2E24">
        <w:rPr>
          <w:spacing w:val="-4"/>
          <w:sz w:val="20"/>
        </w:rPr>
        <w:t xml:space="preserve"> </w:t>
      </w:r>
      <w:r w:rsidR="00FD2E24">
        <w:rPr>
          <w:sz w:val="20"/>
        </w:rPr>
        <w:t>05-03-2021</w:t>
      </w:r>
      <w:r w:rsidR="00FD2E24">
        <w:rPr>
          <w:sz w:val="20"/>
        </w:rPr>
        <w:tab/>
        <w:t>Accepted:</w:t>
      </w:r>
      <w:r w:rsidR="00FD2E24">
        <w:rPr>
          <w:spacing w:val="-9"/>
          <w:sz w:val="20"/>
        </w:rPr>
        <w:t xml:space="preserve"> </w:t>
      </w:r>
      <w:r w:rsidR="00FD2E24">
        <w:rPr>
          <w:sz w:val="20"/>
        </w:rPr>
        <w:t>10-03-2021</w:t>
      </w:r>
    </w:p>
    <w:p w:rsidR="00415B89" w:rsidRDefault="00415B89">
      <w:pPr>
        <w:pStyle w:val="BodyText"/>
        <w:spacing w:before="9"/>
        <w:rPr>
          <w:sz w:val="16"/>
        </w:rPr>
      </w:pPr>
    </w:p>
    <w:p w:rsidR="00415B89" w:rsidRDefault="00415B89">
      <w:pPr>
        <w:rPr>
          <w:sz w:val="16"/>
        </w:rPr>
        <w:sectPr w:rsidR="00415B89">
          <w:footerReference w:type="default" r:id="rId73"/>
          <w:pgSz w:w="11910" w:h="16840"/>
          <w:pgMar w:top="1120" w:right="0" w:bottom="1380" w:left="1100" w:header="0" w:footer="1198" w:gutter="0"/>
          <w:pgNumType w:start="295"/>
          <w:cols w:space="720"/>
        </w:sectPr>
      </w:pPr>
    </w:p>
    <w:p w:rsidR="00415B89" w:rsidRDefault="00FD2E24">
      <w:pPr>
        <w:spacing w:before="92"/>
        <w:ind w:left="340" w:right="38"/>
        <w:jc w:val="both"/>
        <w:rPr>
          <w:sz w:val="20"/>
        </w:rPr>
      </w:pPr>
      <w:r>
        <w:rPr>
          <w:b/>
        </w:rPr>
        <w:lastRenderedPageBreak/>
        <w:t>ABSTRACT</w:t>
      </w:r>
      <w:r>
        <w:t xml:space="preserve">: </w:t>
      </w:r>
      <w:r>
        <w:rPr>
          <w:sz w:val="20"/>
        </w:rPr>
        <w:t>French drivers are now being issued with new multi-application driving licenses based on contactless smart cards that contain  both a public and a private data area. The private area can only be accessed and verified by police and other authorities while the public area can be read by an NFC phone and used by third parties to, for instance.</w:t>
      </w:r>
    </w:p>
    <w:p w:rsidR="00415B89" w:rsidRDefault="00FD2E24">
      <w:pPr>
        <w:ind w:left="340" w:right="42"/>
        <w:jc w:val="both"/>
        <w:rPr>
          <w:sz w:val="20"/>
        </w:rPr>
      </w:pPr>
      <w:r>
        <w:rPr>
          <w:sz w:val="20"/>
        </w:rPr>
        <w:t>The new licenses are being introduced by Imprimerie Nationale, the French national printing works, and use Gemalto‟s Sealysmulti-application electronic driving license technology.</w:t>
      </w:r>
    </w:p>
    <w:p w:rsidR="00415B89" w:rsidRDefault="00FD2E24">
      <w:pPr>
        <w:ind w:left="340" w:right="38"/>
        <w:jc w:val="both"/>
        <w:rPr>
          <w:sz w:val="20"/>
        </w:rPr>
      </w:pPr>
      <w:r>
        <w:rPr>
          <w:sz w:val="20"/>
        </w:rPr>
        <w:t xml:space="preserve">The polycarbonate driving licenses house an ISO 14443 compliant microprocessor that includes two storage areas, one for public and one for private data. The private space will be used to store driving license data </w:t>
      </w:r>
      <w:r>
        <w:rPr>
          <w:spacing w:val="2"/>
          <w:sz w:val="20"/>
        </w:rPr>
        <w:t xml:space="preserve">so </w:t>
      </w:r>
      <w:r>
        <w:rPr>
          <w:sz w:val="20"/>
        </w:rPr>
        <w:t xml:space="preserve">that it can be verified </w:t>
      </w:r>
      <w:r>
        <w:rPr>
          <w:spacing w:val="4"/>
          <w:sz w:val="20"/>
        </w:rPr>
        <w:t xml:space="preserve">by </w:t>
      </w:r>
      <w:r>
        <w:rPr>
          <w:sz w:val="20"/>
        </w:rPr>
        <w:t xml:space="preserve">police officers in cases involving suspected fraud </w:t>
      </w:r>
      <w:r>
        <w:rPr>
          <w:spacing w:val="-3"/>
          <w:sz w:val="20"/>
        </w:rPr>
        <w:t xml:space="preserve">or </w:t>
      </w:r>
      <w:r>
        <w:rPr>
          <w:sz w:val="20"/>
        </w:rPr>
        <w:t>other criminality. The space provisioned for  public usage will be offered to a variety of service providers and will be able to be read by an NFC phone.</w:t>
      </w:r>
    </w:p>
    <w:p w:rsidR="00415B89" w:rsidRDefault="00FD2E24">
      <w:pPr>
        <w:ind w:left="340" w:right="40"/>
        <w:jc w:val="both"/>
        <w:rPr>
          <w:sz w:val="20"/>
        </w:rPr>
      </w:pPr>
      <w:r>
        <w:rPr>
          <w:b/>
          <w:sz w:val="20"/>
        </w:rPr>
        <w:t xml:space="preserve">Keywords: </w:t>
      </w:r>
      <w:r>
        <w:rPr>
          <w:sz w:val="20"/>
        </w:rPr>
        <w:t>NFC, License, Android, RTO, QR code, Corruption, Violation.</w:t>
      </w:r>
    </w:p>
    <w:p w:rsidR="00415B89" w:rsidRDefault="00415B89">
      <w:pPr>
        <w:pStyle w:val="BodyText"/>
        <w:spacing w:before="5"/>
        <w:rPr>
          <w:sz w:val="20"/>
        </w:rPr>
      </w:pPr>
    </w:p>
    <w:p w:rsidR="00415B89" w:rsidRDefault="00FD2E24">
      <w:pPr>
        <w:pStyle w:val="ListParagraph"/>
        <w:numPr>
          <w:ilvl w:val="3"/>
          <w:numId w:val="20"/>
        </w:numPr>
        <w:tabs>
          <w:tab w:val="left" w:pos="1714"/>
          <w:tab w:val="left" w:pos="1715"/>
        </w:tabs>
        <w:spacing w:line="249" w:lineRule="exact"/>
        <w:jc w:val="left"/>
        <w:rPr>
          <w:b/>
        </w:rPr>
      </w:pPr>
      <w:r>
        <w:rPr>
          <w:b/>
        </w:rPr>
        <w:t>INTRODUCTION</w:t>
      </w:r>
    </w:p>
    <w:p w:rsidR="00415B89" w:rsidRDefault="00FD2E24">
      <w:pPr>
        <w:ind w:left="340" w:right="44" w:firstLine="722"/>
        <w:jc w:val="both"/>
        <w:rPr>
          <w:sz w:val="20"/>
        </w:rPr>
      </w:pPr>
      <w:r>
        <w:rPr>
          <w:spacing w:val="3"/>
          <w:sz w:val="20"/>
        </w:rPr>
        <w:t xml:space="preserve">The </w:t>
      </w:r>
      <w:r>
        <w:rPr>
          <w:sz w:val="20"/>
        </w:rPr>
        <w:t xml:space="preserve">need for </w:t>
      </w:r>
      <w:r>
        <w:rPr>
          <w:spacing w:val="4"/>
          <w:sz w:val="20"/>
        </w:rPr>
        <w:t xml:space="preserve">manual </w:t>
      </w:r>
      <w:r>
        <w:rPr>
          <w:spacing w:val="3"/>
          <w:sz w:val="20"/>
        </w:rPr>
        <w:t>RTO</w:t>
      </w:r>
      <w:r>
        <w:rPr>
          <w:spacing w:val="56"/>
          <w:sz w:val="20"/>
        </w:rPr>
        <w:t xml:space="preserve"> </w:t>
      </w:r>
      <w:r>
        <w:rPr>
          <w:spacing w:val="3"/>
          <w:sz w:val="20"/>
        </w:rPr>
        <w:t xml:space="preserve">based systems </w:t>
      </w:r>
      <w:r>
        <w:rPr>
          <w:sz w:val="20"/>
        </w:rPr>
        <w:t xml:space="preserve">is </w:t>
      </w:r>
      <w:r>
        <w:rPr>
          <w:spacing w:val="4"/>
          <w:sz w:val="20"/>
        </w:rPr>
        <w:t xml:space="preserve">completely </w:t>
      </w:r>
      <w:r>
        <w:rPr>
          <w:spacing w:val="3"/>
          <w:sz w:val="20"/>
        </w:rPr>
        <w:t xml:space="preserve">reduced </w:t>
      </w:r>
      <w:r>
        <w:rPr>
          <w:sz w:val="20"/>
        </w:rPr>
        <w:t xml:space="preserve">in  this  </w:t>
      </w:r>
      <w:r>
        <w:rPr>
          <w:spacing w:val="3"/>
          <w:sz w:val="20"/>
        </w:rPr>
        <w:t xml:space="preserve">method </w:t>
      </w:r>
      <w:r>
        <w:rPr>
          <w:sz w:val="20"/>
        </w:rPr>
        <w:t xml:space="preserve">and the </w:t>
      </w:r>
      <w:r>
        <w:rPr>
          <w:spacing w:val="4"/>
          <w:sz w:val="20"/>
        </w:rPr>
        <w:t xml:space="preserve">RTO </w:t>
      </w:r>
      <w:r>
        <w:rPr>
          <w:spacing w:val="3"/>
          <w:sz w:val="20"/>
        </w:rPr>
        <w:t xml:space="preserve">system </w:t>
      </w:r>
      <w:r>
        <w:rPr>
          <w:spacing w:val="4"/>
          <w:sz w:val="20"/>
        </w:rPr>
        <w:t xml:space="preserve">works through </w:t>
      </w:r>
      <w:r>
        <w:rPr>
          <w:spacing w:val="5"/>
          <w:sz w:val="20"/>
        </w:rPr>
        <w:t xml:space="preserve">NFC.A </w:t>
      </w:r>
      <w:r>
        <w:rPr>
          <w:spacing w:val="3"/>
          <w:sz w:val="20"/>
        </w:rPr>
        <w:t xml:space="preserve">complete </w:t>
      </w:r>
      <w:r>
        <w:rPr>
          <w:spacing w:val="6"/>
          <w:sz w:val="20"/>
        </w:rPr>
        <w:t xml:space="preserve">NFC </w:t>
      </w:r>
      <w:r>
        <w:rPr>
          <w:spacing w:val="3"/>
          <w:sz w:val="20"/>
        </w:rPr>
        <w:t xml:space="preserve">system consists </w:t>
      </w:r>
      <w:r>
        <w:rPr>
          <w:sz w:val="20"/>
        </w:rPr>
        <w:t xml:space="preserve">of a </w:t>
      </w:r>
      <w:r>
        <w:rPr>
          <w:spacing w:val="3"/>
          <w:sz w:val="20"/>
        </w:rPr>
        <w:t xml:space="preserve">transponder </w:t>
      </w:r>
      <w:r>
        <w:rPr>
          <w:spacing w:val="2"/>
          <w:sz w:val="20"/>
        </w:rPr>
        <w:t xml:space="preserve">(tag), </w:t>
      </w:r>
      <w:r>
        <w:rPr>
          <w:spacing w:val="3"/>
          <w:sz w:val="20"/>
        </w:rPr>
        <w:t xml:space="preserve">reader/writer </w:t>
      </w:r>
      <w:r>
        <w:rPr>
          <w:sz w:val="20"/>
        </w:rPr>
        <w:t xml:space="preserve">and </w:t>
      </w:r>
      <w:r>
        <w:rPr>
          <w:spacing w:val="3"/>
          <w:sz w:val="20"/>
        </w:rPr>
        <w:t xml:space="preserve">computer </w:t>
      </w:r>
      <w:r>
        <w:rPr>
          <w:sz w:val="20"/>
        </w:rPr>
        <w:t xml:space="preserve">host. </w:t>
      </w:r>
      <w:r>
        <w:rPr>
          <w:spacing w:val="3"/>
          <w:sz w:val="20"/>
        </w:rPr>
        <w:t xml:space="preserve">The transponder, </w:t>
      </w:r>
      <w:r>
        <w:rPr>
          <w:spacing w:val="2"/>
          <w:sz w:val="20"/>
        </w:rPr>
        <w:t xml:space="preserve">better </w:t>
      </w:r>
      <w:r>
        <w:rPr>
          <w:spacing w:val="3"/>
          <w:sz w:val="20"/>
        </w:rPr>
        <w:t xml:space="preserve">known </w:t>
      </w:r>
      <w:r>
        <w:rPr>
          <w:sz w:val="20"/>
        </w:rPr>
        <w:t xml:space="preserve">as </w:t>
      </w:r>
      <w:r>
        <w:rPr>
          <w:spacing w:val="3"/>
          <w:sz w:val="20"/>
        </w:rPr>
        <w:t xml:space="preserve">the </w:t>
      </w:r>
      <w:r>
        <w:rPr>
          <w:sz w:val="20"/>
        </w:rPr>
        <w:t xml:space="preserve">tag. </w:t>
      </w:r>
      <w:r>
        <w:rPr>
          <w:spacing w:val="3"/>
          <w:sz w:val="20"/>
        </w:rPr>
        <w:t xml:space="preserve">The microchip contains </w:t>
      </w:r>
      <w:r>
        <w:rPr>
          <w:spacing w:val="4"/>
          <w:sz w:val="20"/>
        </w:rPr>
        <w:t xml:space="preserve">memory </w:t>
      </w:r>
      <w:r>
        <w:rPr>
          <w:spacing w:val="3"/>
          <w:sz w:val="20"/>
        </w:rPr>
        <w:t xml:space="preserve">to store </w:t>
      </w:r>
      <w:r>
        <w:rPr>
          <w:sz w:val="20"/>
        </w:rPr>
        <w:t xml:space="preserve">a  </w:t>
      </w:r>
      <w:r>
        <w:rPr>
          <w:spacing w:val="4"/>
          <w:sz w:val="20"/>
        </w:rPr>
        <w:t xml:space="preserve">unique </w:t>
      </w:r>
      <w:r>
        <w:rPr>
          <w:spacing w:val="2"/>
          <w:sz w:val="20"/>
        </w:rPr>
        <w:t xml:space="preserve">data </w:t>
      </w:r>
      <w:r>
        <w:rPr>
          <w:spacing w:val="3"/>
          <w:sz w:val="20"/>
        </w:rPr>
        <w:t xml:space="preserve">and </w:t>
      </w:r>
      <w:r>
        <w:rPr>
          <w:sz w:val="20"/>
        </w:rPr>
        <w:t xml:space="preserve">to </w:t>
      </w:r>
      <w:r>
        <w:rPr>
          <w:spacing w:val="2"/>
          <w:sz w:val="20"/>
        </w:rPr>
        <w:t xml:space="preserve">receive </w:t>
      </w:r>
      <w:r>
        <w:rPr>
          <w:spacing w:val="3"/>
          <w:sz w:val="20"/>
        </w:rPr>
        <w:t xml:space="preserve">and </w:t>
      </w:r>
      <w:r>
        <w:rPr>
          <w:spacing w:val="2"/>
          <w:sz w:val="20"/>
        </w:rPr>
        <w:t xml:space="preserve">send </w:t>
      </w:r>
      <w:r>
        <w:rPr>
          <w:spacing w:val="3"/>
          <w:sz w:val="20"/>
        </w:rPr>
        <w:t xml:space="preserve">data </w:t>
      </w:r>
      <w:r>
        <w:rPr>
          <w:spacing w:val="4"/>
          <w:sz w:val="20"/>
        </w:rPr>
        <w:t xml:space="preserve">back </w:t>
      </w:r>
      <w:r>
        <w:rPr>
          <w:spacing w:val="3"/>
          <w:sz w:val="20"/>
        </w:rPr>
        <w:t xml:space="preserve">to the </w:t>
      </w:r>
      <w:r>
        <w:rPr>
          <w:spacing w:val="2"/>
          <w:sz w:val="20"/>
        </w:rPr>
        <w:t xml:space="preserve">reader. </w:t>
      </w:r>
      <w:r>
        <w:rPr>
          <w:spacing w:val="3"/>
          <w:sz w:val="20"/>
        </w:rPr>
        <w:t xml:space="preserve">These </w:t>
      </w:r>
      <w:r>
        <w:rPr>
          <w:spacing w:val="2"/>
          <w:sz w:val="20"/>
        </w:rPr>
        <w:t xml:space="preserve">tags </w:t>
      </w:r>
      <w:r>
        <w:rPr>
          <w:sz w:val="20"/>
        </w:rPr>
        <w:t xml:space="preserve">are </w:t>
      </w:r>
      <w:r>
        <w:rPr>
          <w:spacing w:val="4"/>
          <w:sz w:val="20"/>
        </w:rPr>
        <w:t xml:space="preserve">powered by </w:t>
      </w:r>
      <w:r>
        <w:rPr>
          <w:spacing w:val="3"/>
          <w:sz w:val="20"/>
        </w:rPr>
        <w:t xml:space="preserve">the electromagnetic </w:t>
      </w:r>
      <w:r>
        <w:rPr>
          <w:spacing w:val="4"/>
          <w:sz w:val="20"/>
        </w:rPr>
        <w:t xml:space="preserve">signal </w:t>
      </w:r>
      <w:r>
        <w:rPr>
          <w:spacing w:val="3"/>
          <w:sz w:val="20"/>
        </w:rPr>
        <w:t xml:space="preserve">received </w:t>
      </w:r>
      <w:r>
        <w:rPr>
          <w:spacing w:val="2"/>
          <w:sz w:val="20"/>
        </w:rPr>
        <w:t xml:space="preserve">from </w:t>
      </w:r>
      <w:r>
        <w:rPr>
          <w:sz w:val="20"/>
        </w:rPr>
        <w:t xml:space="preserve">a </w:t>
      </w:r>
      <w:r>
        <w:rPr>
          <w:spacing w:val="2"/>
          <w:sz w:val="20"/>
        </w:rPr>
        <w:t xml:space="preserve">reader. </w:t>
      </w:r>
      <w:r>
        <w:rPr>
          <w:spacing w:val="4"/>
          <w:sz w:val="20"/>
        </w:rPr>
        <w:t xml:space="preserve">Development </w:t>
      </w:r>
      <w:r>
        <w:rPr>
          <w:sz w:val="20"/>
        </w:rPr>
        <w:t xml:space="preserve">in </w:t>
      </w:r>
      <w:r>
        <w:rPr>
          <w:spacing w:val="4"/>
          <w:sz w:val="20"/>
        </w:rPr>
        <w:t xml:space="preserve">technology </w:t>
      </w:r>
      <w:r>
        <w:rPr>
          <w:spacing w:val="3"/>
          <w:sz w:val="20"/>
        </w:rPr>
        <w:t xml:space="preserve">bring digital  world to </w:t>
      </w:r>
      <w:r>
        <w:rPr>
          <w:sz w:val="20"/>
        </w:rPr>
        <w:t xml:space="preserve">be border-less. It's proven through a developed technology, </w:t>
      </w:r>
      <w:r>
        <w:rPr>
          <w:spacing w:val="3"/>
          <w:sz w:val="20"/>
        </w:rPr>
        <w:t xml:space="preserve">when </w:t>
      </w:r>
      <w:r>
        <w:rPr>
          <w:spacing w:val="4"/>
          <w:sz w:val="20"/>
        </w:rPr>
        <w:t xml:space="preserve">trade </w:t>
      </w:r>
      <w:r>
        <w:rPr>
          <w:spacing w:val="3"/>
          <w:sz w:val="20"/>
        </w:rPr>
        <w:t xml:space="preserve">and transaction </w:t>
      </w:r>
      <w:r>
        <w:rPr>
          <w:spacing w:val="4"/>
          <w:sz w:val="20"/>
        </w:rPr>
        <w:t xml:space="preserve">can be </w:t>
      </w:r>
      <w:r>
        <w:rPr>
          <w:spacing w:val="3"/>
          <w:sz w:val="20"/>
        </w:rPr>
        <w:t xml:space="preserve">done </w:t>
      </w:r>
      <w:r>
        <w:rPr>
          <w:sz w:val="20"/>
        </w:rPr>
        <w:t xml:space="preserve">not </w:t>
      </w:r>
      <w:r>
        <w:rPr>
          <w:spacing w:val="3"/>
          <w:sz w:val="20"/>
        </w:rPr>
        <w:t xml:space="preserve">only using </w:t>
      </w:r>
      <w:r>
        <w:rPr>
          <w:spacing w:val="2"/>
          <w:sz w:val="20"/>
        </w:rPr>
        <w:t xml:space="preserve">real </w:t>
      </w:r>
      <w:r>
        <w:rPr>
          <w:spacing w:val="4"/>
          <w:sz w:val="20"/>
        </w:rPr>
        <w:t xml:space="preserve">money </w:t>
      </w:r>
      <w:r>
        <w:rPr>
          <w:sz w:val="20"/>
        </w:rPr>
        <w:t xml:space="preserve">but </w:t>
      </w:r>
      <w:r>
        <w:rPr>
          <w:spacing w:val="3"/>
          <w:sz w:val="20"/>
        </w:rPr>
        <w:t xml:space="preserve">also virtual </w:t>
      </w:r>
      <w:r>
        <w:rPr>
          <w:sz w:val="20"/>
        </w:rPr>
        <w:t xml:space="preserve">one. </w:t>
      </w:r>
      <w:r>
        <w:rPr>
          <w:spacing w:val="4"/>
          <w:sz w:val="20"/>
        </w:rPr>
        <w:t xml:space="preserve">Shopping </w:t>
      </w:r>
      <w:r>
        <w:rPr>
          <w:spacing w:val="3"/>
          <w:sz w:val="20"/>
        </w:rPr>
        <w:t xml:space="preserve">process </w:t>
      </w:r>
      <w:r>
        <w:rPr>
          <w:spacing w:val="2"/>
          <w:sz w:val="20"/>
        </w:rPr>
        <w:t xml:space="preserve">using virtual </w:t>
      </w:r>
      <w:r>
        <w:rPr>
          <w:spacing w:val="3"/>
          <w:sz w:val="20"/>
        </w:rPr>
        <w:t xml:space="preserve">money </w:t>
      </w:r>
      <w:r>
        <w:rPr>
          <w:sz w:val="20"/>
        </w:rPr>
        <w:t xml:space="preserve">has </w:t>
      </w:r>
      <w:r>
        <w:rPr>
          <w:spacing w:val="3"/>
          <w:sz w:val="20"/>
        </w:rPr>
        <w:t xml:space="preserve">even more supported </w:t>
      </w:r>
      <w:r>
        <w:rPr>
          <w:spacing w:val="4"/>
          <w:sz w:val="20"/>
        </w:rPr>
        <w:t xml:space="preserve">by </w:t>
      </w:r>
      <w:r>
        <w:rPr>
          <w:spacing w:val="3"/>
          <w:sz w:val="20"/>
        </w:rPr>
        <w:t xml:space="preserve">existed Near Field </w:t>
      </w:r>
      <w:r>
        <w:rPr>
          <w:spacing w:val="4"/>
          <w:sz w:val="20"/>
        </w:rPr>
        <w:t xml:space="preserve">Communication (NFC) </w:t>
      </w:r>
      <w:r>
        <w:rPr>
          <w:spacing w:val="3"/>
          <w:sz w:val="20"/>
        </w:rPr>
        <w:t xml:space="preserve">device. </w:t>
      </w:r>
      <w:r>
        <w:rPr>
          <w:sz w:val="20"/>
        </w:rPr>
        <w:t>This</w:t>
      </w:r>
      <w:r>
        <w:rPr>
          <w:spacing w:val="17"/>
          <w:sz w:val="20"/>
        </w:rPr>
        <w:t xml:space="preserve"> </w:t>
      </w:r>
      <w:r>
        <w:rPr>
          <w:spacing w:val="3"/>
          <w:sz w:val="20"/>
        </w:rPr>
        <w:t>particular</w:t>
      </w:r>
    </w:p>
    <w:p w:rsidR="00415B89" w:rsidRDefault="00FD2E24">
      <w:pPr>
        <w:spacing w:before="90"/>
        <w:ind w:left="340" w:right="1441"/>
        <w:jc w:val="both"/>
        <w:rPr>
          <w:sz w:val="20"/>
        </w:rPr>
      </w:pPr>
      <w:r>
        <w:br w:type="column"/>
      </w:r>
      <w:r>
        <w:rPr>
          <w:spacing w:val="3"/>
          <w:sz w:val="20"/>
        </w:rPr>
        <w:lastRenderedPageBreak/>
        <w:t xml:space="preserve">device works using radio frequency. </w:t>
      </w:r>
      <w:r>
        <w:rPr>
          <w:sz w:val="20"/>
        </w:rPr>
        <w:t xml:space="preserve">In the year  of </w:t>
      </w:r>
      <w:r>
        <w:rPr>
          <w:spacing w:val="3"/>
          <w:sz w:val="20"/>
        </w:rPr>
        <w:t xml:space="preserve">2011, </w:t>
      </w:r>
      <w:r>
        <w:rPr>
          <w:sz w:val="20"/>
        </w:rPr>
        <w:t xml:space="preserve">Google was integrating this device into a Android-based cell phone, which made transactions using virtual money </w:t>
      </w:r>
      <w:r>
        <w:rPr>
          <w:spacing w:val="3"/>
          <w:sz w:val="20"/>
        </w:rPr>
        <w:t>gradually</w:t>
      </w:r>
      <w:r>
        <w:rPr>
          <w:spacing w:val="10"/>
          <w:sz w:val="20"/>
        </w:rPr>
        <w:t xml:space="preserve"> </w:t>
      </w:r>
      <w:r>
        <w:rPr>
          <w:spacing w:val="4"/>
          <w:sz w:val="20"/>
        </w:rPr>
        <w:t>developed.</w:t>
      </w:r>
    </w:p>
    <w:p w:rsidR="00415B89" w:rsidRDefault="00FD2E24">
      <w:pPr>
        <w:ind w:left="340" w:right="1437" w:firstLine="722"/>
        <w:jc w:val="both"/>
        <w:rPr>
          <w:sz w:val="20"/>
        </w:rPr>
      </w:pPr>
      <w:r>
        <w:rPr>
          <w:spacing w:val="3"/>
          <w:sz w:val="20"/>
        </w:rPr>
        <w:t xml:space="preserve">The </w:t>
      </w:r>
      <w:r>
        <w:rPr>
          <w:spacing w:val="6"/>
          <w:sz w:val="20"/>
        </w:rPr>
        <w:t xml:space="preserve">NFC </w:t>
      </w:r>
      <w:r>
        <w:rPr>
          <w:sz w:val="20"/>
        </w:rPr>
        <w:t xml:space="preserve">tag is </w:t>
      </w:r>
      <w:r>
        <w:rPr>
          <w:spacing w:val="2"/>
          <w:sz w:val="20"/>
        </w:rPr>
        <w:t xml:space="preserve">used </w:t>
      </w:r>
      <w:r>
        <w:rPr>
          <w:sz w:val="20"/>
        </w:rPr>
        <w:t xml:space="preserve">as a </w:t>
      </w:r>
      <w:r>
        <w:rPr>
          <w:spacing w:val="4"/>
          <w:sz w:val="20"/>
        </w:rPr>
        <w:t xml:space="preserve">unique </w:t>
      </w:r>
      <w:r>
        <w:rPr>
          <w:spacing w:val="3"/>
          <w:sz w:val="20"/>
        </w:rPr>
        <w:t xml:space="preserve">identity </w:t>
      </w:r>
      <w:r>
        <w:rPr>
          <w:sz w:val="20"/>
        </w:rPr>
        <w:t xml:space="preserve">for </w:t>
      </w:r>
      <w:r>
        <w:rPr>
          <w:spacing w:val="3"/>
          <w:sz w:val="20"/>
        </w:rPr>
        <w:t xml:space="preserve">account </w:t>
      </w:r>
      <w:r>
        <w:rPr>
          <w:sz w:val="20"/>
        </w:rPr>
        <w:t xml:space="preserve">of a </w:t>
      </w:r>
      <w:r>
        <w:rPr>
          <w:spacing w:val="3"/>
          <w:sz w:val="20"/>
        </w:rPr>
        <w:t xml:space="preserve">particular </w:t>
      </w:r>
      <w:r>
        <w:rPr>
          <w:spacing w:val="2"/>
          <w:sz w:val="20"/>
        </w:rPr>
        <w:t xml:space="preserve">user. </w:t>
      </w:r>
      <w:r>
        <w:rPr>
          <w:spacing w:val="3"/>
          <w:sz w:val="20"/>
        </w:rPr>
        <w:t xml:space="preserve">When </w:t>
      </w:r>
      <w:r>
        <w:rPr>
          <w:sz w:val="20"/>
        </w:rPr>
        <w:t xml:space="preserve">a </w:t>
      </w:r>
      <w:r>
        <w:rPr>
          <w:spacing w:val="3"/>
          <w:sz w:val="20"/>
        </w:rPr>
        <w:t xml:space="preserve">vehicle driver caught </w:t>
      </w:r>
      <w:r>
        <w:rPr>
          <w:spacing w:val="4"/>
          <w:sz w:val="20"/>
        </w:rPr>
        <w:t xml:space="preserve">bay </w:t>
      </w:r>
      <w:r>
        <w:rPr>
          <w:sz w:val="20"/>
        </w:rPr>
        <w:t xml:space="preserve">a </w:t>
      </w:r>
      <w:r>
        <w:rPr>
          <w:spacing w:val="2"/>
          <w:sz w:val="20"/>
        </w:rPr>
        <w:t xml:space="preserve">traffic </w:t>
      </w:r>
      <w:r>
        <w:rPr>
          <w:spacing w:val="3"/>
          <w:sz w:val="20"/>
        </w:rPr>
        <w:t xml:space="preserve">police, </w:t>
      </w:r>
      <w:r>
        <w:rPr>
          <w:sz w:val="20"/>
        </w:rPr>
        <w:t xml:space="preserve">its </w:t>
      </w:r>
      <w:r>
        <w:rPr>
          <w:spacing w:val="3"/>
          <w:sz w:val="20"/>
        </w:rPr>
        <w:t xml:space="preserve">driver </w:t>
      </w:r>
      <w:r>
        <w:rPr>
          <w:sz w:val="20"/>
        </w:rPr>
        <w:t xml:space="preserve">is </w:t>
      </w:r>
      <w:r>
        <w:rPr>
          <w:spacing w:val="3"/>
          <w:sz w:val="20"/>
        </w:rPr>
        <w:t xml:space="preserve">prompted to scan </w:t>
      </w:r>
      <w:r>
        <w:rPr>
          <w:sz w:val="20"/>
        </w:rPr>
        <w:t xml:space="preserve">his </w:t>
      </w:r>
      <w:r>
        <w:rPr>
          <w:spacing w:val="4"/>
          <w:sz w:val="20"/>
        </w:rPr>
        <w:t xml:space="preserve">NFC </w:t>
      </w:r>
      <w:r>
        <w:rPr>
          <w:sz w:val="20"/>
        </w:rPr>
        <w:t xml:space="preserve">tag. If </w:t>
      </w:r>
      <w:r>
        <w:rPr>
          <w:spacing w:val="3"/>
          <w:sz w:val="20"/>
        </w:rPr>
        <w:t xml:space="preserve">the identity (serial </w:t>
      </w:r>
      <w:r>
        <w:rPr>
          <w:spacing w:val="4"/>
          <w:sz w:val="20"/>
        </w:rPr>
        <w:t xml:space="preserve">number </w:t>
      </w:r>
      <w:r>
        <w:rPr>
          <w:sz w:val="20"/>
        </w:rPr>
        <w:t xml:space="preserve">of the </w:t>
      </w:r>
      <w:r>
        <w:rPr>
          <w:spacing w:val="2"/>
          <w:sz w:val="20"/>
        </w:rPr>
        <w:t xml:space="preserve">tag) </w:t>
      </w:r>
      <w:r>
        <w:rPr>
          <w:sz w:val="20"/>
        </w:rPr>
        <w:t xml:space="preserve">is </w:t>
      </w:r>
      <w:r>
        <w:rPr>
          <w:spacing w:val="3"/>
          <w:sz w:val="20"/>
        </w:rPr>
        <w:t xml:space="preserve">matched </w:t>
      </w:r>
      <w:r>
        <w:rPr>
          <w:spacing w:val="5"/>
          <w:sz w:val="20"/>
        </w:rPr>
        <w:t xml:space="preserve">withthe </w:t>
      </w:r>
      <w:r>
        <w:rPr>
          <w:spacing w:val="4"/>
          <w:sz w:val="20"/>
        </w:rPr>
        <w:t xml:space="preserve">one </w:t>
      </w:r>
      <w:r>
        <w:rPr>
          <w:spacing w:val="3"/>
          <w:sz w:val="20"/>
        </w:rPr>
        <w:t xml:space="preserve">already stored </w:t>
      </w:r>
      <w:r>
        <w:rPr>
          <w:sz w:val="20"/>
        </w:rPr>
        <w:t xml:space="preserve">in </w:t>
      </w:r>
      <w:r>
        <w:rPr>
          <w:spacing w:val="3"/>
          <w:sz w:val="20"/>
        </w:rPr>
        <w:t xml:space="preserve">the system, </w:t>
      </w:r>
      <w:r>
        <w:rPr>
          <w:sz w:val="20"/>
        </w:rPr>
        <w:t>the</w:t>
      </w:r>
      <w:r>
        <w:rPr>
          <w:spacing w:val="50"/>
          <w:sz w:val="20"/>
        </w:rPr>
        <w:t xml:space="preserve"> </w:t>
      </w:r>
      <w:r>
        <w:rPr>
          <w:spacing w:val="3"/>
          <w:sz w:val="20"/>
        </w:rPr>
        <w:t xml:space="preserve">historical </w:t>
      </w:r>
      <w:r>
        <w:rPr>
          <w:spacing w:val="2"/>
          <w:sz w:val="20"/>
        </w:rPr>
        <w:t xml:space="preserve">records </w:t>
      </w:r>
      <w:r>
        <w:rPr>
          <w:sz w:val="20"/>
        </w:rPr>
        <w:t xml:space="preserve">of that </w:t>
      </w:r>
      <w:r>
        <w:rPr>
          <w:spacing w:val="2"/>
          <w:sz w:val="20"/>
        </w:rPr>
        <w:t xml:space="preserve">driver </w:t>
      </w:r>
      <w:r>
        <w:rPr>
          <w:sz w:val="20"/>
        </w:rPr>
        <w:t xml:space="preserve">get </w:t>
      </w:r>
      <w:r>
        <w:rPr>
          <w:spacing w:val="2"/>
          <w:sz w:val="20"/>
        </w:rPr>
        <w:t xml:space="preserve">fetch </w:t>
      </w:r>
      <w:r>
        <w:rPr>
          <w:sz w:val="20"/>
        </w:rPr>
        <w:t xml:space="preserve">on a  </w:t>
      </w:r>
      <w:r>
        <w:rPr>
          <w:spacing w:val="3"/>
          <w:sz w:val="20"/>
        </w:rPr>
        <w:t>mobile</w:t>
      </w:r>
      <w:r>
        <w:rPr>
          <w:spacing w:val="56"/>
          <w:sz w:val="20"/>
        </w:rPr>
        <w:t xml:space="preserve"> </w:t>
      </w:r>
      <w:r>
        <w:rPr>
          <w:spacing w:val="3"/>
          <w:sz w:val="20"/>
        </w:rPr>
        <w:t xml:space="preserve">phone. </w:t>
      </w:r>
      <w:r>
        <w:rPr>
          <w:spacing w:val="2"/>
          <w:sz w:val="20"/>
        </w:rPr>
        <w:t xml:space="preserve">Traffic police </w:t>
      </w:r>
      <w:r>
        <w:rPr>
          <w:spacing w:val="4"/>
          <w:sz w:val="20"/>
        </w:rPr>
        <w:t xml:space="preserve">can </w:t>
      </w:r>
      <w:r>
        <w:rPr>
          <w:spacing w:val="3"/>
          <w:sz w:val="20"/>
        </w:rPr>
        <w:t xml:space="preserve">also placed </w:t>
      </w:r>
      <w:r>
        <w:rPr>
          <w:sz w:val="20"/>
        </w:rPr>
        <w:t xml:space="preserve">a new </w:t>
      </w:r>
      <w:r>
        <w:rPr>
          <w:spacing w:val="3"/>
          <w:sz w:val="20"/>
        </w:rPr>
        <w:t xml:space="preserve">complaint about that driver. </w:t>
      </w:r>
      <w:r>
        <w:rPr>
          <w:sz w:val="20"/>
        </w:rPr>
        <w:t xml:space="preserve">If </w:t>
      </w:r>
      <w:r>
        <w:rPr>
          <w:spacing w:val="2"/>
          <w:sz w:val="20"/>
        </w:rPr>
        <w:t xml:space="preserve">police </w:t>
      </w:r>
      <w:r>
        <w:rPr>
          <w:spacing w:val="3"/>
          <w:sz w:val="20"/>
        </w:rPr>
        <w:t xml:space="preserve">placed </w:t>
      </w:r>
      <w:r>
        <w:rPr>
          <w:sz w:val="20"/>
        </w:rPr>
        <w:t xml:space="preserve">a </w:t>
      </w:r>
      <w:r>
        <w:rPr>
          <w:spacing w:val="3"/>
          <w:sz w:val="20"/>
        </w:rPr>
        <w:t xml:space="preserve">new complaint then the </w:t>
      </w:r>
      <w:r>
        <w:rPr>
          <w:sz w:val="20"/>
        </w:rPr>
        <w:t xml:space="preserve">fine </w:t>
      </w:r>
      <w:r>
        <w:rPr>
          <w:spacing w:val="4"/>
          <w:sz w:val="20"/>
        </w:rPr>
        <w:t xml:space="preserve">amount </w:t>
      </w:r>
      <w:r>
        <w:rPr>
          <w:spacing w:val="3"/>
          <w:sz w:val="20"/>
        </w:rPr>
        <w:t xml:space="preserve">will </w:t>
      </w:r>
      <w:r>
        <w:rPr>
          <w:sz w:val="20"/>
        </w:rPr>
        <w:t xml:space="preserve">get </w:t>
      </w:r>
      <w:r>
        <w:rPr>
          <w:spacing w:val="3"/>
          <w:sz w:val="20"/>
        </w:rPr>
        <w:t xml:space="preserve">deducted </w:t>
      </w:r>
      <w:r>
        <w:rPr>
          <w:spacing w:val="2"/>
          <w:sz w:val="20"/>
        </w:rPr>
        <w:t xml:space="preserve">from </w:t>
      </w:r>
      <w:r>
        <w:rPr>
          <w:sz w:val="20"/>
        </w:rPr>
        <w:t xml:space="preserve">his </w:t>
      </w:r>
      <w:r>
        <w:rPr>
          <w:spacing w:val="3"/>
          <w:sz w:val="20"/>
        </w:rPr>
        <w:t xml:space="preserve">total balance. </w:t>
      </w:r>
      <w:r>
        <w:rPr>
          <w:spacing w:val="2"/>
          <w:sz w:val="20"/>
        </w:rPr>
        <w:t xml:space="preserve">After this, </w:t>
      </w:r>
      <w:r>
        <w:rPr>
          <w:sz w:val="20"/>
        </w:rPr>
        <w:t xml:space="preserve">the </w:t>
      </w:r>
      <w:r>
        <w:rPr>
          <w:spacing w:val="3"/>
          <w:sz w:val="20"/>
        </w:rPr>
        <w:t xml:space="preserve">vehicle </w:t>
      </w:r>
      <w:r>
        <w:rPr>
          <w:sz w:val="20"/>
        </w:rPr>
        <w:t xml:space="preserve">gets </w:t>
      </w:r>
      <w:r>
        <w:rPr>
          <w:spacing w:val="4"/>
          <w:sz w:val="20"/>
        </w:rPr>
        <w:t xml:space="preserve">immediate </w:t>
      </w:r>
      <w:r>
        <w:rPr>
          <w:spacing w:val="2"/>
          <w:sz w:val="20"/>
        </w:rPr>
        <w:t xml:space="preserve">access </w:t>
      </w:r>
      <w:r>
        <w:rPr>
          <w:spacing w:val="3"/>
          <w:sz w:val="20"/>
        </w:rPr>
        <w:t xml:space="preserve">to drive through. </w:t>
      </w:r>
      <w:r>
        <w:rPr>
          <w:sz w:val="20"/>
        </w:rPr>
        <w:t xml:space="preserve">This </w:t>
      </w:r>
      <w:r>
        <w:rPr>
          <w:spacing w:val="4"/>
          <w:sz w:val="20"/>
        </w:rPr>
        <w:t xml:space="preserve">NFC </w:t>
      </w:r>
      <w:r>
        <w:rPr>
          <w:spacing w:val="3"/>
          <w:sz w:val="20"/>
        </w:rPr>
        <w:t xml:space="preserve">based RTO system also </w:t>
      </w:r>
      <w:r>
        <w:rPr>
          <w:sz w:val="20"/>
        </w:rPr>
        <w:t xml:space="preserve">has </w:t>
      </w:r>
      <w:r>
        <w:rPr>
          <w:spacing w:val="4"/>
          <w:sz w:val="20"/>
        </w:rPr>
        <w:t xml:space="preserve">some </w:t>
      </w:r>
      <w:r>
        <w:rPr>
          <w:spacing w:val="3"/>
          <w:sz w:val="20"/>
        </w:rPr>
        <w:t xml:space="preserve">additional </w:t>
      </w:r>
      <w:r>
        <w:rPr>
          <w:spacing w:val="2"/>
          <w:sz w:val="20"/>
        </w:rPr>
        <w:t xml:space="preserve">features. </w:t>
      </w:r>
      <w:r>
        <w:rPr>
          <w:sz w:val="20"/>
        </w:rPr>
        <w:t xml:space="preserve">A new </w:t>
      </w:r>
      <w:r>
        <w:rPr>
          <w:spacing w:val="2"/>
          <w:sz w:val="20"/>
        </w:rPr>
        <w:t xml:space="preserve">user </w:t>
      </w:r>
      <w:r>
        <w:rPr>
          <w:spacing w:val="4"/>
          <w:sz w:val="20"/>
        </w:rPr>
        <w:t xml:space="preserve">can </w:t>
      </w:r>
      <w:r>
        <w:rPr>
          <w:spacing w:val="3"/>
          <w:sz w:val="20"/>
        </w:rPr>
        <w:t xml:space="preserve">register him with </w:t>
      </w:r>
      <w:r>
        <w:rPr>
          <w:sz w:val="20"/>
        </w:rPr>
        <w:t xml:space="preserve">the </w:t>
      </w:r>
      <w:r>
        <w:rPr>
          <w:spacing w:val="3"/>
          <w:sz w:val="20"/>
        </w:rPr>
        <w:t xml:space="preserve">system. Also an </w:t>
      </w:r>
      <w:r>
        <w:rPr>
          <w:sz w:val="20"/>
        </w:rPr>
        <w:t xml:space="preserve">old </w:t>
      </w:r>
      <w:r>
        <w:rPr>
          <w:spacing w:val="2"/>
          <w:sz w:val="20"/>
        </w:rPr>
        <w:t xml:space="preserve">user can  </w:t>
      </w:r>
      <w:r>
        <w:rPr>
          <w:spacing w:val="3"/>
          <w:sz w:val="20"/>
        </w:rPr>
        <w:t xml:space="preserve">recharge </w:t>
      </w:r>
      <w:r>
        <w:rPr>
          <w:sz w:val="20"/>
        </w:rPr>
        <w:t xml:space="preserve">his </w:t>
      </w:r>
      <w:r>
        <w:rPr>
          <w:spacing w:val="4"/>
          <w:sz w:val="20"/>
        </w:rPr>
        <w:t xml:space="preserve">account </w:t>
      </w:r>
      <w:r>
        <w:rPr>
          <w:spacing w:val="3"/>
          <w:sz w:val="20"/>
        </w:rPr>
        <w:t xml:space="preserve">balance. The </w:t>
      </w:r>
      <w:r>
        <w:rPr>
          <w:spacing w:val="4"/>
          <w:sz w:val="20"/>
        </w:rPr>
        <w:t xml:space="preserve">amount  </w:t>
      </w:r>
      <w:r>
        <w:rPr>
          <w:sz w:val="20"/>
        </w:rPr>
        <w:t xml:space="preserve">for  </w:t>
      </w:r>
      <w:r>
        <w:rPr>
          <w:spacing w:val="3"/>
          <w:sz w:val="20"/>
        </w:rPr>
        <w:t xml:space="preserve">recharge </w:t>
      </w:r>
      <w:r>
        <w:rPr>
          <w:spacing w:val="2"/>
          <w:sz w:val="20"/>
        </w:rPr>
        <w:t xml:space="preserve">can </w:t>
      </w:r>
      <w:r>
        <w:rPr>
          <w:spacing w:val="4"/>
          <w:sz w:val="20"/>
        </w:rPr>
        <w:t xml:space="preserve">be </w:t>
      </w:r>
      <w:r>
        <w:rPr>
          <w:spacing w:val="3"/>
          <w:sz w:val="20"/>
        </w:rPr>
        <w:t xml:space="preserve">entered </w:t>
      </w:r>
      <w:r>
        <w:rPr>
          <w:sz w:val="20"/>
        </w:rPr>
        <w:t xml:space="preserve">in </w:t>
      </w:r>
      <w:r>
        <w:rPr>
          <w:spacing w:val="3"/>
          <w:sz w:val="20"/>
        </w:rPr>
        <w:t xml:space="preserve">the system. </w:t>
      </w:r>
      <w:r>
        <w:rPr>
          <w:sz w:val="20"/>
        </w:rPr>
        <w:t xml:space="preserve">In </w:t>
      </w:r>
      <w:r>
        <w:rPr>
          <w:spacing w:val="3"/>
          <w:sz w:val="20"/>
        </w:rPr>
        <w:t xml:space="preserve">beginning, the </w:t>
      </w:r>
      <w:r>
        <w:rPr>
          <w:spacing w:val="2"/>
          <w:sz w:val="20"/>
        </w:rPr>
        <w:t xml:space="preserve">user </w:t>
      </w:r>
      <w:r>
        <w:rPr>
          <w:sz w:val="20"/>
        </w:rPr>
        <w:t xml:space="preserve">is </w:t>
      </w:r>
      <w:r>
        <w:rPr>
          <w:spacing w:val="3"/>
          <w:sz w:val="20"/>
        </w:rPr>
        <w:t xml:space="preserve">prompted </w:t>
      </w:r>
      <w:r>
        <w:rPr>
          <w:spacing w:val="4"/>
          <w:sz w:val="20"/>
        </w:rPr>
        <w:t xml:space="preserve">to scan </w:t>
      </w:r>
      <w:r>
        <w:rPr>
          <w:sz w:val="20"/>
        </w:rPr>
        <w:t xml:space="preserve">his tag or </w:t>
      </w:r>
      <w:r>
        <w:rPr>
          <w:spacing w:val="2"/>
          <w:sz w:val="20"/>
        </w:rPr>
        <w:t xml:space="preserve">ID. </w:t>
      </w:r>
      <w:r>
        <w:rPr>
          <w:spacing w:val="3"/>
          <w:sz w:val="20"/>
        </w:rPr>
        <w:t xml:space="preserve">The serial code </w:t>
      </w:r>
      <w:r>
        <w:rPr>
          <w:sz w:val="20"/>
        </w:rPr>
        <w:t xml:space="preserve">of </w:t>
      </w:r>
      <w:r>
        <w:rPr>
          <w:spacing w:val="3"/>
          <w:sz w:val="20"/>
        </w:rPr>
        <w:t xml:space="preserve">the </w:t>
      </w:r>
      <w:r>
        <w:rPr>
          <w:sz w:val="20"/>
        </w:rPr>
        <w:t xml:space="preserve">tags </w:t>
      </w:r>
      <w:r>
        <w:rPr>
          <w:spacing w:val="3"/>
          <w:sz w:val="20"/>
        </w:rPr>
        <w:t xml:space="preserve">identified </w:t>
      </w:r>
      <w:r>
        <w:rPr>
          <w:spacing w:val="4"/>
          <w:sz w:val="20"/>
        </w:rPr>
        <w:t xml:space="preserve">by </w:t>
      </w:r>
      <w:r>
        <w:rPr>
          <w:spacing w:val="3"/>
          <w:sz w:val="20"/>
        </w:rPr>
        <w:t xml:space="preserve">the </w:t>
      </w:r>
      <w:r>
        <w:rPr>
          <w:spacing w:val="2"/>
          <w:sz w:val="20"/>
        </w:rPr>
        <w:t xml:space="preserve">reader </w:t>
      </w:r>
      <w:r>
        <w:rPr>
          <w:spacing w:val="3"/>
          <w:sz w:val="20"/>
        </w:rPr>
        <w:t xml:space="preserve">module </w:t>
      </w:r>
      <w:r>
        <w:rPr>
          <w:sz w:val="20"/>
        </w:rPr>
        <w:t xml:space="preserve">and is </w:t>
      </w:r>
      <w:r>
        <w:rPr>
          <w:spacing w:val="2"/>
          <w:sz w:val="20"/>
        </w:rPr>
        <w:t xml:space="preserve">sent </w:t>
      </w:r>
      <w:r>
        <w:rPr>
          <w:sz w:val="20"/>
        </w:rPr>
        <w:t xml:space="preserve">for </w:t>
      </w:r>
      <w:r>
        <w:rPr>
          <w:spacing w:val="4"/>
          <w:sz w:val="20"/>
        </w:rPr>
        <w:t xml:space="preserve">comparison </w:t>
      </w:r>
      <w:r>
        <w:rPr>
          <w:spacing w:val="3"/>
          <w:sz w:val="20"/>
        </w:rPr>
        <w:t xml:space="preserve">with  stored  </w:t>
      </w:r>
      <w:r>
        <w:rPr>
          <w:sz w:val="20"/>
        </w:rPr>
        <w:t xml:space="preserve">data.  If the ID is </w:t>
      </w:r>
      <w:r>
        <w:rPr>
          <w:spacing w:val="3"/>
          <w:sz w:val="20"/>
        </w:rPr>
        <w:t xml:space="preserve">matched </w:t>
      </w:r>
      <w:r>
        <w:rPr>
          <w:spacing w:val="4"/>
          <w:sz w:val="20"/>
        </w:rPr>
        <w:t xml:space="preserve">by </w:t>
      </w:r>
      <w:r>
        <w:rPr>
          <w:spacing w:val="3"/>
          <w:sz w:val="20"/>
        </w:rPr>
        <w:t xml:space="preserve">the  microcontroller,  </w:t>
      </w:r>
      <w:r>
        <w:rPr>
          <w:sz w:val="20"/>
        </w:rPr>
        <w:t xml:space="preserve">the fine </w:t>
      </w:r>
      <w:r>
        <w:rPr>
          <w:spacing w:val="4"/>
          <w:sz w:val="20"/>
        </w:rPr>
        <w:t xml:space="preserve">amount </w:t>
      </w:r>
      <w:r>
        <w:rPr>
          <w:sz w:val="20"/>
        </w:rPr>
        <w:t xml:space="preserve">is </w:t>
      </w:r>
      <w:r>
        <w:rPr>
          <w:spacing w:val="3"/>
          <w:sz w:val="20"/>
        </w:rPr>
        <w:t xml:space="preserve">deducted </w:t>
      </w:r>
      <w:r>
        <w:rPr>
          <w:spacing w:val="2"/>
          <w:sz w:val="20"/>
        </w:rPr>
        <w:t xml:space="preserve">from user‟s </w:t>
      </w:r>
      <w:r>
        <w:rPr>
          <w:spacing w:val="3"/>
          <w:sz w:val="20"/>
        </w:rPr>
        <w:t xml:space="preserve">balance and </w:t>
      </w:r>
      <w:r>
        <w:rPr>
          <w:spacing w:val="2"/>
          <w:sz w:val="20"/>
        </w:rPr>
        <w:t xml:space="preserve">user </w:t>
      </w:r>
      <w:r>
        <w:rPr>
          <w:spacing w:val="3"/>
          <w:sz w:val="20"/>
        </w:rPr>
        <w:t xml:space="preserve">gets to drive </w:t>
      </w:r>
      <w:r>
        <w:rPr>
          <w:spacing w:val="4"/>
          <w:sz w:val="20"/>
        </w:rPr>
        <w:t xml:space="preserve">through </w:t>
      </w:r>
      <w:r>
        <w:rPr>
          <w:spacing w:val="3"/>
          <w:sz w:val="20"/>
        </w:rPr>
        <w:t>the</w:t>
      </w:r>
      <w:r>
        <w:rPr>
          <w:spacing w:val="21"/>
          <w:sz w:val="20"/>
        </w:rPr>
        <w:t xml:space="preserve"> </w:t>
      </w:r>
      <w:r>
        <w:rPr>
          <w:spacing w:val="2"/>
          <w:sz w:val="20"/>
        </w:rPr>
        <w:t>area.</w:t>
      </w:r>
    </w:p>
    <w:p w:rsidR="00415B89" w:rsidRDefault="00415B89">
      <w:pPr>
        <w:pStyle w:val="BodyText"/>
        <w:spacing w:before="4"/>
        <w:rPr>
          <w:sz w:val="20"/>
        </w:rPr>
      </w:pPr>
    </w:p>
    <w:p w:rsidR="00415B89" w:rsidRDefault="00FD2E24">
      <w:pPr>
        <w:pStyle w:val="ListParagraph"/>
        <w:numPr>
          <w:ilvl w:val="3"/>
          <w:numId w:val="20"/>
        </w:numPr>
        <w:tabs>
          <w:tab w:val="left" w:pos="1303"/>
        </w:tabs>
        <w:spacing w:line="251" w:lineRule="exact"/>
        <w:ind w:left="1302" w:hanging="361"/>
        <w:jc w:val="left"/>
        <w:rPr>
          <w:b/>
        </w:rPr>
      </w:pPr>
      <w:r>
        <w:rPr>
          <w:b/>
        </w:rPr>
        <w:t>PROBLEM</w:t>
      </w:r>
      <w:r>
        <w:rPr>
          <w:b/>
          <w:spacing w:val="44"/>
        </w:rPr>
        <w:t xml:space="preserve"> </w:t>
      </w:r>
      <w:r>
        <w:rPr>
          <w:b/>
        </w:rPr>
        <w:t>STATEMENT</w:t>
      </w:r>
    </w:p>
    <w:p w:rsidR="00415B89" w:rsidRDefault="00FD2E24">
      <w:pPr>
        <w:ind w:left="340" w:right="1431" w:firstLine="722"/>
        <w:jc w:val="both"/>
        <w:rPr>
          <w:sz w:val="20"/>
        </w:rPr>
      </w:pPr>
      <w:r>
        <w:rPr>
          <w:spacing w:val="4"/>
          <w:sz w:val="20"/>
        </w:rPr>
        <w:t xml:space="preserve">“Most </w:t>
      </w:r>
      <w:r>
        <w:rPr>
          <w:spacing w:val="2"/>
          <w:sz w:val="20"/>
        </w:rPr>
        <w:t xml:space="preserve">police  </w:t>
      </w:r>
      <w:r>
        <w:rPr>
          <w:spacing w:val="3"/>
          <w:sz w:val="20"/>
        </w:rPr>
        <w:t xml:space="preserve">departments  </w:t>
      </w:r>
      <w:r>
        <w:rPr>
          <w:spacing w:val="2"/>
          <w:sz w:val="20"/>
        </w:rPr>
        <w:t xml:space="preserve">have </w:t>
      </w:r>
      <w:r>
        <w:rPr>
          <w:spacing w:val="4"/>
          <w:sz w:val="20"/>
        </w:rPr>
        <w:t xml:space="preserve">members who commit </w:t>
      </w:r>
      <w:r>
        <w:rPr>
          <w:spacing w:val="3"/>
          <w:sz w:val="20"/>
        </w:rPr>
        <w:t xml:space="preserve">corrupt </w:t>
      </w:r>
      <w:r>
        <w:rPr>
          <w:spacing w:val="2"/>
          <w:sz w:val="20"/>
        </w:rPr>
        <w:t xml:space="preserve">acts from </w:t>
      </w:r>
      <w:r>
        <w:rPr>
          <w:spacing w:val="3"/>
          <w:sz w:val="20"/>
        </w:rPr>
        <w:t xml:space="preserve">time </w:t>
      </w:r>
      <w:r>
        <w:rPr>
          <w:spacing w:val="6"/>
          <w:sz w:val="20"/>
        </w:rPr>
        <w:t xml:space="preserve">to </w:t>
      </w:r>
      <w:r>
        <w:rPr>
          <w:spacing w:val="2"/>
          <w:sz w:val="20"/>
        </w:rPr>
        <w:t xml:space="preserve">time. </w:t>
      </w:r>
      <w:r>
        <w:rPr>
          <w:spacing w:val="4"/>
          <w:sz w:val="20"/>
        </w:rPr>
        <w:t xml:space="preserve">Only some </w:t>
      </w:r>
      <w:r>
        <w:rPr>
          <w:spacing w:val="3"/>
          <w:sz w:val="20"/>
        </w:rPr>
        <w:t xml:space="preserve">police departments, however, </w:t>
      </w:r>
      <w:r>
        <w:rPr>
          <w:spacing w:val="4"/>
          <w:sz w:val="20"/>
        </w:rPr>
        <w:t xml:space="preserve">become </w:t>
      </w:r>
      <w:r>
        <w:rPr>
          <w:spacing w:val="3"/>
          <w:sz w:val="20"/>
        </w:rPr>
        <w:t xml:space="preserve">corrupt </w:t>
      </w:r>
      <w:r>
        <w:rPr>
          <w:spacing w:val="4"/>
          <w:sz w:val="20"/>
        </w:rPr>
        <w:t>policedepartments.”</w:t>
      </w:r>
      <w:r>
        <w:rPr>
          <w:spacing w:val="20"/>
          <w:sz w:val="20"/>
        </w:rPr>
        <w:t xml:space="preserve"> </w:t>
      </w:r>
      <w:r>
        <w:rPr>
          <w:spacing w:val="3"/>
          <w:sz w:val="20"/>
        </w:rPr>
        <w:t>[1]</w:t>
      </w:r>
    </w:p>
    <w:p w:rsidR="00415B89" w:rsidRDefault="00FD2E24">
      <w:pPr>
        <w:ind w:left="340" w:right="1441" w:firstLine="722"/>
        <w:jc w:val="both"/>
        <w:rPr>
          <w:sz w:val="20"/>
        </w:rPr>
      </w:pPr>
      <w:r>
        <w:rPr>
          <w:spacing w:val="2"/>
          <w:sz w:val="20"/>
        </w:rPr>
        <w:t xml:space="preserve">As was </w:t>
      </w:r>
      <w:r>
        <w:rPr>
          <w:spacing w:val="3"/>
          <w:sz w:val="20"/>
        </w:rPr>
        <w:t xml:space="preserve">suggested </w:t>
      </w:r>
      <w:r>
        <w:rPr>
          <w:sz w:val="20"/>
        </w:rPr>
        <w:t xml:space="preserve">at the </w:t>
      </w:r>
      <w:r>
        <w:rPr>
          <w:spacing w:val="3"/>
          <w:sz w:val="20"/>
        </w:rPr>
        <w:t xml:space="preserve">outset, </w:t>
      </w:r>
      <w:r>
        <w:rPr>
          <w:spacing w:val="2"/>
          <w:sz w:val="20"/>
        </w:rPr>
        <w:t xml:space="preserve">there </w:t>
      </w:r>
      <w:r>
        <w:rPr>
          <w:sz w:val="20"/>
        </w:rPr>
        <w:t xml:space="preserve">are </w:t>
      </w:r>
      <w:r>
        <w:rPr>
          <w:spacing w:val="5"/>
          <w:sz w:val="20"/>
        </w:rPr>
        <w:t xml:space="preserve">many </w:t>
      </w:r>
      <w:r>
        <w:rPr>
          <w:spacing w:val="4"/>
          <w:sz w:val="20"/>
        </w:rPr>
        <w:t xml:space="preserve">competing </w:t>
      </w:r>
      <w:r>
        <w:rPr>
          <w:spacing w:val="3"/>
          <w:sz w:val="20"/>
        </w:rPr>
        <w:t xml:space="preserve">definitions </w:t>
      </w:r>
      <w:r>
        <w:rPr>
          <w:sz w:val="20"/>
        </w:rPr>
        <w:t xml:space="preserve">of </w:t>
      </w:r>
      <w:r>
        <w:rPr>
          <w:spacing w:val="3"/>
          <w:sz w:val="20"/>
        </w:rPr>
        <w:t xml:space="preserve">corruption. There </w:t>
      </w:r>
      <w:r>
        <w:rPr>
          <w:sz w:val="20"/>
        </w:rPr>
        <w:t xml:space="preserve">are </w:t>
      </w:r>
      <w:r>
        <w:rPr>
          <w:spacing w:val="3"/>
          <w:sz w:val="20"/>
        </w:rPr>
        <w:t xml:space="preserve">broad, </w:t>
      </w:r>
      <w:r>
        <w:rPr>
          <w:spacing w:val="2"/>
          <w:sz w:val="20"/>
        </w:rPr>
        <w:t xml:space="preserve">inclusive </w:t>
      </w:r>
      <w:r>
        <w:rPr>
          <w:spacing w:val="3"/>
          <w:sz w:val="20"/>
        </w:rPr>
        <w:t xml:space="preserve">definitions </w:t>
      </w:r>
      <w:r>
        <w:rPr>
          <w:spacing w:val="4"/>
          <w:sz w:val="20"/>
        </w:rPr>
        <w:t xml:space="preserve">which </w:t>
      </w:r>
      <w:r>
        <w:rPr>
          <w:spacing w:val="3"/>
          <w:sz w:val="20"/>
        </w:rPr>
        <w:t xml:space="preserve">suggest  </w:t>
      </w:r>
      <w:r>
        <w:rPr>
          <w:sz w:val="20"/>
        </w:rPr>
        <w:t xml:space="preserve">that  </w:t>
      </w:r>
      <w:r>
        <w:rPr>
          <w:spacing w:val="3"/>
          <w:sz w:val="20"/>
        </w:rPr>
        <w:t xml:space="preserve">police corruption  </w:t>
      </w:r>
      <w:r>
        <w:rPr>
          <w:sz w:val="20"/>
        </w:rPr>
        <w:t xml:space="preserve">is  </w:t>
      </w:r>
      <w:r>
        <w:rPr>
          <w:spacing w:val="3"/>
          <w:sz w:val="20"/>
        </w:rPr>
        <w:t>„loosely‟  identified</w:t>
      </w:r>
      <w:r>
        <w:rPr>
          <w:spacing w:val="52"/>
          <w:sz w:val="20"/>
        </w:rPr>
        <w:t xml:space="preserve"> </w:t>
      </w:r>
      <w:r>
        <w:rPr>
          <w:sz w:val="20"/>
        </w:rPr>
        <w:t>as</w:t>
      </w:r>
    </w:p>
    <w:p w:rsidR="00415B89" w:rsidRDefault="00FD2E24">
      <w:pPr>
        <w:ind w:left="340" w:right="1442"/>
        <w:jc w:val="both"/>
        <w:rPr>
          <w:sz w:val="20"/>
        </w:rPr>
      </w:pPr>
      <w:r>
        <w:rPr>
          <w:spacing w:val="3"/>
          <w:sz w:val="20"/>
        </w:rPr>
        <w:t xml:space="preserve">„deviant, dishonest, improper, </w:t>
      </w:r>
      <w:r>
        <w:rPr>
          <w:spacing w:val="4"/>
          <w:sz w:val="20"/>
        </w:rPr>
        <w:t xml:space="preserve">unethical </w:t>
      </w:r>
      <w:r>
        <w:rPr>
          <w:sz w:val="20"/>
        </w:rPr>
        <w:t xml:space="preserve">or </w:t>
      </w:r>
      <w:r>
        <w:rPr>
          <w:spacing w:val="3"/>
          <w:sz w:val="20"/>
        </w:rPr>
        <w:t xml:space="preserve">criminal behaviour </w:t>
      </w:r>
      <w:r>
        <w:rPr>
          <w:spacing w:val="4"/>
          <w:sz w:val="20"/>
        </w:rPr>
        <w:t xml:space="preserve">by </w:t>
      </w:r>
      <w:r>
        <w:rPr>
          <w:sz w:val="20"/>
        </w:rPr>
        <w:t xml:space="preserve">a </w:t>
      </w:r>
      <w:r>
        <w:rPr>
          <w:spacing w:val="2"/>
          <w:sz w:val="20"/>
        </w:rPr>
        <w:t xml:space="preserve">police officer.‟ [2] </w:t>
      </w:r>
      <w:r>
        <w:rPr>
          <w:spacing w:val="3"/>
          <w:sz w:val="20"/>
        </w:rPr>
        <w:t xml:space="preserve">There </w:t>
      </w:r>
      <w:r>
        <w:rPr>
          <w:sz w:val="20"/>
        </w:rPr>
        <w:t xml:space="preserve">are </w:t>
      </w:r>
      <w:r>
        <w:rPr>
          <w:spacing w:val="3"/>
          <w:sz w:val="20"/>
        </w:rPr>
        <w:t xml:space="preserve">also significantly narrower definitions. James </w:t>
      </w:r>
      <w:r>
        <w:rPr>
          <w:sz w:val="20"/>
        </w:rPr>
        <w:t xml:space="preserve">Q </w:t>
      </w:r>
      <w:r>
        <w:rPr>
          <w:spacing w:val="3"/>
          <w:sz w:val="20"/>
        </w:rPr>
        <w:t xml:space="preserve">Wilson. </w:t>
      </w:r>
      <w:r>
        <w:rPr>
          <w:spacing w:val="2"/>
          <w:sz w:val="20"/>
        </w:rPr>
        <w:t xml:space="preserve">[3] for </w:t>
      </w:r>
      <w:r>
        <w:rPr>
          <w:spacing w:val="3"/>
          <w:sz w:val="20"/>
        </w:rPr>
        <w:t xml:space="preserve">example,  distinguishes </w:t>
      </w:r>
      <w:r>
        <w:rPr>
          <w:spacing w:val="4"/>
          <w:sz w:val="20"/>
        </w:rPr>
        <w:t xml:space="preserve">between </w:t>
      </w:r>
      <w:r>
        <w:rPr>
          <w:spacing w:val="3"/>
          <w:sz w:val="20"/>
        </w:rPr>
        <w:t xml:space="preserve">activities such </w:t>
      </w:r>
      <w:r>
        <w:rPr>
          <w:sz w:val="20"/>
        </w:rPr>
        <w:t xml:space="preserve">as </w:t>
      </w:r>
      <w:r>
        <w:rPr>
          <w:spacing w:val="3"/>
          <w:sz w:val="20"/>
        </w:rPr>
        <w:t xml:space="preserve">accepting bribes (which </w:t>
      </w:r>
      <w:r>
        <w:rPr>
          <w:sz w:val="20"/>
        </w:rPr>
        <w:t xml:space="preserve">he  along  </w:t>
      </w:r>
      <w:r>
        <w:rPr>
          <w:spacing w:val="3"/>
          <w:sz w:val="20"/>
        </w:rPr>
        <w:t>with everyone  else considers</w:t>
      </w:r>
      <w:r>
        <w:rPr>
          <w:spacing w:val="5"/>
          <w:sz w:val="20"/>
        </w:rPr>
        <w:t xml:space="preserve"> </w:t>
      </w:r>
      <w:r>
        <w:rPr>
          <w:spacing w:val="3"/>
          <w:sz w:val="20"/>
        </w:rPr>
        <w:t>to</w:t>
      </w:r>
    </w:p>
    <w:p w:rsidR="00415B89" w:rsidRDefault="00415B89">
      <w:pPr>
        <w:jc w:val="both"/>
        <w:rPr>
          <w:sz w:val="20"/>
        </w:rPr>
        <w:sectPr w:rsidR="00415B89">
          <w:type w:val="continuous"/>
          <w:pgSz w:w="11910" w:h="16840"/>
          <w:pgMar w:top="1440" w:right="0" w:bottom="560" w:left="1100" w:header="720" w:footer="720" w:gutter="0"/>
          <w:cols w:num="2" w:space="720" w:equalWidth="0">
            <w:col w:w="4537" w:space="338"/>
            <w:col w:w="5935"/>
          </w:cols>
        </w:sect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spacing w:before="8"/>
        <w:rPr>
          <w:sz w:val="18"/>
        </w:rPr>
      </w:pPr>
    </w:p>
    <w:p w:rsidR="00415B89" w:rsidRDefault="00415B89">
      <w:pPr>
        <w:rPr>
          <w:sz w:val="18"/>
        </w:rPr>
        <w:sectPr w:rsidR="00415B89">
          <w:pgSz w:w="11910" w:h="16840"/>
          <w:pgMar w:top="1120" w:right="0" w:bottom="1380" w:left="1100" w:header="0" w:footer="1198" w:gutter="0"/>
          <w:cols w:space="720"/>
        </w:sectPr>
      </w:pPr>
    </w:p>
    <w:p w:rsidR="00415B89" w:rsidRDefault="00411468">
      <w:pPr>
        <w:spacing w:before="90"/>
        <w:ind w:left="340" w:right="44"/>
        <w:jc w:val="both"/>
        <w:rPr>
          <w:sz w:val="20"/>
        </w:rPr>
      </w:pPr>
      <w:r>
        <w:rPr>
          <w:noProof/>
        </w:rPr>
        <w:lastRenderedPageBreak/>
        <mc:AlternateContent>
          <mc:Choice Requires="wpg">
            <w:drawing>
              <wp:anchor distT="0" distB="0" distL="114300" distR="114300" simplePos="0" relativeHeight="251659776" behindDoc="0" locked="0" layoutInCell="1" allowOverlap="1">
                <wp:simplePos x="0" y="0"/>
                <wp:positionH relativeFrom="page">
                  <wp:posOffset>770255</wp:posOffset>
                </wp:positionH>
                <wp:positionV relativeFrom="paragraph">
                  <wp:posOffset>-717550</wp:posOffset>
                </wp:positionV>
                <wp:extent cx="6791325" cy="635000"/>
                <wp:effectExtent l="0" t="0" r="0" b="0"/>
                <wp:wrapNone/>
                <wp:docPr id="65"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1325" cy="635000"/>
                          <a:chOff x="1214" y="-1131"/>
                          <a:chExt cx="1000" cy="1000"/>
                        </a:xfrm>
                      </wpg:grpSpPr>
                      <wps:wsp>
                        <wps:cNvPr id="66" name="Rectangle 64"/>
                        <wps:cNvSpPr>
                          <a:spLocks noChangeArrowheads="1"/>
                        </wps:cNvSpPr>
                        <wps:spPr bwMode="auto">
                          <a:xfrm>
                            <a:off x="1213" y="-140"/>
                            <a:ext cx="10695"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7"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362" y="-1131"/>
                            <a:ext cx="990" cy="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Text Box 66"/>
                        <wps:cNvSpPr txBox="1">
                          <a:spLocks noChangeArrowheads="1"/>
                        </wps:cNvSpPr>
                        <wps:spPr bwMode="auto">
                          <a:xfrm>
                            <a:off x="1213" y="-1131"/>
                            <a:ext cx="10695"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9"/>
                                <w:rPr>
                                  <w:sz w:val="19"/>
                                </w:rPr>
                              </w:pPr>
                            </w:p>
                            <w:p w:rsidR="00FD2E24" w:rsidRDefault="00FD2E24">
                              <w:pPr>
                                <w:tabs>
                                  <w:tab w:val="left" w:pos="5150"/>
                                  <w:tab w:val="left" w:pos="7074"/>
                                </w:tabs>
                                <w:spacing w:line="237" w:lineRule="auto"/>
                                <w:ind w:left="1366" w:right="2189"/>
                                <w:rPr>
                                  <w:b/>
                                  <w:sz w:val="20"/>
                                </w:rPr>
                              </w:pPr>
                              <w:r>
                                <w:rPr>
                                  <w:b/>
                                  <w:color w:val="365F91"/>
                                  <w:sz w:val="20"/>
                                </w:rPr>
                                <w:t xml:space="preserve">International Journal of Advances in Engineering and Management (IJAEM) </w:t>
                              </w:r>
                              <w:r>
                                <w:rPr>
                                  <w:b/>
                                  <w:color w:val="7E7E7E"/>
                                  <w:sz w:val="20"/>
                                </w:rPr>
                                <w:t>Volume 3, Issue 3 Mar. 2021,</w:t>
                              </w:r>
                              <w:r>
                                <w:rPr>
                                  <w:b/>
                                  <w:color w:val="7E7E7E"/>
                                  <w:spacing w:val="42"/>
                                  <w:sz w:val="20"/>
                                </w:rPr>
                                <w:t xml:space="preserve"> </w:t>
                              </w:r>
                              <w:r>
                                <w:rPr>
                                  <w:b/>
                                  <w:color w:val="7E7E7E"/>
                                  <w:sz w:val="20"/>
                                </w:rPr>
                                <w:t>pp:</w:t>
                              </w:r>
                              <w:r>
                                <w:rPr>
                                  <w:b/>
                                  <w:color w:val="7E7E7E"/>
                                  <w:spacing w:val="-2"/>
                                  <w:sz w:val="20"/>
                                </w:rPr>
                                <w:t xml:space="preserve"> </w:t>
                              </w:r>
                              <w:r>
                                <w:rPr>
                                  <w:b/>
                                  <w:color w:val="7E7E7E"/>
                                  <w:sz w:val="20"/>
                                </w:rPr>
                                <w:t>295-300</w:t>
                              </w:r>
                              <w:r>
                                <w:rPr>
                                  <w:b/>
                                  <w:color w:val="7E7E7E"/>
                                  <w:sz w:val="20"/>
                                </w:rPr>
                                <w:tab/>
                              </w:r>
                              <w:hyperlink r:id="rId74">
                                <w:r>
                                  <w:rPr>
                                    <w:b/>
                                    <w:color w:val="234060"/>
                                    <w:sz w:val="20"/>
                                  </w:rPr>
                                  <w:t>www.ijaem.net</w:t>
                                </w:r>
                              </w:hyperlink>
                              <w:r>
                                <w:rPr>
                                  <w:b/>
                                  <w:color w:val="234060"/>
                                  <w:sz w:val="20"/>
                                </w:rPr>
                                <w:tab/>
                              </w:r>
                              <w:r>
                                <w:rPr>
                                  <w:b/>
                                  <w:color w:val="A6A6A6"/>
                                  <w:sz w:val="20"/>
                                </w:rPr>
                                <w:t>ISSN:</w:t>
                              </w:r>
                              <w:r>
                                <w:rPr>
                                  <w:b/>
                                  <w:color w:val="A6A6A6"/>
                                  <w:spacing w:val="-12"/>
                                  <w:sz w:val="20"/>
                                </w:rPr>
                                <w:t xml:space="preserve"> </w:t>
                              </w:r>
                              <w:r>
                                <w:rPr>
                                  <w:b/>
                                  <w:color w:val="A6A6A6"/>
                                  <w:sz w:val="20"/>
                                </w:rPr>
                                <w:t>2395-5252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 o:spid="_x0000_s1030" style="position:absolute;left:0;text-align:left;margin-left:60.65pt;margin-top:-56.5pt;width:534.75pt;height:50pt;z-index:251659776;mso-position-horizontal-relative:page" coordorigin="1214,-1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">
                <v:rect id="Rectangle 64" o:spid="_x0000_s1031" style="position:absolute;left:1213;top:-140;width:10695;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g8MYA&#10;AADbAAAADwAAAGRycy9kb3ducmV2LnhtbESPT2vCQBTE7wW/w/IKvdVNxQaNbkQLQi8F/x309sw+&#10;k5Ds23R3q2k/vVso9DjMzG+Y+aI3rbiS87VlBS/DBARxYXXNpYLDfv08AeEDssbWMin4Jg+LfPAw&#10;x0zbG2/puguliBD2GSqoQugyKX1RkUE/tB1x9C7WGQxRulJqh7cIN60cJUkqDdYcFyrs6K2iotl9&#10;GQWr6WT1uRnzx8/2fKLT8dy8jlyi1NNjv5yBCNSH//Bf+10rSFP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xg8MYAAADbAAAADwAAAAAAAAAAAAAAAACYAgAAZHJz&#10;L2Rvd25yZXYueG1sUEsFBgAAAAAEAAQA9QAAAIsDAAAAAA==&#10;" fillcolor="black" stroked="f"/>
                <v:shape id="Picture 65" o:spid="_x0000_s1032" type="#_x0000_t75" style="position:absolute;left:1362;top:-1131;width:990;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qnSPFAAAA2wAAAA8AAABkcnMvZG93bnJldi54bWxEj0FrwkAUhO+C/2F5ghepm3pQG90EsVgK&#10;Fkq0vT+yzySafRuyWxP7692C0OMwM98w67Q3tbhS6yrLCp6nEQji3OqKCwVfx93TEoTzyBpry6Tg&#10;Rg7SZDhYY6xtxxldD74QAcIuRgWl900spctLMuimtiEO3sm2Bn2QbSF1i12Am1rOomguDVYcFkps&#10;aFtSfjn8GAXZ2+d39FJ02WTze+Pd5ePV7+uzUuNRv1mB8NT7//Cj/a4VzBfw9yX8AJn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6p0jxQAAANsAAAAPAAAAAAAAAAAAAAAA&#10;AJ8CAABkcnMvZG93bnJldi54bWxQSwUGAAAAAAQABAD3AAAAkQMAAAAA&#10;">
                  <v:imagedata r:id="rId71" o:title=""/>
                </v:shape>
                <v:shape id="Text Box 66" o:spid="_x0000_s1033" type="#_x0000_t202" style="position:absolute;left:1213;top:-1131;width:10695;height:1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FD2E24" w:rsidRDefault="00FD2E24">
                        <w:pPr>
                          <w:spacing w:before="9"/>
                          <w:rPr>
                            <w:sz w:val="19"/>
                          </w:rPr>
                        </w:pPr>
                      </w:p>
                      <w:p w:rsidR="00FD2E24" w:rsidRDefault="00FD2E24">
                        <w:pPr>
                          <w:tabs>
                            <w:tab w:val="left" w:pos="5150"/>
                            <w:tab w:val="left" w:pos="7074"/>
                          </w:tabs>
                          <w:spacing w:line="237" w:lineRule="auto"/>
                          <w:ind w:left="1366" w:right="2189"/>
                          <w:rPr>
                            <w:b/>
                            <w:sz w:val="20"/>
                          </w:rPr>
                        </w:pPr>
                        <w:r>
                          <w:rPr>
                            <w:b/>
                            <w:color w:val="365F91"/>
                            <w:sz w:val="20"/>
                          </w:rPr>
                          <w:t xml:space="preserve">International Journal of Advances in Engineering and Management (IJAEM) </w:t>
                        </w:r>
                        <w:r>
                          <w:rPr>
                            <w:b/>
                            <w:color w:val="7E7E7E"/>
                            <w:sz w:val="20"/>
                          </w:rPr>
                          <w:t>Volume 3, Issue 3 Mar. 2021,</w:t>
                        </w:r>
                        <w:r>
                          <w:rPr>
                            <w:b/>
                            <w:color w:val="7E7E7E"/>
                            <w:spacing w:val="42"/>
                            <w:sz w:val="20"/>
                          </w:rPr>
                          <w:t xml:space="preserve"> </w:t>
                        </w:r>
                        <w:r>
                          <w:rPr>
                            <w:b/>
                            <w:color w:val="7E7E7E"/>
                            <w:sz w:val="20"/>
                          </w:rPr>
                          <w:t>pp:</w:t>
                        </w:r>
                        <w:r>
                          <w:rPr>
                            <w:b/>
                            <w:color w:val="7E7E7E"/>
                            <w:spacing w:val="-2"/>
                            <w:sz w:val="20"/>
                          </w:rPr>
                          <w:t xml:space="preserve"> </w:t>
                        </w:r>
                        <w:r>
                          <w:rPr>
                            <w:b/>
                            <w:color w:val="7E7E7E"/>
                            <w:sz w:val="20"/>
                          </w:rPr>
                          <w:t>295-300</w:t>
                        </w:r>
                        <w:r>
                          <w:rPr>
                            <w:b/>
                            <w:color w:val="7E7E7E"/>
                            <w:sz w:val="20"/>
                          </w:rPr>
                          <w:tab/>
                        </w:r>
                        <w:hyperlink r:id="rId75">
                          <w:r>
                            <w:rPr>
                              <w:b/>
                              <w:color w:val="234060"/>
                              <w:sz w:val="20"/>
                            </w:rPr>
                            <w:t>www.ijaem.net</w:t>
                          </w:r>
                        </w:hyperlink>
                        <w:r>
                          <w:rPr>
                            <w:b/>
                            <w:color w:val="234060"/>
                            <w:sz w:val="20"/>
                          </w:rPr>
                          <w:tab/>
                        </w:r>
                        <w:r>
                          <w:rPr>
                            <w:b/>
                            <w:color w:val="A6A6A6"/>
                            <w:sz w:val="20"/>
                          </w:rPr>
                          <w:t>ISSN:</w:t>
                        </w:r>
                        <w:r>
                          <w:rPr>
                            <w:b/>
                            <w:color w:val="A6A6A6"/>
                            <w:spacing w:val="-12"/>
                            <w:sz w:val="20"/>
                          </w:rPr>
                          <w:t xml:space="preserve"> </w:t>
                        </w:r>
                        <w:r>
                          <w:rPr>
                            <w:b/>
                            <w:color w:val="A6A6A6"/>
                            <w:sz w:val="20"/>
                          </w:rPr>
                          <w:t>2395-5252</w:t>
                        </w:r>
                      </w:p>
                    </w:txbxContent>
                  </v:textbox>
                </v:shape>
                <w10:wrap anchorx="page"/>
              </v:group>
            </w:pict>
          </mc:Fallback>
        </mc:AlternateContent>
      </w:r>
      <w:r w:rsidR="00FD2E24">
        <w:rPr>
          <w:sz w:val="20"/>
        </w:rPr>
        <w:t xml:space="preserve">be the </w:t>
      </w:r>
      <w:r w:rsidR="00FD2E24">
        <w:rPr>
          <w:spacing w:val="3"/>
          <w:sz w:val="20"/>
        </w:rPr>
        <w:t xml:space="preserve">prototypical </w:t>
      </w:r>
      <w:r w:rsidR="00FD2E24">
        <w:rPr>
          <w:spacing w:val="2"/>
          <w:sz w:val="20"/>
        </w:rPr>
        <w:t xml:space="preserve">form </w:t>
      </w:r>
      <w:r w:rsidR="00FD2E24">
        <w:rPr>
          <w:sz w:val="20"/>
        </w:rPr>
        <w:t xml:space="preserve">of </w:t>
      </w:r>
      <w:r w:rsidR="00FD2E24">
        <w:rPr>
          <w:spacing w:val="3"/>
          <w:sz w:val="20"/>
        </w:rPr>
        <w:t xml:space="preserve">corrupt  behaviour) </w:t>
      </w:r>
      <w:r w:rsidR="00FD2E24">
        <w:rPr>
          <w:sz w:val="20"/>
        </w:rPr>
        <w:t xml:space="preserve">and </w:t>
      </w:r>
      <w:r w:rsidR="00FD2E24">
        <w:rPr>
          <w:spacing w:val="3"/>
          <w:sz w:val="20"/>
        </w:rPr>
        <w:t xml:space="preserve">„criminal‟ </w:t>
      </w:r>
      <w:r w:rsidR="00FD2E24">
        <w:rPr>
          <w:spacing w:val="2"/>
          <w:sz w:val="20"/>
        </w:rPr>
        <w:t xml:space="preserve">activities </w:t>
      </w:r>
      <w:r w:rsidR="00FD2E24">
        <w:rPr>
          <w:spacing w:val="3"/>
          <w:sz w:val="20"/>
        </w:rPr>
        <w:t xml:space="preserve">such </w:t>
      </w:r>
      <w:r w:rsidR="00FD2E24">
        <w:rPr>
          <w:sz w:val="20"/>
        </w:rPr>
        <w:t xml:space="preserve">as </w:t>
      </w:r>
      <w:r w:rsidR="00FD2E24">
        <w:rPr>
          <w:spacing w:val="3"/>
          <w:sz w:val="20"/>
        </w:rPr>
        <w:t xml:space="preserve">burglary </w:t>
      </w:r>
      <w:r w:rsidR="00FD2E24">
        <w:rPr>
          <w:sz w:val="20"/>
        </w:rPr>
        <w:t xml:space="preserve">on </w:t>
      </w:r>
      <w:r w:rsidR="00FD2E24">
        <w:rPr>
          <w:spacing w:val="4"/>
          <w:sz w:val="20"/>
        </w:rPr>
        <w:t xml:space="preserve">duty </w:t>
      </w:r>
      <w:r w:rsidR="00FD2E24">
        <w:rPr>
          <w:spacing w:val="3"/>
          <w:sz w:val="20"/>
        </w:rPr>
        <w:t xml:space="preserve">(which </w:t>
      </w:r>
      <w:r w:rsidR="00FD2E24">
        <w:rPr>
          <w:sz w:val="20"/>
        </w:rPr>
        <w:t xml:space="preserve">he </w:t>
      </w:r>
      <w:r w:rsidR="00FD2E24">
        <w:rPr>
          <w:spacing w:val="3"/>
          <w:sz w:val="20"/>
        </w:rPr>
        <w:t xml:space="preserve">considers </w:t>
      </w:r>
      <w:r w:rsidR="00FD2E24">
        <w:rPr>
          <w:sz w:val="20"/>
        </w:rPr>
        <w:t xml:space="preserve">to be </w:t>
      </w:r>
      <w:r w:rsidR="00FD2E24">
        <w:rPr>
          <w:spacing w:val="3"/>
          <w:sz w:val="20"/>
        </w:rPr>
        <w:t>qualitatively</w:t>
      </w:r>
      <w:r w:rsidR="00FD2E24">
        <w:rPr>
          <w:spacing w:val="14"/>
          <w:sz w:val="20"/>
        </w:rPr>
        <w:t xml:space="preserve"> </w:t>
      </w:r>
      <w:r w:rsidR="00FD2E24">
        <w:rPr>
          <w:spacing w:val="3"/>
          <w:sz w:val="20"/>
        </w:rPr>
        <w:t>different</w:t>
      </w:r>
    </w:p>
    <w:p w:rsidR="00415B89" w:rsidRDefault="00FD2E24">
      <w:pPr>
        <w:ind w:left="340" w:right="38"/>
        <w:jc w:val="both"/>
        <w:rPr>
          <w:sz w:val="20"/>
        </w:rPr>
      </w:pPr>
      <w:r>
        <w:rPr>
          <w:sz w:val="20"/>
        </w:rPr>
        <w:t xml:space="preserve">– </w:t>
      </w:r>
      <w:r>
        <w:rPr>
          <w:spacing w:val="3"/>
          <w:sz w:val="20"/>
        </w:rPr>
        <w:t xml:space="preserve">criminal </w:t>
      </w:r>
      <w:r>
        <w:rPr>
          <w:sz w:val="20"/>
        </w:rPr>
        <w:t xml:space="preserve">but not </w:t>
      </w:r>
      <w:r>
        <w:rPr>
          <w:spacing w:val="3"/>
          <w:sz w:val="20"/>
        </w:rPr>
        <w:t xml:space="preserve">corrupt). Although  both </w:t>
      </w:r>
      <w:r>
        <w:rPr>
          <w:spacing w:val="2"/>
          <w:sz w:val="20"/>
        </w:rPr>
        <w:t xml:space="preserve">acts </w:t>
      </w:r>
      <w:r>
        <w:rPr>
          <w:sz w:val="20"/>
        </w:rPr>
        <w:t xml:space="preserve">are </w:t>
      </w:r>
      <w:r>
        <w:rPr>
          <w:spacing w:val="3"/>
          <w:sz w:val="20"/>
        </w:rPr>
        <w:t xml:space="preserve">criminal, </w:t>
      </w:r>
      <w:r>
        <w:rPr>
          <w:sz w:val="20"/>
        </w:rPr>
        <w:t xml:space="preserve">the </w:t>
      </w:r>
      <w:r>
        <w:rPr>
          <w:spacing w:val="3"/>
          <w:sz w:val="20"/>
        </w:rPr>
        <w:t xml:space="preserve">point </w:t>
      </w:r>
      <w:r>
        <w:rPr>
          <w:sz w:val="20"/>
        </w:rPr>
        <w:t xml:space="preserve">of </w:t>
      </w:r>
      <w:r>
        <w:rPr>
          <w:spacing w:val="3"/>
          <w:sz w:val="20"/>
        </w:rPr>
        <w:t xml:space="preserve">Wilson‟s distinction </w:t>
      </w:r>
      <w:r>
        <w:rPr>
          <w:sz w:val="20"/>
        </w:rPr>
        <w:t xml:space="preserve">is that </w:t>
      </w:r>
      <w:r>
        <w:rPr>
          <w:spacing w:val="3"/>
          <w:sz w:val="20"/>
        </w:rPr>
        <w:t xml:space="preserve">bribery </w:t>
      </w:r>
      <w:r>
        <w:rPr>
          <w:sz w:val="20"/>
        </w:rPr>
        <w:t xml:space="preserve">in a </w:t>
      </w:r>
      <w:r>
        <w:rPr>
          <w:spacing w:val="2"/>
          <w:sz w:val="20"/>
        </w:rPr>
        <w:t xml:space="preserve">way </w:t>
      </w:r>
      <w:r>
        <w:rPr>
          <w:sz w:val="20"/>
        </w:rPr>
        <w:t xml:space="preserve">that burglary by police officers need not. There is a </w:t>
      </w:r>
      <w:r>
        <w:rPr>
          <w:spacing w:val="3"/>
          <w:sz w:val="20"/>
        </w:rPr>
        <w:t xml:space="preserve">parallel </w:t>
      </w:r>
      <w:r>
        <w:rPr>
          <w:spacing w:val="2"/>
          <w:sz w:val="20"/>
        </w:rPr>
        <w:t xml:space="preserve">here </w:t>
      </w:r>
      <w:r>
        <w:rPr>
          <w:spacing w:val="3"/>
          <w:sz w:val="20"/>
        </w:rPr>
        <w:t xml:space="preserve">with </w:t>
      </w:r>
      <w:r>
        <w:rPr>
          <w:spacing w:val="4"/>
          <w:sz w:val="20"/>
        </w:rPr>
        <w:t xml:space="preserve">work </w:t>
      </w:r>
      <w:r>
        <w:rPr>
          <w:sz w:val="20"/>
        </w:rPr>
        <w:t xml:space="preserve">on </w:t>
      </w:r>
      <w:r>
        <w:rPr>
          <w:spacing w:val="4"/>
          <w:sz w:val="20"/>
        </w:rPr>
        <w:t xml:space="preserve">so-called </w:t>
      </w:r>
      <w:r>
        <w:rPr>
          <w:spacing w:val="3"/>
          <w:sz w:val="20"/>
        </w:rPr>
        <w:t xml:space="preserve">„white </w:t>
      </w:r>
      <w:r>
        <w:rPr>
          <w:spacing w:val="2"/>
          <w:sz w:val="20"/>
        </w:rPr>
        <w:t xml:space="preserve">collar </w:t>
      </w:r>
      <w:r>
        <w:rPr>
          <w:spacing w:val="3"/>
          <w:sz w:val="20"/>
        </w:rPr>
        <w:t>crime.‟</w:t>
      </w:r>
      <w:r>
        <w:rPr>
          <w:spacing w:val="15"/>
          <w:sz w:val="20"/>
        </w:rPr>
        <w:t xml:space="preserve"> </w:t>
      </w:r>
      <w:r>
        <w:rPr>
          <w:spacing w:val="3"/>
          <w:sz w:val="20"/>
        </w:rPr>
        <w:t>[4]</w:t>
      </w:r>
    </w:p>
    <w:p w:rsidR="00415B89" w:rsidRDefault="00415B89">
      <w:pPr>
        <w:pStyle w:val="BodyText"/>
        <w:spacing w:before="8"/>
        <w:rPr>
          <w:sz w:val="20"/>
        </w:rPr>
      </w:pPr>
    </w:p>
    <w:p w:rsidR="00415B89" w:rsidRDefault="00FD2E24">
      <w:pPr>
        <w:pStyle w:val="ListParagraph"/>
        <w:numPr>
          <w:ilvl w:val="3"/>
          <w:numId w:val="20"/>
        </w:numPr>
        <w:tabs>
          <w:tab w:val="left" w:pos="1468"/>
        </w:tabs>
        <w:spacing w:line="250" w:lineRule="exact"/>
        <w:ind w:left="1467" w:hanging="360"/>
        <w:jc w:val="left"/>
        <w:rPr>
          <w:b/>
        </w:rPr>
      </w:pPr>
      <w:r>
        <w:rPr>
          <w:b/>
          <w:w w:val="105"/>
        </w:rPr>
        <w:t>PROPOSED</w:t>
      </w:r>
      <w:r>
        <w:rPr>
          <w:b/>
          <w:spacing w:val="-4"/>
          <w:w w:val="105"/>
        </w:rPr>
        <w:t xml:space="preserve"> </w:t>
      </w:r>
      <w:r>
        <w:rPr>
          <w:b/>
          <w:w w:val="105"/>
        </w:rPr>
        <w:t>SYSTEM</w:t>
      </w:r>
    </w:p>
    <w:p w:rsidR="00415B89" w:rsidRDefault="00FD2E24">
      <w:pPr>
        <w:ind w:left="340" w:right="39" w:firstLine="722"/>
        <w:jc w:val="both"/>
        <w:rPr>
          <w:sz w:val="20"/>
        </w:rPr>
      </w:pPr>
      <w:r>
        <w:rPr>
          <w:spacing w:val="5"/>
          <w:sz w:val="20"/>
        </w:rPr>
        <w:t xml:space="preserve">Many </w:t>
      </w:r>
      <w:r>
        <w:rPr>
          <w:spacing w:val="4"/>
          <w:sz w:val="20"/>
        </w:rPr>
        <w:t xml:space="preserve">modern </w:t>
      </w:r>
      <w:r>
        <w:rPr>
          <w:spacing w:val="3"/>
          <w:sz w:val="20"/>
        </w:rPr>
        <w:t xml:space="preserve">smart phones and </w:t>
      </w:r>
      <w:r>
        <w:rPr>
          <w:spacing w:val="2"/>
          <w:sz w:val="20"/>
        </w:rPr>
        <w:t xml:space="preserve">tablets </w:t>
      </w:r>
      <w:r>
        <w:rPr>
          <w:spacing w:val="3"/>
          <w:sz w:val="20"/>
        </w:rPr>
        <w:t xml:space="preserve">have an integrated scanner </w:t>
      </w:r>
      <w:r>
        <w:rPr>
          <w:spacing w:val="2"/>
          <w:sz w:val="20"/>
        </w:rPr>
        <w:t xml:space="preserve">that can </w:t>
      </w:r>
      <w:r>
        <w:rPr>
          <w:spacing w:val="4"/>
          <w:sz w:val="20"/>
        </w:rPr>
        <w:t xml:space="preserve">read NFC </w:t>
      </w:r>
      <w:r>
        <w:rPr>
          <w:spacing w:val="3"/>
          <w:sz w:val="20"/>
        </w:rPr>
        <w:t xml:space="preserve">chips. </w:t>
      </w:r>
      <w:r>
        <w:rPr>
          <w:spacing w:val="2"/>
          <w:sz w:val="20"/>
        </w:rPr>
        <w:t xml:space="preserve">All </w:t>
      </w:r>
      <w:r>
        <w:rPr>
          <w:sz w:val="20"/>
        </w:rPr>
        <w:t xml:space="preserve">one </w:t>
      </w:r>
      <w:r>
        <w:rPr>
          <w:spacing w:val="2"/>
          <w:sz w:val="20"/>
        </w:rPr>
        <w:t xml:space="preserve">needs </w:t>
      </w:r>
      <w:r>
        <w:rPr>
          <w:spacing w:val="3"/>
          <w:sz w:val="20"/>
        </w:rPr>
        <w:t xml:space="preserve">to </w:t>
      </w:r>
      <w:r>
        <w:rPr>
          <w:spacing w:val="4"/>
          <w:sz w:val="20"/>
        </w:rPr>
        <w:t xml:space="preserve">do </w:t>
      </w:r>
      <w:r>
        <w:rPr>
          <w:sz w:val="20"/>
        </w:rPr>
        <w:t xml:space="preserve">for </w:t>
      </w:r>
      <w:r>
        <w:rPr>
          <w:spacing w:val="3"/>
          <w:sz w:val="20"/>
        </w:rPr>
        <w:t xml:space="preserve">driver's licence </w:t>
      </w:r>
      <w:r>
        <w:rPr>
          <w:spacing w:val="2"/>
          <w:sz w:val="20"/>
        </w:rPr>
        <w:t xml:space="preserve">checks </w:t>
      </w:r>
      <w:r>
        <w:rPr>
          <w:sz w:val="20"/>
        </w:rPr>
        <w:t xml:space="preserve">is </w:t>
      </w:r>
      <w:r>
        <w:rPr>
          <w:spacing w:val="3"/>
          <w:sz w:val="20"/>
        </w:rPr>
        <w:t xml:space="preserve">attach </w:t>
      </w:r>
      <w:r>
        <w:rPr>
          <w:sz w:val="20"/>
        </w:rPr>
        <w:t xml:space="preserve">a </w:t>
      </w:r>
      <w:r>
        <w:rPr>
          <w:spacing w:val="3"/>
          <w:sz w:val="20"/>
        </w:rPr>
        <w:t xml:space="preserve">single low-cost </w:t>
      </w:r>
      <w:r>
        <w:rPr>
          <w:spacing w:val="4"/>
          <w:sz w:val="20"/>
        </w:rPr>
        <w:t xml:space="preserve">NFC  </w:t>
      </w:r>
      <w:r>
        <w:rPr>
          <w:spacing w:val="2"/>
          <w:sz w:val="20"/>
        </w:rPr>
        <w:t xml:space="preserve">chip </w:t>
      </w:r>
      <w:r>
        <w:rPr>
          <w:spacing w:val="3"/>
          <w:sz w:val="20"/>
        </w:rPr>
        <w:t xml:space="preserve">to </w:t>
      </w:r>
      <w:r>
        <w:rPr>
          <w:sz w:val="20"/>
        </w:rPr>
        <w:t xml:space="preserve">the </w:t>
      </w:r>
      <w:r>
        <w:rPr>
          <w:spacing w:val="2"/>
          <w:sz w:val="20"/>
        </w:rPr>
        <w:t>driver's</w:t>
      </w:r>
      <w:r>
        <w:rPr>
          <w:spacing w:val="21"/>
          <w:sz w:val="20"/>
        </w:rPr>
        <w:t xml:space="preserve"> </w:t>
      </w:r>
      <w:r>
        <w:rPr>
          <w:spacing w:val="2"/>
          <w:sz w:val="20"/>
        </w:rPr>
        <w:t>licence.</w:t>
      </w:r>
    </w:p>
    <w:p w:rsidR="00415B89" w:rsidRDefault="00FD2E24">
      <w:pPr>
        <w:ind w:left="340" w:right="39" w:firstLine="722"/>
        <w:jc w:val="both"/>
        <w:rPr>
          <w:sz w:val="20"/>
        </w:rPr>
      </w:pPr>
      <w:r>
        <w:rPr>
          <w:spacing w:val="3"/>
          <w:sz w:val="20"/>
        </w:rPr>
        <w:t xml:space="preserve">The </w:t>
      </w:r>
      <w:r>
        <w:rPr>
          <w:spacing w:val="4"/>
          <w:sz w:val="20"/>
        </w:rPr>
        <w:t xml:space="preserve">NFC </w:t>
      </w:r>
      <w:r>
        <w:rPr>
          <w:spacing w:val="2"/>
          <w:sz w:val="20"/>
        </w:rPr>
        <w:t xml:space="preserve">chip </w:t>
      </w:r>
      <w:r>
        <w:rPr>
          <w:spacing w:val="3"/>
          <w:sz w:val="20"/>
        </w:rPr>
        <w:t xml:space="preserve">stores </w:t>
      </w:r>
      <w:r>
        <w:rPr>
          <w:sz w:val="20"/>
        </w:rPr>
        <w:t xml:space="preserve">a </w:t>
      </w:r>
      <w:r>
        <w:rPr>
          <w:spacing w:val="3"/>
          <w:sz w:val="20"/>
        </w:rPr>
        <w:t xml:space="preserve">unique combination </w:t>
      </w:r>
      <w:r>
        <w:rPr>
          <w:sz w:val="20"/>
        </w:rPr>
        <w:t xml:space="preserve">of </w:t>
      </w:r>
      <w:r>
        <w:rPr>
          <w:spacing w:val="3"/>
          <w:sz w:val="20"/>
        </w:rPr>
        <w:t xml:space="preserve">numbers. </w:t>
      </w:r>
      <w:r>
        <w:rPr>
          <w:spacing w:val="2"/>
          <w:sz w:val="20"/>
        </w:rPr>
        <w:t xml:space="preserve">This </w:t>
      </w:r>
      <w:r>
        <w:rPr>
          <w:sz w:val="20"/>
        </w:rPr>
        <w:t xml:space="preserve">ID </w:t>
      </w:r>
      <w:r>
        <w:rPr>
          <w:spacing w:val="2"/>
          <w:sz w:val="20"/>
        </w:rPr>
        <w:t xml:space="preserve">will </w:t>
      </w:r>
      <w:r>
        <w:rPr>
          <w:sz w:val="20"/>
        </w:rPr>
        <w:t xml:space="preserve">be read </w:t>
      </w:r>
      <w:r>
        <w:rPr>
          <w:spacing w:val="4"/>
          <w:sz w:val="20"/>
        </w:rPr>
        <w:t xml:space="preserve">by </w:t>
      </w:r>
      <w:r>
        <w:rPr>
          <w:sz w:val="20"/>
        </w:rPr>
        <w:t xml:space="preserve">the </w:t>
      </w:r>
      <w:r>
        <w:rPr>
          <w:spacing w:val="3"/>
          <w:sz w:val="20"/>
        </w:rPr>
        <w:t xml:space="preserve">smartphone and the </w:t>
      </w:r>
      <w:r>
        <w:rPr>
          <w:spacing w:val="4"/>
          <w:sz w:val="20"/>
        </w:rPr>
        <w:t xml:space="preserve">NFC </w:t>
      </w:r>
      <w:r>
        <w:rPr>
          <w:spacing w:val="3"/>
          <w:sz w:val="20"/>
        </w:rPr>
        <w:t xml:space="preserve">to web app with </w:t>
      </w:r>
      <w:r>
        <w:rPr>
          <w:sz w:val="20"/>
        </w:rPr>
        <w:t xml:space="preserve">the </w:t>
      </w:r>
      <w:r>
        <w:rPr>
          <w:spacing w:val="3"/>
          <w:sz w:val="20"/>
        </w:rPr>
        <w:t xml:space="preserve">underlying </w:t>
      </w:r>
      <w:r>
        <w:rPr>
          <w:spacing w:val="4"/>
          <w:sz w:val="20"/>
        </w:rPr>
        <w:t xml:space="preserve">NFC technology </w:t>
      </w:r>
      <w:r>
        <w:rPr>
          <w:spacing w:val="3"/>
          <w:sz w:val="20"/>
        </w:rPr>
        <w:t xml:space="preserve">and </w:t>
      </w:r>
      <w:r>
        <w:rPr>
          <w:spacing w:val="4"/>
          <w:sz w:val="20"/>
        </w:rPr>
        <w:t xml:space="preserve">uniquely </w:t>
      </w:r>
      <w:r>
        <w:rPr>
          <w:spacing w:val="3"/>
          <w:sz w:val="20"/>
        </w:rPr>
        <w:t xml:space="preserve">associated with </w:t>
      </w:r>
      <w:r>
        <w:rPr>
          <w:sz w:val="20"/>
        </w:rPr>
        <w:t xml:space="preserve">the </w:t>
      </w:r>
      <w:r>
        <w:rPr>
          <w:spacing w:val="2"/>
          <w:sz w:val="20"/>
        </w:rPr>
        <w:t xml:space="preserve">driver's master data </w:t>
      </w:r>
      <w:r>
        <w:rPr>
          <w:sz w:val="20"/>
        </w:rPr>
        <w:t xml:space="preserve">in  the </w:t>
      </w:r>
      <w:r>
        <w:rPr>
          <w:spacing w:val="3"/>
          <w:sz w:val="20"/>
        </w:rPr>
        <w:t>web</w:t>
      </w:r>
      <w:r>
        <w:rPr>
          <w:spacing w:val="6"/>
          <w:sz w:val="20"/>
        </w:rPr>
        <w:t xml:space="preserve"> </w:t>
      </w:r>
      <w:r>
        <w:rPr>
          <w:spacing w:val="3"/>
          <w:sz w:val="20"/>
        </w:rPr>
        <w:t>application.</w:t>
      </w:r>
    </w:p>
    <w:p w:rsidR="00415B89" w:rsidRDefault="00FD2E24">
      <w:pPr>
        <w:ind w:left="340" w:right="42" w:firstLine="722"/>
        <w:jc w:val="both"/>
        <w:rPr>
          <w:sz w:val="20"/>
        </w:rPr>
      </w:pPr>
      <w:r>
        <w:rPr>
          <w:spacing w:val="4"/>
          <w:sz w:val="20"/>
        </w:rPr>
        <w:t xml:space="preserve">Now </w:t>
      </w:r>
      <w:r>
        <w:rPr>
          <w:sz w:val="20"/>
        </w:rPr>
        <w:t xml:space="preserve">the </w:t>
      </w:r>
      <w:r>
        <w:rPr>
          <w:spacing w:val="3"/>
          <w:sz w:val="20"/>
        </w:rPr>
        <w:t xml:space="preserve">drivers </w:t>
      </w:r>
      <w:r>
        <w:rPr>
          <w:spacing w:val="4"/>
          <w:sz w:val="20"/>
        </w:rPr>
        <w:t xml:space="preserve">can </w:t>
      </w:r>
      <w:r>
        <w:rPr>
          <w:spacing w:val="3"/>
          <w:sz w:val="20"/>
        </w:rPr>
        <w:t xml:space="preserve">perform </w:t>
      </w:r>
      <w:r>
        <w:rPr>
          <w:sz w:val="20"/>
        </w:rPr>
        <w:t xml:space="preserve">the </w:t>
      </w:r>
      <w:r>
        <w:rPr>
          <w:spacing w:val="3"/>
          <w:sz w:val="20"/>
        </w:rPr>
        <w:t xml:space="preserve">automated checks with </w:t>
      </w:r>
      <w:r>
        <w:rPr>
          <w:spacing w:val="6"/>
          <w:sz w:val="20"/>
        </w:rPr>
        <w:t xml:space="preserve">NFC </w:t>
      </w:r>
      <w:r>
        <w:rPr>
          <w:spacing w:val="3"/>
          <w:sz w:val="20"/>
        </w:rPr>
        <w:t xml:space="preserve">to web application. </w:t>
      </w:r>
      <w:r>
        <w:rPr>
          <w:spacing w:val="4"/>
          <w:sz w:val="20"/>
        </w:rPr>
        <w:t xml:space="preserve">They </w:t>
      </w:r>
      <w:r>
        <w:rPr>
          <w:sz w:val="20"/>
        </w:rPr>
        <w:t xml:space="preserve">just need </w:t>
      </w:r>
      <w:r>
        <w:rPr>
          <w:spacing w:val="3"/>
          <w:sz w:val="20"/>
        </w:rPr>
        <w:t xml:space="preserve">to </w:t>
      </w:r>
      <w:r>
        <w:rPr>
          <w:sz w:val="20"/>
        </w:rPr>
        <w:t xml:space="preserve">hold their  </w:t>
      </w:r>
      <w:r>
        <w:rPr>
          <w:spacing w:val="2"/>
          <w:sz w:val="20"/>
        </w:rPr>
        <w:t xml:space="preserve">driver's licences </w:t>
      </w:r>
      <w:r>
        <w:rPr>
          <w:sz w:val="20"/>
        </w:rPr>
        <w:t xml:space="preserve">up  </w:t>
      </w:r>
      <w:r>
        <w:rPr>
          <w:spacing w:val="3"/>
          <w:sz w:val="20"/>
        </w:rPr>
        <w:t xml:space="preserve">to </w:t>
      </w:r>
      <w:r>
        <w:rPr>
          <w:sz w:val="20"/>
        </w:rPr>
        <w:t xml:space="preserve">their </w:t>
      </w:r>
      <w:r>
        <w:rPr>
          <w:spacing w:val="3"/>
          <w:sz w:val="20"/>
        </w:rPr>
        <w:t xml:space="preserve">smartphones. The phone </w:t>
      </w:r>
      <w:r>
        <w:rPr>
          <w:spacing w:val="2"/>
          <w:sz w:val="20"/>
        </w:rPr>
        <w:t xml:space="preserve">scans </w:t>
      </w:r>
      <w:r>
        <w:rPr>
          <w:spacing w:val="3"/>
          <w:sz w:val="20"/>
        </w:rPr>
        <w:t xml:space="preserve">the </w:t>
      </w:r>
      <w:r>
        <w:rPr>
          <w:spacing w:val="2"/>
          <w:sz w:val="20"/>
        </w:rPr>
        <w:t xml:space="preserve">chip </w:t>
      </w:r>
      <w:r>
        <w:rPr>
          <w:sz w:val="20"/>
        </w:rPr>
        <w:t xml:space="preserve">and </w:t>
      </w:r>
      <w:r>
        <w:rPr>
          <w:spacing w:val="2"/>
          <w:sz w:val="20"/>
        </w:rPr>
        <w:t xml:space="preserve">fetch </w:t>
      </w:r>
      <w:r>
        <w:rPr>
          <w:sz w:val="20"/>
        </w:rPr>
        <w:t xml:space="preserve">the </w:t>
      </w:r>
      <w:r>
        <w:rPr>
          <w:spacing w:val="4"/>
          <w:sz w:val="20"/>
        </w:rPr>
        <w:t xml:space="preserve">unique </w:t>
      </w:r>
      <w:r>
        <w:rPr>
          <w:sz w:val="20"/>
        </w:rPr>
        <w:t xml:space="preserve">id </w:t>
      </w:r>
      <w:r>
        <w:rPr>
          <w:spacing w:val="2"/>
          <w:sz w:val="20"/>
        </w:rPr>
        <w:t xml:space="preserve">from </w:t>
      </w:r>
      <w:r>
        <w:rPr>
          <w:spacing w:val="3"/>
          <w:sz w:val="20"/>
        </w:rPr>
        <w:t xml:space="preserve">the </w:t>
      </w:r>
      <w:r>
        <w:rPr>
          <w:spacing w:val="2"/>
          <w:sz w:val="20"/>
        </w:rPr>
        <w:t xml:space="preserve">chip. </w:t>
      </w:r>
      <w:r>
        <w:rPr>
          <w:spacing w:val="3"/>
          <w:sz w:val="20"/>
        </w:rPr>
        <w:t xml:space="preserve">The </w:t>
      </w:r>
      <w:r>
        <w:rPr>
          <w:spacing w:val="2"/>
          <w:sz w:val="20"/>
        </w:rPr>
        <w:t xml:space="preserve">data </w:t>
      </w:r>
      <w:r>
        <w:rPr>
          <w:spacing w:val="3"/>
          <w:sz w:val="20"/>
        </w:rPr>
        <w:t xml:space="preserve">connection </w:t>
      </w:r>
      <w:r>
        <w:rPr>
          <w:spacing w:val="4"/>
          <w:sz w:val="20"/>
        </w:rPr>
        <w:t xml:space="preserve">can be </w:t>
      </w:r>
      <w:r>
        <w:rPr>
          <w:spacing w:val="2"/>
          <w:sz w:val="20"/>
        </w:rPr>
        <w:t xml:space="preserve">either </w:t>
      </w:r>
      <w:r>
        <w:rPr>
          <w:spacing w:val="4"/>
          <w:sz w:val="20"/>
        </w:rPr>
        <w:t xml:space="preserve">through </w:t>
      </w:r>
      <w:r>
        <w:rPr>
          <w:sz w:val="20"/>
        </w:rPr>
        <w:t xml:space="preserve">a </w:t>
      </w:r>
      <w:r>
        <w:rPr>
          <w:spacing w:val="3"/>
          <w:sz w:val="20"/>
        </w:rPr>
        <w:t xml:space="preserve">mobile </w:t>
      </w:r>
      <w:r>
        <w:rPr>
          <w:spacing w:val="2"/>
          <w:sz w:val="20"/>
        </w:rPr>
        <w:t xml:space="preserve">data </w:t>
      </w:r>
      <w:r>
        <w:rPr>
          <w:sz w:val="20"/>
        </w:rPr>
        <w:t>connection or via a local wireless</w:t>
      </w:r>
      <w:r>
        <w:rPr>
          <w:spacing w:val="34"/>
          <w:sz w:val="20"/>
        </w:rPr>
        <w:t xml:space="preserve"> </w:t>
      </w:r>
      <w:r>
        <w:rPr>
          <w:sz w:val="20"/>
        </w:rPr>
        <w:t>network.</w:t>
      </w:r>
    </w:p>
    <w:p w:rsidR="00415B89" w:rsidRDefault="00415B89">
      <w:pPr>
        <w:pStyle w:val="BodyText"/>
        <w:spacing w:before="3"/>
        <w:rPr>
          <w:sz w:val="20"/>
        </w:rPr>
      </w:pPr>
    </w:p>
    <w:p w:rsidR="00415B89" w:rsidRDefault="00FD2E24">
      <w:pPr>
        <w:pStyle w:val="ListParagraph"/>
        <w:numPr>
          <w:ilvl w:val="3"/>
          <w:numId w:val="20"/>
        </w:numPr>
        <w:tabs>
          <w:tab w:val="left" w:pos="1492"/>
        </w:tabs>
        <w:ind w:left="1492"/>
        <w:jc w:val="left"/>
        <w:rPr>
          <w:b/>
        </w:rPr>
      </w:pPr>
      <w:r>
        <w:rPr>
          <w:b/>
          <w:w w:val="105"/>
        </w:rPr>
        <w:t>IMPLEMENTATION</w:t>
      </w:r>
    </w:p>
    <w:p w:rsidR="00415B89" w:rsidRDefault="00FD2E24">
      <w:pPr>
        <w:spacing w:before="90"/>
        <w:ind w:left="340" w:right="1441"/>
        <w:jc w:val="both"/>
        <w:rPr>
          <w:sz w:val="20"/>
        </w:rPr>
      </w:pPr>
      <w:r>
        <w:br w:type="column"/>
      </w:r>
      <w:r>
        <w:rPr>
          <w:spacing w:val="3"/>
          <w:sz w:val="20"/>
        </w:rPr>
        <w:lastRenderedPageBreak/>
        <w:t xml:space="preserve">The proposed system consist </w:t>
      </w:r>
      <w:r>
        <w:rPr>
          <w:sz w:val="20"/>
        </w:rPr>
        <w:t xml:space="preserve">of </w:t>
      </w:r>
      <w:r>
        <w:rPr>
          <w:spacing w:val="3"/>
          <w:sz w:val="20"/>
        </w:rPr>
        <w:t xml:space="preserve">three modules </w:t>
      </w:r>
      <w:r>
        <w:rPr>
          <w:spacing w:val="4"/>
          <w:sz w:val="20"/>
        </w:rPr>
        <w:t xml:space="preserve">which </w:t>
      </w:r>
      <w:r>
        <w:rPr>
          <w:spacing w:val="5"/>
          <w:sz w:val="20"/>
        </w:rPr>
        <w:t xml:space="preserve">work </w:t>
      </w:r>
      <w:r>
        <w:rPr>
          <w:spacing w:val="4"/>
          <w:sz w:val="20"/>
        </w:rPr>
        <w:t xml:space="preserve">simultaneously which </w:t>
      </w:r>
      <w:r>
        <w:rPr>
          <w:spacing w:val="3"/>
          <w:sz w:val="20"/>
        </w:rPr>
        <w:t xml:space="preserve">are </w:t>
      </w:r>
      <w:r>
        <w:rPr>
          <w:sz w:val="20"/>
        </w:rPr>
        <w:t xml:space="preserve">as  </w:t>
      </w:r>
      <w:r>
        <w:rPr>
          <w:spacing w:val="3"/>
          <w:sz w:val="20"/>
        </w:rPr>
        <w:t>follows:</w:t>
      </w:r>
    </w:p>
    <w:p w:rsidR="00415B89" w:rsidRDefault="00FD2E24">
      <w:pPr>
        <w:pStyle w:val="ListParagraph"/>
        <w:numPr>
          <w:ilvl w:val="0"/>
          <w:numId w:val="29"/>
        </w:numPr>
        <w:tabs>
          <w:tab w:val="left" w:pos="700"/>
        </w:tabs>
        <w:spacing w:line="230" w:lineRule="exact"/>
        <w:ind w:hanging="360"/>
        <w:jc w:val="both"/>
        <w:rPr>
          <w:sz w:val="20"/>
        </w:rPr>
      </w:pPr>
      <w:r>
        <w:rPr>
          <w:sz w:val="20"/>
        </w:rPr>
        <w:t>Admin</w:t>
      </w:r>
      <w:r>
        <w:rPr>
          <w:spacing w:val="19"/>
          <w:sz w:val="20"/>
        </w:rPr>
        <w:t xml:space="preserve"> </w:t>
      </w:r>
      <w:r>
        <w:rPr>
          <w:sz w:val="20"/>
        </w:rPr>
        <w:t>Module:-</w:t>
      </w:r>
    </w:p>
    <w:p w:rsidR="00415B89" w:rsidRDefault="00FD2E24">
      <w:pPr>
        <w:pStyle w:val="ListParagraph"/>
        <w:numPr>
          <w:ilvl w:val="0"/>
          <w:numId w:val="30"/>
        </w:numPr>
        <w:tabs>
          <w:tab w:val="left" w:pos="700"/>
        </w:tabs>
        <w:spacing w:before="3" w:line="244" w:lineRule="exact"/>
        <w:ind w:hanging="360"/>
        <w:jc w:val="both"/>
        <w:rPr>
          <w:sz w:val="20"/>
        </w:rPr>
      </w:pPr>
      <w:r>
        <w:rPr>
          <w:sz w:val="20"/>
        </w:rPr>
        <w:t>admin can login into the</w:t>
      </w:r>
      <w:r>
        <w:rPr>
          <w:spacing w:val="-6"/>
          <w:sz w:val="20"/>
        </w:rPr>
        <w:t xml:space="preserve"> </w:t>
      </w:r>
      <w:r>
        <w:rPr>
          <w:sz w:val="20"/>
        </w:rPr>
        <w:t>application.</w:t>
      </w:r>
    </w:p>
    <w:p w:rsidR="00415B89" w:rsidRDefault="00FD2E24">
      <w:pPr>
        <w:pStyle w:val="ListParagraph"/>
        <w:numPr>
          <w:ilvl w:val="0"/>
          <w:numId w:val="30"/>
        </w:numPr>
        <w:tabs>
          <w:tab w:val="left" w:pos="700"/>
        </w:tabs>
        <w:ind w:right="1437"/>
        <w:jc w:val="both"/>
        <w:rPr>
          <w:sz w:val="20"/>
        </w:rPr>
      </w:pPr>
      <w:r>
        <w:rPr>
          <w:spacing w:val="3"/>
          <w:sz w:val="20"/>
        </w:rPr>
        <w:t xml:space="preserve">admin check the documents </w:t>
      </w:r>
      <w:r>
        <w:rPr>
          <w:sz w:val="20"/>
        </w:rPr>
        <w:t xml:space="preserve">and if </w:t>
      </w:r>
      <w:r>
        <w:rPr>
          <w:spacing w:val="3"/>
          <w:sz w:val="20"/>
        </w:rPr>
        <w:t xml:space="preserve">those </w:t>
      </w:r>
      <w:r>
        <w:rPr>
          <w:spacing w:val="4"/>
          <w:sz w:val="20"/>
        </w:rPr>
        <w:t xml:space="preserve">documents </w:t>
      </w:r>
      <w:r>
        <w:rPr>
          <w:sz w:val="20"/>
        </w:rPr>
        <w:t xml:space="preserve">are </w:t>
      </w:r>
      <w:r>
        <w:rPr>
          <w:spacing w:val="3"/>
          <w:sz w:val="20"/>
        </w:rPr>
        <w:t xml:space="preserve">legal then </w:t>
      </w:r>
      <w:r>
        <w:rPr>
          <w:sz w:val="20"/>
        </w:rPr>
        <w:t xml:space="preserve">he </w:t>
      </w:r>
      <w:r>
        <w:rPr>
          <w:spacing w:val="3"/>
          <w:sz w:val="20"/>
        </w:rPr>
        <w:t xml:space="preserve">will make </w:t>
      </w:r>
      <w:r>
        <w:rPr>
          <w:sz w:val="20"/>
        </w:rPr>
        <w:t xml:space="preserve">a </w:t>
      </w:r>
      <w:r>
        <w:rPr>
          <w:spacing w:val="3"/>
          <w:sz w:val="20"/>
        </w:rPr>
        <w:t xml:space="preserve">new </w:t>
      </w:r>
      <w:r>
        <w:rPr>
          <w:spacing w:val="2"/>
          <w:sz w:val="20"/>
        </w:rPr>
        <w:t xml:space="preserve">user </w:t>
      </w:r>
      <w:r>
        <w:rPr>
          <w:spacing w:val="3"/>
          <w:sz w:val="20"/>
        </w:rPr>
        <w:t xml:space="preserve">account </w:t>
      </w:r>
      <w:r>
        <w:rPr>
          <w:sz w:val="20"/>
        </w:rPr>
        <w:t>into the application and  provide a new licence to the</w:t>
      </w:r>
      <w:r>
        <w:rPr>
          <w:spacing w:val="24"/>
          <w:sz w:val="20"/>
        </w:rPr>
        <w:t xml:space="preserve"> </w:t>
      </w:r>
      <w:r>
        <w:rPr>
          <w:sz w:val="20"/>
        </w:rPr>
        <w:t>user.</w:t>
      </w:r>
    </w:p>
    <w:p w:rsidR="00415B89" w:rsidRDefault="00FD2E24">
      <w:pPr>
        <w:pStyle w:val="ListParagraph"/>
        <w:numPr>
          <w:ilvl w:val="0"/>
          <w:numId w:val="30"/>
        </w:numPr>
        <w:tabs>
          <w:tab w:val="left" w:pos="700"/>
        </w:tabs>
        <w:spacing w:before="3" w:line="237" w:lineRule="auto"/>
        <w:ind w:right="1446"/>
        <w:jc w:val="both"/>
        <w:rPr>
          <w:sz w:val="20"/>
        </w:rPr>
      </w:pPr>
      <w:r>
        <w:rPr>
          <w:sz w:val="20"/>
        </w:rPr>
        <w:t xml:space="preserve">after </w:t>
      </w:r>
      <w:r>
        <w:rPr>
          <w:spacing w:val="3"/>
          <w:sz w:val="20"/>
        </w:rPr>
        <w:t xml:space="preserve">creating </w:t>
      </w:r>
      <w:r>
        <w:rPr>
          <w:sz w:val="20"/>
        </w:rPr>
        <w:t xml:space="preserve">a new </w:t>
      </w:r>
      <w:r>
        <w:rPr>
          <w:spacing w:val="2"/>
          <w:sz w:val="20"/>
        </w:rPr>
        <w:t xml:space="preserve">user </w:t>
      </w:r>
      <w:r>
        <w:rPr>
          <w:spacing w:val="3"/>
          <w:sz w:val="20"/>
        </w:rPr>
        <w:t xml:space="preserve">account </w:t>
      </w:r>
      <w:r>
        <w:rPr>
          <w:spacing w:val="2"/>
          <w:sz w:val="20"/>
        </w:rPr>
        <w:t xml:space="preserve">user  </w:t>
      </w:r>
      <w:r>
        <w:rPr>
          <w:spacing w:val="4"/>
          <w:sz w:val="20"/>
        </w:rPr>
        <w:t xml:space="preserve">will </w:t>
      </w:r>
      <w:r>
        <w:rPr>
          <w:sz w:val="20"/>
        </w:rPr>
        <w:t xml:space="preserve">get </w:t>
      </w:r>
      <w:r>
        <w:rPr>
          <w:spacing w:val="3"/>
          <w:sz w:val="20"/>
        </w:rPr>
        <w:t xml:space="preserve">the </w:t>
      </w:r>
      <w:r>
        <w:rPr>
          <w:spacing w:val="4"/>
          <w:sz w:val="20"/>
        </w:rPr>
        <w:t xml:space="preserve">username </w:t>
      </w:r>
      <w:r>
        <w:rPr>
          <w:sz w:val="20"/>
        </w:rPr>
        <w:t xml:space="preserve">and </w:t>
      </w:r>
      <w:r>
        <w:rPr>
          <w:spacing w:val="4"/>
          <w:sz w:val="20"/>
        </w:rPr>
        <w:t xml:space="preserve">password </w:t>
      </w:r>
      <w:r>
        <w:rPr>
          <w:spacing w:val="6"/>
          <w:sz w:val="20"/>
        </w:rPr>
        <w:t>by</w:t>
      </w:r>
      <w:r>
        <w:rPr>
          <w:spacing w:val="25"/>
          <w:sz w:val="20"/>
        </w:rPr>
        <w:t xml:space="preserve"> </w:t>
      </w:r>
      <w:r>
        <w:rPr>
          <w:spacing w:val="2"/>
          <w:sz w:val="20"/>
        </w:rPr>
        <w:t>mail.</w:t>
      </w:r>
    </w:p>
    <w:p w:rsidR="00415B89" w:rsidRDefault="00415B89">
      <w:pPr>
        <w:pStyle w:val="BodyText"/>
        <w:spacing w:before="9"/>
        <w:rPr>
          <w:sz w:val="19"/>
        </w:rPr>
      </w:pPr>
    </w:p>
    <w:p w:rsidR="00415B89" w:rsidRDefault="00FD2E24">
      <w:pPr>
        <w:pStyle w:val="ListParagraph"/>
        <w:numPr>
          <w:ilvl w:val="0"/>
          <w:numId w:val="29"/>
        </w:numPr>
        <w:tabs>
          <w:tab w:val="left" w:pos="700"/>
        </w:tabs>
        <w:ind w:hanging="360"/>
        <w:jc w:val="both"/>
        <w:rPr>
          <w:sz w:val="20"/>
        </w:rPr>
      </w:pPr>
      <w:r>
        <w:rPr>
          <w:spacing w:val="2"/>
          <w:sz w:val="20"/>
        </w:rPr>
        <w:t xml:space="preserve">Traffic </w:t>
      </w:r>
      <w:r>
        <w:rPr>
          <w:spacing w:val="3"/>
          <w:sz w:val="20"/>
        </w:rPr>
        <w:t>Police</w:t>
      </w:r>
      <w:r>
        <w:rPr>
          <w:spacing w:val="7"/>
          <w:sz w:val="20"/>
        </w:rPr>
        <w:t xml:space="preserve"> </w:t>
      </w:r>
      <w:r>
        <w:rPr>
          <w:spacing w:val="3"/>
          <w:sz w:val="20"/>
        </w:rPr>
        <w:t>Module:-</w:t>
      </w:r>
    </w:p>
    <w:p w:rsidR="00415B89" w:rsidRDefault="00FD2E24">
      <w:pPr>
        <w:pStyle w:val="ListParagraph"/>
        <w:numPr>
          <w:ilvl w:val="0"/>
          <w:numId w:val="30"/>
        </w:numPr>
        <w:tabs>
          <w:tab w:val="left" w:pos="700"/>
        </w:tabs>
        <w:spacing w:before="7" w:line="235" w:lineRule="auto"/>
        <w:ind w:right="1441"/>
        <w:jc w:val="both"/>
        <w:rPr>
          <w:sz w:val="20"/>
        </w:rPr>
      </w:pPr>
      <w:r>
        <w:rPr>
          <w:spacing w:val="2"/>
          <w:sz w:val="20"/>
        </w:rPr>
        <w:t xml:space="preserve">Traffic </w:t>
      </w:r>
      <w:r>
        <w:rPr>
          <w:spacing w:val="3"/>
          <w:sz w:val="20"/>
        </w:rPr>
        <w:t>police login to</w:t>
      </w:r>
      <w:r>
        <w:rPr>
          <w:spacing w:val="56"/>
          <w:sz w:val="20"/>
        </w:rPr>
        <w:t xml:space="preserve"> </w:t>
      </w:r>
      <w:r>
        <w:rPr>
          <w:spacing w:val="3"/>
          <w:sz w:val="20"/>
        </w:rPr>
        <w:t>the androidapplication.</w:t>
      </w:r>
    </w:p>
    <w:p w:rsidR="00415B89" w:rsidRDefault="00FD2E24">
      <w:pPr>
        <w:pStyle w:val="ListParagraph"/>
        <w:numPr>
          <w:ilvl w:val="0"/>
          <w:numId w:val="30"/>
        </w:numPr>
        <w:tabs>
          <w:tab w:val="left" w:pos="700"/>
        </w:tabs>
        <w:spacing w:before="7" w:line="237" w:lineRule="auto"/>
        <w:ind w:right="1438"/>
        <w:jc w:val="both"/>
        <w:rPr>
          <w:sz w:val="20"/>
        </w:rPr>
      </w:pPr>
      <w:r>
        <w:rPr>
          <w:sz w:val="20"/>
        </w:rPr>
        <w:t xml:space="preserve">if </w:t>
      </w:r>
      <w:r>
        <w:rPr>
          <w:spacing w:val="3"/>
          <w:sz w:val="20"/>
        </w:rPr>
        <w:t xml:space="preserve">any user caught </w:t>
      </w:r>
      <w:r>
        <w:rPr>
          <w:spacing w:val="4"/>
          <w:sz w:val="20"/>
        </w:rPr>
        <w:t xml:space="preserve">by </w:t>
      </w:r>
      <w:r>
        <w:rPr>
          <w:spacing w:val="2"/>
          <w:sz w:val="20"/>
        </w:rPr>
        <w:t xml:space="preserve">traffic police </w:t>
      </w:r>
      <w:r>
        <w:rPr>
          <w:spacing w:val="4"/>
          <w:sz w:val="20"/>
        </w:rPr>
        <w:t xml:space="preserve">then </w:t>
      </w:r>
      <w:r>
        <w:rPr>
          <w:spacing w:val="2"/>
          <w:sz w:val="20"/>
        </w:rPr>
        <w:t xml:space="preserve">police </w:t>
      </w:r>
      <w:r>
        <w:rPr>
          <w:spacing w:val="3"/>
          <w:sz w:val="20"/>
        </w:rPr>
        <w:t xml:space="preserve">will </w:t>
      </w:r>
      <w:r>
        <w:rPr>
          <w:sz w:val="20"/>
        </w:rPr>
        <w:t>get the driving licence and tap using android</w:t>
      </w:r>
      <w:r>
        <w:rPr>
          <w:spacing w:val="30"/>
          <w:sz w:val="20"/>
        </w:rPr>
        <w:t xml:space="preserve"> </w:t>
      </w:r>
      <w:r>
        <w:rPr>
          <w:sz w:val="20"/>
        </w:rPr>
        <w:t>phone.</w:t>
      </w:r>
    </w:p>
    <w:p w:rsidR="00415B89" w:rsidRDefault="00FD2E24">
      <w:pPr>
        <w:pStyle w:val="ListParagraph"/>
        <w:numPr>
          <w:ilvl w:val="0"/>
          <w:numId w:val="30"/>
        </w:numPr>
        <w:tabs>
          <w:tab w:val="left" w:pos="700"/>
        </w:tabs>
        <w:spacing w:before="8" w:line="237" w:lineRule="auto"/>
        <w:ind w:right="1445"/>
        <w:jc w:val="both"/>
        <w:rPr>
          <w:sz w:val="20"/>
        </w:rPr>
      </w:pPr>
      <w:r>
        <w:rPr>
          <w:sz w:val="20"/>
        </w:rPr>
        <w:t xml:space="preserve">after </w:t>
      </w:r>
      <w:r>
        <w:rPr>
          <w:spacing w:val="3"/>
          <w:sz w:val="20"/>
        </w:rPr>
        <w:t xml:space="preserve">tapping, </w:t>
      </w:r>
      <w:r>
        <w:rPr>
          <w:spacing w:val="2"/>
          <w:sz w:val="20"/>
        </w:rPr>
        <w:t xml:space="preserve">police can </w:t>
      </w:r>
      <w:r>
        <w:rPr>
          <w:sz w:val="20"/>
        </w:rPr>
        <w:t xml:space="preserve">view </w:t>
      </w:r>
      <w:r>
        <w:rPr>
          <w:spacing w:val="3"/>
          <w:sz w:val="20"/>
        </w:rPr>
        <w:t xml:space="preserve">the previous records,can placed </w:t>
      </w:r>
      <w:r>
        <w:rPr>
          <w:sz w:val="20"/>
        </w:rPr>
        <w:t xml:space="preserve">a </w:t>
      </w:r>
      <w:r>
        <w:rPr>
          <w:spacing w:val="3"/>
          <w:sz w:val="20"/>
        </w:rPr>
        <w:t>new</w:t>
      </w:r>
      <w:r>
        <w:rPr>
          <w:spacing w:val="24"/>
          <w:sz w:val="20"/>
        </w:rPr>
        <w:t xml:space="preserve"> </w:t>
      </w:r>
      <w:r>
        <w:rPr>
          <w:spacing w:val="3"/>
          <w:sz w:val="20"/>
        </w:rPr>
        <w:t>complaint.</w:t>
      </w:r>
    </w:p>
    <w:p w:rsidR="00415B89" w:rsidRDefault="00FD2E24">
      <w:pPr>
        <w:pStyle w:val="ListParagraph"/>
        <w:numPr>
          <w:ilvl w:val="0"/>
          <w:numId w:val="30"/>
        </w:numPr>
        <w:tabs>
          <w:tab w:val="left" w:pos="700"/>
        </w:tabs>
        <w:spacing w:before="5" w:line="237" w:lineRule="auto"/>
        <w:ind w:right="1430"/>
        <w:jc w:val="both"/>
        <w:rPr>
          <w:sz w:val="20"/>
        </w:rPr>
      </w:pPr>
      <w:r>
        <w:rPr>
          <w:sz w:val="20"/>
        </w:rPr>
        <w:t xml:space="preserve">after </w:t>
      </w:r>
      <w:r>
        <w:rPr>
          <w:spacing w:val="3"/>
          <w:sz w:val="20"/>
        </w:rPr>
        <w:t xml:space="preserve">placing </w:t>
      </w:r>
      <w:r>
        <w:rPr>
          <w:sz w:val="20"/>
        </w:rPr>
        <w:t xml:space="preserve">a </w:t>
      </w:r>
      <w:r>
        <w:rPr>
          <w:spacing w:val="3"/>
          <w:sz w:val="20"/>
        </w:rPr>
        <w:t xml:space="preserve">new complaint </w:t>
      </w:r>
      <w:r>
        <w:rPr>
          <w:sz w:val="20"/>
        </w:rPr>
        <w:t>the fine</w:t>
      </w:r>
      <w:r>
        <w:rPr>
          <w:spacing w:val="50"/>
          <w:sz w:val="20"/>
        </w:rPr>
        <w:t xml:space="preserve"> </w:t>
      </w:r>
      <w:r>
        <w:rPr>
          <w:spacing w:val="4"/>
          <w:sz w:val="20"/>
        </w:rPr>
        <w:t xml:space="preserve">amount </w:t>
      </w:r>
      <w:r>
        <w:rPr>
          <w:spacing w:val="3"/>
          <w:sz w:val="20"/>
        </w:rPr>
        <w:t xml:space="preserve">willget </w:t>
      </w:r>
      <w:r>
        <w:rPr>
          <w:sz w:val="20"/>
        </w:rPr>
        <w:t xml:space="preserve">deduct from a total balance </w:t>
      </w:r>
      <w:r>
        <w:rPr>
          <w:spacing w:val="4"/>
          <w:sz w:val="20"/>
        </w:rPr>
        <w:t xml:space="preserve">of </w:t>
      </w:r>
      <w:r>
        <w:rPr>
          <w:sz w:val="20"/>
        </w:rPr>
        <w:t>the</w:t>
      </w:r>
      <w:r>
        <w:rPr>
          <w:spacing w:val="-15"/>
          <w:sz w:val="20"/>
        </w:rPr>
        <w:t xml:space="preserve"> </w:t>
      </w:r>
      <w:r>
        <w:rPr>
          <w:sz w:val="20"/>
        </w:rPr>
        <w:t>user.</w:t>
      </w:r>
    </w:p>
    <w:p w:rsidR="00415B89" w:rsidRDefault="00FD2E24">
      <w:pPr>
        <w:pStyle w:val="ListParagraph"/>
        <w:numPr>
          <w:ilvl w:val="0"/>
          <w:numId w:val="29"/>
        </w:numPr>
        <w:tabs>
          <w:tab w:val="left" w:pos="700"/>
        </w:tabs>
        <w:spacing w:line="229" w:lineRule="exact"/>
        <w:ind w:hanging="360"/>
        <w:jc w:val="both"/>
        <w:rPr>
          <w:sz w:val="20"/>
        </w:rPr>
      </w:pPr>
      <w:r>
        <w:rPr>
          <w:spacing w:val="3"/>
          <w:sz w:val="20"/>
        </w:rPr>
        <w:t>User</w:t>
      </w:r>
      <w:r>
        <w:rPr>
          <w:spacing w:val="7"/>
          <w:sz w:val="20"/>
        </w:rPr>
        <w:t xml:space="preserve"> </w:t>
      </w:r>
      <w:r>
        <w:rPr>
          <w:spacing w:val="3"/>
          <w:sz w:val="20"/>
        </w:rPr>
        <w:t>Module:-</w:t>
      </w:r>
    </w:p>
    <w:p w:rsidR="00415B89" w:rsidRDefault="00FD2E24">
      <w:pPr>
        <w:pStyle w:val="ListParagraph"/>
        <w:numPr>
          <w:ilvl w:val="0"/>
          <w:numId w:val="30"/>
        </w:numPr>
        <w:tabs>
          <w:tab w:val="left" w:pos="700"/>
        </w:tabs>
        <w:spacing w:before="7" w:line="235" w:lineRule="auto"/>
        <w:ind w:right="1443"/>
        <w:jc w:val="both"/>
        <w:rPr>
          <w:sz w:val="20"/>
        </w:rPr>
      </w:pPr>
      <w:r>
        <w:rPr>
          <w:spacing w:val="3"/>
          <w:sz w:val="20"/>
        </w:rPr>
        <w:t xml:space="preserve">User </w:t>
      </w:r>
      <w:r>
        <w:rPr>
          <w:spacing w:val="2"/>
          <w:sz w:val="20"/>
        </w:rPr>
        <w:t xml:space="preserve">can </w:t>
      </w:r>
      <w:r>
        <w:rPr>
          <w:spacing w:val="3"/>
          <w:sz w:val="20"/>
        </w:rPr>
        <w:t xml:space="preserve">login </w:t>
      </w:r>
      <w:r>
        <w:rPr>
          <w:spacing w:val="2"/>
          <w:sz w:val="20"/>
        </w:rPr>
        <w:t xml:space="preserve">into </w:t>
      </w:r>
      <w:r>
        <w:rPr>
          <w:spacing w:val="3"/>
          <w:sz w:val="20"/>
        </w:rPr>
        <w:t xml:space="preserve">the system using </w:t>
      </w:r>
      <w:r>
        <w:rPr>
          <w:spacing w:val="4"/>
          <w:sz w:val="20"/>
        </w:rPr>
        <w:t>username</w:t>
      </w:r>
      <w:r>
        <w:rPr>
          <w:spacing w:val="3"/>
          <w:sz w:val="20"/>
        </w:rPr>
        <w:t xml:space="preserve"> </w:t>
      </w:r>
      <w:r>
        <w:rPr>
          <w:spacing w:val="4"/>
          <w:sz w:val="20"/>
        </w:rPr>
        <w:t>andpassword.</w:t>
      </w:r>
    </w:p>
    <w:p w:rsidR="00415B89" w:rsidRDefault="00FD2E24">
      <w:pPr>
        <w:pStyle w:val="ListParagraph"/>
        <w:numPr>
          <w:ilvl w:val="0"/>
          <w:numId w:val="30"/>
        </w:numPr>
        <w:tabs>
          <w:tab w:val="left" w:pos="700"/>
        </w:tabs>
        <w:spacing w:before="7" w:line="237" w:lineRule="auto"/>
        <w:ind w:right="1441"/>
        <w:jc w:val="both"/>
        <w:rPr>
          <w:sz w:val="20"/>
        </w:rPr>
      </w:pPr>
      <w:r>
        <w:rPr>
          <w:spacing w:val="3"/>
          <w:sz w:val="20"/>
        </w:rPr>
        <w:t xml:space="preserve">User </w:t>
      </w:r>
      <w:r>
        <w:rPr>
          <w:spacing w:val="2"/>
          <w:sz w:val="20"/>
        </w:rPr>
        <w:t xml:space="preserve">can view </w:t>
      </w:r>
      <w:r>
        <w:rPr>
          <w:sz w:val="20"/>
        </w:rPr>
        <w:t xml:space="preserve">the </w:t>
      </w:r>
      <w:r>
        <w:rPr>
          <w:spacing w:val="3"/>
          <w:sz w:val="20"/>
        </w:rPr>
        <w:t xml:space="preserve">complaints </w:t>
      </w:r>
      <w:r>
        <w:rPr>
          <w:spacing w:val="4"/>
          <w:sz w:val="20"/>
        </w:rPr>
        <w:t xml:space="preserve">which </w:t>
      </w:r>
      <w:r>
        <w:rPr>
          <w:spacing w:val="3"/>
          <w:sz w:val="20"/>
        </w:rPr>
        <w:t xml:space="preserve">are </w:t>
      </w:r>
      <w:r>
        <w:rPr>
          <w:spacing w:val="4"/>
          <w:sz w:val="20"/>
        </w:rPr>
        <w:t>placedagainst</w:t>
      </w:r>
      <w:r>
        <w:rPr>
          <w:spacing w:val="6"/>
          <w:sz w:val="20"/>
        </w:rPr>
        <w:t xml:space="preserve"> </w:t>
      </w:r>
      <w:r>
        <w:rPr>
          <w:spacing w:val="2"/>
          <w:sz w:val="20"/>
        </w:rPr>
        <w:t>him.</w:t>
      </w:r>
    </w:p>
    <w:p w:rsidR="00415B89" w:rsidRDefault="00415B89">
      <w:pPr>
        <w:spacing w:line="237" w:lineRule="auto"/>
        <w:jc w:val="both"/>
        <w:rPr>
          <w:sz w:val="20"/>
        </w:rPr>
        <w:sectPr w:rsidR="00415B89">
          <w:type w:val="continuous"/>
          <w:pgSz w:w="11910" w:h="16840"/>
          <w:pgMar w:top="1440" w:right="0" w:bottom="560" w:left="1100" w:header="720" w:footer="720" w:gutter="0"/>
          <w:cols w:num="2" w:space="720" w:equalWidth="0">
            <w:col w:w="4534" w:space="341"/>
            <w:col w:w="5935"/>
          </w:cols>
        </w:sectPr>
      </w:pPr>
    </w:p>
    <w:p w:rsidR="00415B89" w:rsidRDefault="00415B89">
      <w:pPr>
        <w:pStyle w:val="BodyText"/>
        <w:spacing w:before="11"/>
        <w:rPr>
          <w:sz w:val="20"/>
        </w:rPr>
      </w:pPr>
    </w:p>
    <w:p w:rsidR="00415B89" w:rsidRDefault="00FD2E24">
      <w:pPr>
        <w:pStyle w:val="BodyText"/>
        <w:ind w:left="2077"/>
        <w:rPr>
          <w:sz w:val="20"/>
        </w:rPr>
      </w:pPr>
      <w:r>
        <w:rPr>
          <w:noProof/>
          <w:sz w:val="20"/>
        </w:rPr>
        <w:drawing>
          <wp:inline distT="0" distB="0" distL="0" distR="0">
            <wp:extent cx="3507740" cy="2600325"/>
            <wp:effectExtent l="0" t="0" r="0" b="0"/>
            <wp:docPr id="4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jpeg"/>
                    <pic:cNvPicPr>
                      <a:picLocks noChangeAspect="1"/>
                    </pic:cNvPicPr>
                  </pic:nvPicPr>
                  <pic:blipFill>
                    <a:blip r:embed="rId76" cstate="print"/>
                    <a:stretch>
                      <a:fillRect/>
                    </a:stretch>
                  </pic:blipFill>
                  <pic:spPr>
                    <a:xfrm>
                      <a:off x="0" y="0"/>
                      <a:ext cx="3508340" cy="2600325"/>
                    </a:xfrm>
                    <a:prstGeom prst="rect">
                      <a:avLst/>
                    </a:prstGeom>
                  </pic:spPr>
                </pic:pic>
              </a:graphicData>
            </a:graphic>
          </wp:inline>
        </w:drawing>
      </w:r>
    </w:p>
    <w:p w:rsidR="00415B89" w:rsidRDefault="00FD2E24">
      <w:pPr>
        <w:spacing w:before="130"/>
        <w:ind w:left="2854"/>
        <w:rPr>
          <w:sz w:val="20"/>
        </w:rPr>
      </w:pPr>
      <w:r>
        <w:rPr>
          <w:b/>
          <w:sz w:val="20"/>
        </w:rPr>
        <w:t xml:space="preserve">Fig 1. </w:t>
      </w:r>
      <w:r>
        <w:rPr>
          <w:sz w:val="20"/>
        </w:rPr>
        <w:t>ArchitectureNear Field Communication :</w:t>
      </w:r>
    </w:p>
    <w:p w:rsidR="00415B89" w:rsidRDefault="00415B89">
      <w:pPr>
        <w:pStyle w:val="BodyText"/>
        <w:rPr>
          <w:sz w:val="12"/>
        </w:rPr>
      </w:pPr>
    </w:p>
    <w:p w:rsidR="00415B89" w:rsidRDefault="00415B89">
      <w:pPr>
        <w:rPr>
          <w:sz w:val="12"/>
        </w:rPr>
        <w:sectPr w:rsidR="00415B89">
          <w:type w:val="continuous"/>
          <w:pgSz w:w="11910" w:h="16840"/>
          <w:pgMar w:top="1440" w:right="0" w:bottom="560" w:left="1100" w:header="720" w:footer="720" w:gutter="0"/>
          <w:cols w:space="720"/>
        </w:sectPr>
      </w:pPr>
    </w:p>
    <w:p w:rsidR="00415B89" w:rsidRDefault="00FD2E24">
      <w:pPr>
        <w:spacing w:before="90"/>
        <w:ind w:left="340" w:right="38" w:firstLine="722"/>
        <w:jc w:val="both"/>
        <w:rPr>
          <w:sz w:val="20"/>
        </w:rPr>
      </w:pPr>
      <w:r>
        <w:rPr>
          <w:spacing w:val="3"/>
          <w:sz w:val="20"/>
        </w:rPr>
        <w:lastRenderedPageBreak/>
        <w:t xml:space="preserve">Near Field </w:t>
      </w:r>
      <w:r>
        <w:rPr>
          <w:spacing w:val="4"/>
          <w:sz w:val="20"/>
        </w:rPr>
        <w:t xml:space="preserve">Communication </w:t>
      </w:r>
      <w:r>
        <w:rPr>
          <w:sz w:val="20"/>
        </w:rPr>
        <w:t xml:space="preserve">is a </w:t>
      </w:r>
      <w:r>
        <w:rPr>
          <w:spacing w:val="3"/>
          <w:sz w:val="20"/>
        </w:rPr>
        <w:t xml:space="preserve">wireless </w:t>
      </w:r>
      <w:r>
        <w:rPr>
          <w:spacing w:val="4"/>
          <w:sz w:val="20"/>
        </w:rPr>
        <w:t xml:space="preserve">close-range </w:t>
      </w:r>
      <w:r>
        <w:rPr>
          <w:spacing w:val="3"/>
          <w:sz w:val="20"/>
        </w:rPr>
        <w:t xml:space="preserve">connectivity </w:t>
      </w:r>
      <w:r>
        <w:rPr>
          <w:spacing w:val="4"/>
          <w:sz w:val="20"/>
        </w:rPr>
        <w:t xml:space="preserve">technology which </w:t>
      </w:r>
      <w:r>
        <w:rPr>
          <w:spacing w:val="3"/>
          <w:sz w:val="20"/>
        </w:rPr>
        <w:t xml:space="preserve">allows </w:t>
      </w:r>
      <w:r>
        <w:rPr>
          <w:spacing w:val="2"/>
          <w:sz w:val="20"/>
        </w:rPr>
        <w:t xml:space="preserve">data </w:t>
      </w:r>
      <w:r>
        <w:rPr>
          <w:spacing w:val="3"/>
          <w:sz w:val="20"/>
        </w:rPr>
        <w:t xml:space="preserve">trade </w:t>
      </w:r>
      <w:r>
        <w:rPr>
          <w:spacing w:val="4"/>
          <w:sz w:val="20"/>
        </w:rPr>
        <w:t xml:space="preserve">between </w:t>
      </w:r>
      <w:r>
        <w:rPr>
          <w:spacing w:val="3"/>
          <w:sz w:val="20"/>
        </w:rPr>
        <w:t xml:space="preserve">two gadgets. </w:t>
      </w:r>
      <w:r>
        <w:rPr>
          <w:spacing w:val="4"/>
          <w:sz w:val="20"/>
        </w:rPr>
        <w:t xml:space="preserve">NFC commonly </w:t>
      </w:r>
      <w:r>
        <w:rPr>
          <w:spacing w:val="2"/>
          <w:sz w:val="20"/>
        </w:rPr>
        <w:t xml:space="preserve">integrated </w:t>
      </w:r>
      <w:r>
        <w:rPr>
          <w:spacing w:val="5"/>
          <w:sz w:val="20"/>
        </w:rPr>
        <w:t xml:space="preserve">withinmobile </w:t>
      </w:r>
      <w:r>
        <w:rPr>
          <w:spacing w:val="3"/>
          <w:sz w:val="20"/>
        </w:rPr>
        <w:t>devices.</w:t>
      </w:r>
      <w:r>
        <w:rPr>
          <w:spacing w:val="33"/>
          <w:sz w:val="20"/>
        </w:rPr>
        <w:t xml:space="preserve"> </w:t>
      </w:r>
      <w:r>
        <w:rPr>
          <w:spacing w:val="2"/>
          <w:sz w:val="20"/>
        </w:rPr>
        <w:t>This</w:t>
      </w:r>
    </w:p>
    <w:p w:rsidR="00415B89" w:rsidRDefault="00FD2E24">
      <w:pPr>
        <w:spacing w:before="90"/>
        <w:ind w:left="340" w:right="1444"/>
        <w:jc w:val="both"/>
        <w:rPr>
          <w:sz w:val="20"/>
        </w:rPr>
      </w:pPr>
      <w:r>
        <w:br w:type="column"/>
      </w:r>
      <w:r>
        <w:rPr>
          <w:sz w:val="20"/>
        </w:rPr>
        <w:lastRenderedPageBreak/>
        <w:t>will allow the device to establish communication with simcard or other reader devices. NFC works using 13,56 MHz radio frequency. This technology optimizely works under the space of</w:t>
      </w:r>
    </w:p>
    <w:p w:rsidR="00415B89" w:rsidRDefault="00415B89">
      <w:pPr>
        <w:jc w:val="both"/>
        <w:rPr>
          <w:sz w:val="20"/>
        </w:rPr>
        <w:sectPr w:rsidR="00415B89">
          <w:type w:val="continuous"/>
          <w:pgSz w:w="11910" w:h="16840"/>
          <w:pgMar w:top="1440" w:right="0" w:bottom="560" w:left="1100" w:header="720" w:footer="720" w:gutter="0"/>
          <w:cols w:num="2" w:space="720" w:equalWidth="0">
            <w:col w:w="4531" w:space="344"/>
            <w:col w:w="5935"/>
          </w:cols>
        </w:sect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spacing w:before="2"/>
        <w:rPr>
          <w:sz w:val="18"/>
        </w:rPr>
      </w:pPr>
    </w:p>
    <w:p w:rsidR="00415B89" w:rsidRDefault="00415B89">
      <w:pPr>
        <w:rPr>
          <w:sz w:val="18"/>
        </w:rPr>
        <w:sectPr w:rsidR="00415B89">
          <w:pgSz w:w="11910" w:h="16840"/>
          <w:pgMar w:top="1120" w:right="0" w:bottom="1380" w:left="1100" w:header="0" w:footer="1198" w:gutter="0"/>
          <w:cols w:space="720"/>
        </w:sectPr>
      </w:pPr>
    </w:p>
    <w:p w:rsidR="00415B89" w:rsidRDefault="00411468">
      <w:pPr>
        <w:spacing w:before="96"/>
        <w:ind w:left="340" w:right="40"/>
        <w:jc w:val="both"/>
        <w:rPr>
          <w:sz w:val="20"/>
        </w:rPr>
      </w:pPr>
      <w:r>
        <w:rPr>
          <w:noProof/>
        </w:rPr>
        <w:lastRenderedPageBreak/>
        <mc:AlternateContent>
          <mc:Choice Requires="wpg">
            <w:drawing>
              <wp:anchor distT="0" distB="0" distL="114300" distR="114300" simplePos="0" relativeHeight="251660800" behindDoc="0" locked="0" layoutInCell="1" allowOverlap="1">
                <wp:simplePos x="0" y="0"/>
                <wp:positionH relativeFrom="page">
                  <wp:posOffset>770255</wp:posOffset>
                </wp:positionH>
                <wp:positionV relativeFrom="paragraph">
                  <wp:posOffset>-713740</wp:posOffset>
                </wp:positionV>
                <wp:extent cx="6791325" cy="635000"/>
                <wp:effectExtent l="0" t="0" r="0" b="0"/>
                <wp:wrapNone/>
                <wp:docPr id="61"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1325" cy="635000"/>
                          <a:chOff x="1214" y="-1125"/>
                          <a:chExt cx="1000" cy="1000"/>
                        </a:xfrm>
                      </wpg:grpSpPr>
                      <wps:wsp>
                        <wps:cNvPr id="62" name="Rectangle 68"/>
                        <wps:cNvSpPr>
                          <a:spLocks noChangeArrowheads="1"/>
                        </wps:cNvSpPr>
                        <wps:spPr bwMode="auto">
                          <a:xfrm>
                            <a:off x="1213" y="-134"/>
                            <a:ext cx="10695"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3" name="Picture 6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362" y="-1125"/>
                            <a:ext cx="990" cy="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Text Box 70"/>
                        <wps:cNvSpPr txBox="1">
                          <a:spLocks noChangeArrowheads="1"/>
                        </wps:cNvSpPr>
                        <wps:spPr bwMode="auto">
                          <a:xfrm>
                            <a:off x="1213" y="-1125"/>
                            <a:ext cx="10695"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9"/>
                                <w:rPr>
                                  <w:sz w:val="19"/>
                                </w:rPr>
                              </w:pPr>
                            </w:p>
                            <w:p w:rsidR="00FD2E24" w:rsidRDefault="00FD2E24">
                              <w:pPr>
                                <w:tabs>
                                  <w:tab w:val="left" w:pos="5150"/>
                                  <w:tab w:val="left" w:pos="7074"/>
                                </w:tabs>
                                <w:spacing w:line="237" w:lineRule="auto"/>
                                <w:ind w:left="1366" w:right="2189"/>
                                <w:rPr>
                                  <w:b/>
                                  <w:sz w:val="20"/>
                                </w:rPr>
                              </w:pPr>
                              <w:r>
                                <w:rPr>
                                  <w:b/>
                                  <w:color w:val="365F91"/>
                                  <w:sz w:val="20"/>
                                </w:rPr>
                                <w:t xml:space="preserve">International Journal of Advances in Engineering and Management (IJAEM) </w:t>
                              </w:r>
                              <w:r>
                                <w:rPr>
                                  <w:b/>
                                  <w:color w:val="7E7E7E"/>
                                  <w:sz w:val="20"/>
                                </w:rPr>
                                <w:t>Volume 3, Issue 3 Mar. 2021,</w:t>
                              </w:r>
                              <w:r>
                                <w:rPr>
                                  <w:b/>
                                  <w:color w:val="7E7E7E"/>
                                  <w:spacing w:val="42"/>
                                  <w:sz w:val="20"/>
                                </w:rPr>
                                <w:t xml:space="preserve"> </w:t>
                              </w:r>
                              <w:r>
                                <w:rPr>
                                  <w:b/>
                                  <w:color w:val="7E7E7E"/>
                                  <w:sz w:val="20"/>
                                </w:rPr>
                                <w:t>pp:</w:t>
                              </w:r>
                              <w:r>
                                <w:rPr>
                                  <w:b/>
                                  <w:color w:val="7E7E7E"/>
                                  <w:spacing w:val="-2"/>
                                  <w:sz w:val="20"/>
                                </w:rPr>
                                <w:t xml:space="preserve"> </w:t>
                              </w:r>
                              <w:r>
                                <w:rPr>
                                  <w:b/>
                                  <w:color w:val="7E7E7E"/>
                                  <w:sz w:val="20"/>
                                </w:rPr>
                                <w:t>295-300</w:t>
                              </w:r>
                              <w:r>
                                <w:rPr>
                                  <w:b/>
                                  <w:color w:val="7E7E7E"/>
                                  <w:sz w:val="20"/>
                                </w:rPr>
                                <w:tab/>
                              </w:r>
                              <w:hyperlink r:id="rId77">
                                <w:r>
                                  <w:rPr>
                                    <w:b/>
                                    <w:color w:val="234060"/>
                                    <w:sz w:val="20"/>
                                  </w:rPr>
                                  <w:t>www.ijaem.net</w:t>
                                </w:r>
                              </w:hyperlink>
                              <w:r>
                                <w:rPr>
                                  <w:b/>
                                  <w:color w:val="234060"/>
                                  <w:sz w:val="20"/>
                                </w:rPr>
                                <w:tab/>
                              </w:r>
                              <w:r>
                                <w:rPr>
                                  <w:b/>
                                  <w:color w:val="A6A6A6"/>
                                  <w:sz w:val="20"/>
                                </w:rPr>
                                <w:t>ISSN:</w:t>
                              </w:r>
                              <w:r>
                                <w:rPr>
                                  <w:b/>
                                  <w:color w:val="A6A6A6"/>
                                  <w:spacing w:val="-12"/>
                                  <w:sz w:val="20"/>
                                </w:rPr>
                                <w:t xml:space="preserve"> </w:t>
                              </w:r>
                              <w:r>
                                <w:rPr>
                                  <w:b/>
                                  <w:color w:val="A6A6A6"/>
                                  <w:sz w:val="20"/>
                                </w:rPr>
                                <w:t>2395-5252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34" style="position:absolute;left:0;text-align:left;margin-left:60.65pt;margin-top:-56.2pt;width:534.75pt;height:50pt;z-index:251660800;mso-position-horizontal-relative:page" coordorigin="1214,-11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">
                <v:rect id="Rectangle 68" o:spid="_x0000_s1035" style="position:absolute;left:1213;top:-134;width:10695;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m88YA&#10;AADbAAAADwAAAGRycy9kb3ducmV2LnhtbESPT2vCQBTE7wW/w/IK3uqmwYpN3YgWBC+C/w719sy+&#10;JiHZt+nuqmk/vVso9DjMzG+Y2bw3rbiS87VlBc+jBARxYXXNpYLjYfU0BeEDssbWMin4Jg/zfPAw&#10;w0zbG+/oug+liBD2GSqoQugyKX1RkUE/sh1x9D6tMxiidKXUDm8RblqZJslEGqw5LlTY0XtFRbO/&#10;GAXL1+nyazvmzc/ufKLTx7l5SV2i1PCxX7yBCNSH//Bfe60VTFL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dm88YAAADbAAAADwAAAAAAAAAAAAAAAACYAgAAZHJz&#10;L2Rvd25yZXYueG1sUEsFBgAAAAAEAAQA9QAAAIsDAAAAAA==&#10;" fillcolor="black" stroked="f"/>
                <v:shape id="Picture 69" o:spid="_x0000_s1036" type="#_x0000_t75" style="position:absolute;left:1362;top:-1125;width:990;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RmyDEAAAA2wAAAA8AAABkcnMvZG93bnJldi54bWxEj0FrwkAUhO+C/2F5ghepmyqIja4iFkVQ&#10;KNH2/sg+k2j2bciuJvrruwWhx2FmvmHmy9aU4k61KywreB9GIIhTqwvOFHyfNm9TEM4jaywtk4IH&#10;OVguup05xto2nND96DMRIOxiVJB7X8VSujQng25oK+LgnW1t0AdZZ1LX2AS4KeUoiibSYMFhIceK&#10;1jml1+PNKEi2Xz/RR9Ykg9XzwZvr4dPvy4tS/V67moHw1Pr/8Ku90womY/j7En6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RmyDEAAAA2wAAAA8AAAAAAAAAAAAAAAAA&#10;nwIAAGRycy9kb3ducmV2LnhtbFBLBQYAAAAABAAEAPcAAACQAwAAAAA=&#10;">
                  <v:imagedata r:id="rId71" o:title=""/>
                </v:shape>
                <v:shape id="Text Box 70" o:spid="_x0000_s1037" type="#_x0000_t202" style="position:absolute;left:1213;top:-1125;width:10695;height:1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FD2E24" w:rsidRDefault="00FD2E24">
                        <w:pPr>
                          <w:spacing w:before="9"/>
                          <w:rPr>
                            <w:sz w:val="19"/>
                          </w:rPr>
                        </w:pPr>
                      </w:p>
                      <w:p w:rsidR="00FD2E24" w:rsidRDefault="00FD2E24">
                        <w:pPr>
                          <w:tabs>
                            <w:tab w:val="left" w:pos="5150"/>
                            <w:tab w:val="left" w:pos="7074"/>
                          </w:tabs>
                          <w:spacing w:line="237" w:lineRule="auto"/>
                          <w:ind w:left="1366" w:right="2189"/>
                          <w:rPr>
                            <w:b/>
                            <w:sz w:val="20"/>
                          </w:rPr>
                        </w:pPr>
                        <w:r>
                          <w:rPr>
                            <w:b/>
                            <w:color w:val="365F91"/>
                            <w:sz w:val="20"/>
                          </w:rPr>
                          <w:t xml:space="preserve">International Journal of Advances in Engineering and Management (IJAEM) </w:t>
                        </w:r>
                        <w:r>
                          <w:rPr>
                            <w:b/>
                            <w:color w:val="7E7E7E"/>
                            <w:sz w:val="20"/>
                          </w:rPr>
                          <w:t>Volume 3, Issue 3 Mar. 2021,</w:t>
                        </w:r>
                        <w:r>
                          <w:rPr>
                            <w:b/>
                            <w:color w:val="7E7E7E"/>
                            <w:spacing w:val="42"/>
                            <w:sz w:val="20"/>
                          </w:rPr>
                          <w:t xml:space="preserve"> </w:t>
                        </w:r>
                        <w:r>
                          <w:rPr>
                            <w:b/>
                            <w:color w:val="7E7E7E"/>
                            <w:sz w:val="20"/>
                          </w:rPr>
                          <w:t>pp:</w:t>
                        </w:r>
                        <w:r>
                          <w:rPr>
                            <w:b/>
                            <w:color w:val="7E7E7E"/>
                            <w:spacing w:val="-2"/>
                            <w:sz w:val="20"/>
                          </w:rPr>
                          <w:t xml:space="preserve"> </w:t>
                        </w:r>
                        <w:r>
                          <w:rPr>
                            <w:b/>
                            <w:color w:val="7E7E7E"/>
                            <w:sz w:val="20"/>
                          </w:rPr>
                          <w:t>295-300</w:t>
                        </w:r>
                        <w:r>
                          <w:rPr>
                            <w:b/>
                            <w:color w:val="7E7E7E"/>
                            <w:sz w:val="20"/>
                          </w:rPr>
                          <w:tab/>
                        </w:r>
                        <w:hyperlink r:id="rId78">
                          <w:r>
                            <w:rPr>
                              <w:b/>
                              <w:color w:val="234060"/>
                              <w:sz w:val="20"/>
                            </w:rPr>
                            <w:t>www.ijaem.net</w:t>
                          </w:r>
                        </w:hyperlink>
                        <w:r>
                          <w:rPr>
                            <w:b/>
                            <w:color w:val="234060"/>
                            <w:sz w:val="20"/>
                          </w:rPr>
                          <w:tab/>
                        </w:r>
                        <w:r>
                          <w:rPr>
                            <w:b/>
                            <w:color w:val="A6A6A6"/>
                            <w:sz w:val="20"/>
                          </w:rPr>
                          <w:t>ISSN:</w:t>
                        </w:r>
                        <w:r>
                          <w:rPr>
                            <w:b/>
                            <w:color w:val="A6A6A6"/>
                            <w:spacing w:val="-12"/>
                            <w:sz w:val="20"/>
                          </w:rPr>
                          <w:t xml:space="preserve"> </w:t>
                        </w:r>
                        <w:r>
                          <w:rPr>
                            <w:b/>
                            <w:color w:val="A6A6A6"/>
                            <w:sz w:val="20"/>
                          </w:rPr>
                          <w:t>2395-5252</w:t>
                        </w:r>
                      </w:p>
                    </w:txbxContent>
                  </v:textbox>
                </v:shape>
                <w10:wrap anchorx="page"/>
              </v:group>
            </w:pict>
          </mc:Fallback>
        </mc:AlternateContent>
      </w:r>
      <w:r w:rsidR="00FD2E24">
        <w:rPr>
          <w:sz w:val="20"/>
        </w:rPr>
        <w:t xml:space="preserve">20 </w:t>
      </w:r>
      <w:r w:rsidR="00FD2E24">
        <w:rPr>
          <w:spacing w:val="2"/>
          <w:sz w:val="20"/>
        </w:rPr>
        <w:t xml:space="preserve">cm. </w:t>
      </w:r>
      <w:r w:rsidR="00FD2E24">
        <w:rPr>
          <w:spacing w:val="4"/>
          <w:sz w:val="20"/>
        </w:rPr>
        <w:t xml:space="preserve">Transmittable </w:t>
      </w:r>
      <w:r w:rsidR="00FD2E24">
        <w:rPr>
          <w:spacing w:val="2"/>
          <w:sz w:val="20"/>
        </w:rPr>
        <w:t xml:space="preserve">data </w:t>
      </w:r>
      <w:r w:rsidR="00FD2E24">
        <w:rPr>
          <w:sz w:val="20"/>
        </w:rPr>
        <w:t xml:space="preserve">is </w:t>
      </w:r>
      <w:r w:rsidR="00FD2E24">
        <w:rPr>
          <w:spacing w:val="3"/>
          <w:sz w:val="20"/>
        </w:rPr>
        <w:t xml:space="preserve">only </w:t>
      </w:r>
      <w:r w:rsidR="00FD2E24">
        <w:rPr>
          <w:sz w:val="20"/>
        </w:rPr>
        <w:t xml:space="preserve">less  </w:t>
      </w:r>
      <w:r w:rsidR="00FD2E24">
        <w:rPr>
          <w:spacing w:val="3"/>
          <w:sz w:val="20"/>
        </w:rPr>
        <w:t xml:space="preserve">than 1Mbit. </w:t>
      </w:r>
      <w:r w:rsidR="00FD2E24">
        <w:rPr>
          <w:spacing w:val="2"/>
          <w:sz w:val="20"/>
        </w:rPr>
        <w:t xml:space="preserve">This </w:t>
      </w:r>
      <w:r w:rsidR="00FD2E24">
        <w:rPr>
          <w:spacing w:val="4"/>
          <w:sz w:val="20"/>
        </w:rPr>
        <w:t xml:space="preserve">technology </w:t>
      </w:r>
      <w:r w:rsidR="00FD2E24">
        <w:rPr>
          <w:spacing w:val="3"/>
          <w:sz w:val="20"/>
        </w:rPr>
        <w:t xml:space="preserve">developed </w:t>
      </w:r>
      <w:r w:rsidR="00FD2E24">
        <w:rPr>
          <w:sz w:val="20"/>
        </w:rPr>
        <w:t xml:space="preserve">in </w:t>
      </w:r>
      <w:r w:rsidR="00FD2E24">
        <w:rPr>
          <w:spacing w:val="3"/>
          <w:sz w:val="20"/>
        </w:rPr>
        <w:t xml:space="preserve">2004. </w:t>
      </w:r>
      <w:r w:rsidR="00FD2E24">
        <w:rPr>
          <w:spacing w:val="4"/>
          <w:sz w:val="20"/>
        </w:rPr>
        <w:t xml:space="preserve">NFC Concept </w:t>
      </w:r>
      <w:r w:rsidR="00FD2E24">
        <w:rPr>
          <w:sz w:val="20"/>
        </w:rPr>
        <w:t xml:space="preserve">Nevertheless, the main reason to apply this technology is to be implemented within ticketing application, payment </w:t>
      </w:r>
      <w:r w:rsidR="00FD2E24">
        <w:rPr>
          <w:spacing w:val="3"/>
          <w:sz w:val="20"/>
        </w:rPr>
        <w:t xml:space="preserve">application and public transportation application. When </w:t>
      </w:r>
      <w:r w:rsidR="00FD2E24">
        <w:rPr>
          <w:sz w:val="20"/>
        </w:rPr>
        <w:t xml:space="preserve">a </w:t>
      </w:r>
      <w:r w:rsidR="00FD2E24">
        <w:rPr>
          <w:spacing w:val="3"/>
          <w:sz w:val="20"/>
        </w:rPr>
        <w:t xml:space="preserve">cell phone </w:t>
      </w:r>
      <w:r w:rsidR="00FD2E24">
        <w:rPr>
          <w:spacing w:val="4"/>
          <w:sz w:val="20"/>
        </w:rPr>
        <w:t xml:space="preserve">equipped </w:t>
      </w:r>
      <w:r w:rsidR="00FD2E24">
        <w:rPr>
          <w:spacing w:val="3"/>
          <w:sz w:val="20"/>
        </w:rPr>
        <w:t xml:space="preserve">with </w:t>
      </w:r>
      <w:r w:rsidR="00FD2E24">
        <w:rPr>
          <w:spacing w:val="4"/>
          <w:sz w:val="20"/>
        </w:rPr>
        <w:t xml:space="preserve">NFC </w:t>
      </w:r>
      <w:r w:rsidR="00FD2E24">
        <w:rPr>
          <w:spacing w:val="3"/>
          <w:sz w:val="20"/>
        </w:rPr>
        <w:t>deviced,</w:t>
      </w:r>
      <w:r w:rsidR="00FD2E24">
        <w:rPr>
          <w:spacing w:val="56"/>
          <w:sz w:val="20"/>
        </w:rPr>
        <w:t xml:space="preserve"> </w:t>
      </w:r>
      <w:r w:rsidR="00FD2E24">
        <w:rPr>
          <w:sz w:val="20"/>
        </w:rPr>
        <w:t xml:space="preserve">that </w:t>
      </w:r>
      <w:r w:rsidR="00FD2E24">
        <w:rPr>
          <w:spacing w:val="3"/>
          <w:sz w:val="20"/>
        </w:rPr>
        <w:t xml:space="preserve">particular cellphone </w:t>
      </w:r>
      <w:r w:rsidR="00FD2E24">
        <w:rPr>
          <w:spacing w:val="4"/>
          <w:sz w:val="20"/>
        </w:rPr>
        <w:t xml:space="preserve">can </w:t>
      </w:r>
      <w:r w:rsidR="00FD2E24">
        <w:rPr>
          <w:sz w:val="20"/>
        </w:rPr>
        <w:t xml:space="preserve">be </w:t>
      </w:r>
      <w:r w:rsidR="00FD2E24">
        <w:rPr>
          <w:spacing w:val="2"/>
          <w:sz w:val="20"/>
        </w:rPr>
        <w:t xml:space="preserve">used </w:t>
      </w:r>
      <w:r w:rsidR="00FD2E24">
        <w:rPr>
          <w:sz w:val="20"/>
        </w:rPr>
        <w:t xml:space="preserve">as </w:t>
      </w:r>
      <w:r w:rsidR="00FD2E24">
        <w:rPr>
          <w:spacing w:val="2"/>
          <w:sz w:val="20"/>
        </w:rPr>
        <w:t xml:space="preserve">ticket </w:t>
      </w:r>
      <w:r w:rsidR="00FD2E24">
        <w:rPr>
          <w:sz w:val="20"/>
        </w:rPr>
        <w:t xml:space="preserve">of </w:t>
      </w:r>
      <w:r w:rsidR="00FD2E24">
        <w:rPr>
          <w:spacing w:val="3"/>
          <w:sz w:val="20"/>
        </w:rPr>
        <w:t xml:space="preserve">conference </w:t>
      </w:r>
      <w:r w:rsidR="00FD2E24">
        <w:rPr>
          <w:sz w:val="20"/>
        </w:rPr>
        <w:t xml:space="preserve">or </w:t>
      </w:r>
      <w:r w:rsidR="00FD2E24">
        <w:rPr>
          <w:spacing w:val="3"/>
          <w:sz w:val="20"/>
        </w:rPr>
        <w:t xml:space="preserve">theme </w:t>
      </w:r>
      <w:r w:rsidR="00FD2E24">
        <w:rPr>
          <w:spacing w:val="4"/>
          <w:sz w:val="20"/>
        </w:rPr>
        <w:t xml:space="preserve">park </w:t>
      </w:r>
      <w:r w:rsidR="00FD2E24">
        <w:rPr>
          <w:spacing w:val="3"/>
          <w:sz w:val="20"/>
        </w:rPr>
        <w:t xml:space="preserve">and also </w:t>
      </w:r>
      <w:r w:rsidR="00FD2E24">
        <w:rPr>
          <w:sz w:val="20"/>
        </w:rPr>
        <w:t>a</w:t>
      </w:r>
      <w:r w:rsidR="00FD2E24">
        <w:rPr>
          <w:spacing w:val="50"/>
          <w:sz w:val="20"/>
        </w:rPr>
        <w:t xml:space="preserve"> </w:t>
      </w:r>
      <w:r w:rsidR="00FD2E24">
        <w:rPr>
          <w:spacing w:val="3"/>
          <w:sz w:val="20"/>
        </w:rPr>
        <w:t xml:space="preserve">“mini wallet” which </w:t>
      </w:r>
      <w:r w:rsidR="00FD2E24">
        <w:rPr>
          <w:spacing w:val="4"/>
          <w:sz w:val="20"/>
        </w:rPr>
        <w:t xml:space="preserve">can </w:t>
      </w:r>
      <w:r w:rsidR="00FD2E24">
        <w:rPr>
          <w:sz w:val="20"/>
        </w:rPr>
        <w:t xml:space="preserve">be </w:t>
      </w:r>
      <w:r w:rsidR="00FD2E24">
        <w:rPr>
          <w:spacing w:val="3"/>
          <w:sz w:val="20"/>
        </w:rPr>
        <w:t xml:space="preserve">used </w:t>
      </w:r>
      <w:r w:rsidR="00FD2E24">
        <w:rPr>
          <w:sz w:val="20"/>
        </w:rPr>
        <w:t xml:space="preserve">in </w:t>
      </w:r>
      <w:r w:rsidR="00FD2E24">
        <w:rPr>
          <w:spacing w:val="3"/>
          <w:sz w:val="20"/>
        </w:rPr>
        <w:t xml:space="preserve">certain time. </w:t>
      </w:r>
      <w:r w:rsidR="00FD2E24">
        <w:rPr>
          <w:spacing w:val="4"/>
          <w:sz w:val="20"/>
        </w:rPr>
        <w:t xml:space="preserve">Moreover, </w:t>
      </w:r>
      <w:r w:rsidR="00FD2E24">
        <w:rPr>
          <w:sz w:val="20"/>
        </w:rPr>
        <w:t xml:space="preserve">the </w:t>
      </w:r>
      <w:r w:rsidR="00FD2E24">
        <w:rPr>
          <w:spacing w:val="2"/>
          <w:sz w:val="20"/>
        </w:rPr>
        <w:t xml:space="preserve">cell </w:t>
      </w:r>
      <w:r w:rsidR="00FD2E24">
        <w:rPr>
          <w:spacing w:val="3"/>
          <w:sz w:val="20"/>
        </w:rPr>
        <w:t xml:space="preserve">phone </w:t>
      </w:r>
      <w:r w:rsidR="00FD2E24">
        <w:rPr>
          <w:spacing w:val="4"/>
          <w:sz w:val="20"/>
        </w:rPr>
        <w:t xml:space="preserve">can </w:t>
      </w:r>
      <w:r w:rsidR="00FD2E24">
        <w:rPr>
          <w:spacing w:val="3"/>
          <w:sz w:val="20"/>
        </w:rPr>
        <w:t xml:space="preserve">also </w:t>
      </w:r>
      <w:r w:rsidR="00FD2E24">
        <w:rPr>
          <w:sz w:val="20"/>
        </w:rPr>
        <w:t xml:space="preserve">be </w:t>
      </w:r>
      <w:r w:rsidR="00FD2E24">
        <w:rPr>
          <w:spacing w:val="2"/>
          <w:sz w:val="20"/>
        </w:rPr>
        <w:t xml:space="preserve">used </w:t>
      </w:r>
      <w:r w:rsidR="00FD2E24">
        <w:rPr>
          <w:sz w:val="20"/>
        </w:rPr>
        <w:t xml:space="preserve">as payment tool and an automatic machine, toll payment, and some other transactions. NFC application </w:t>
      </w:r>
      <w:r w:rsidR="00FD2E24">
        <w:rPr>
          <w:spacing w:val="-3"/>
          <w:sz w:val="20"/>
        </w:rPr>
        <w:t xml:space="preserve">is </w:t>
      </w:r>
      <w:r w:rsidR="00FD2E24">
        <w:rPr>
          <w:sz w:val="20"/>
        </w:rPr>
        <w:t xml:space="preserve">also can be </w:t>
      </w:r>
      <w:r w:rsidR="00FD2E24">
        <w:rPr>
          <w:spacing w:val="2"/>
          <w:sz w:val="20"/>
        </w:rPr>
        <w:t xml:space="preserve">used </w:t>
      </w:r>
      <w:r w:rsidR="00FD2E24">
        <w:rPr>
          <w:sz w:val="20"/>
        </w:rPr>
        <w:t xml:space="preserve">on a </w:t>
      </w:r>
      <w:r w:rsidR="00FD2E24">
        <w:rPr>
          <w:spacing w:val="3"/>
          <w:sz w:val="20"/>
        </w:rPr>
        <w:t xml:space="preserve">public transportation </w:t>
      </w:r>
      <w:r w:rsidR="00FD2E24">
        <w:rPr>
          <w:sz w:val="20"/>
        </w:rPr>
        <w:t xml:space="preserve">as a </w:t>
      </w:r>
      <w:r w:rsidR="00FD2E24">
        <w:rPr>
          <w:spacing w:val="3"/>
          <w:sz w:val="20"/>
        </w:rPr>
        <w:t xml:space="preserve">substitute </w:t>
      </w:r>
      <w:r w:rsidR="00FD2E24">
        <w:rPr>
          <w:sz w:val="20"/>
        </w:rPr>
        <w:t xml:space="preserve">of </w:t>
      </w:r>
      <w:r w:rsidR="00FD2E24">
        <w:rPr>
          <w:spacing w:val="2"/>
          <w:sz w:val="20"/>
        </w:rPr>
        <w:t xml:space="preserve">wallet </w:t>
      </w:r>
      <w:r w:rsidR="00FD2E24">
        <w:rPr>
          <w:sz w:val="20"/>
        </w:rPr>
        <w:t xml:space="preserve">and as a </w:t>
      </w:r>
      <w:r w:rsidR="00FD2E24">
        <w:rPr>
          <w:spacing w:val="3"/>
          <w:sz w:val="20"/>
        </w:rPr>
        <w:t xml:space="preserve">tool to </w:t>
      </w:r>
      <w:r w:rsidR="00FD2E24">
        <w:rPr>
          <w:spacing w:val="2"/>
          <w:sz w:val="20"/>
        </w:rPr>
        <w:t xml:space="preserve">ticket data </w:t>
      </w:r>
      <w:r w:rsidR="00FD2E24">
        <w:rPr>
          <w:spacing w:val="3"/>
          <w:sz w:val="20"/>
        </w:rPr>
        <w:t xml:space="preserve">writing. </w:t>
      </w:r>
      <w:r w:rsidR="00FD2E24">
        <w:rPr>
          <w:spacing w:val="4"/>
          <w:sz w:val="20"/>
        </w:rPr>
        <w:t xml:space="preserve">Basically NFC </w:t>
      </w:r>
      <w:r w:rsidR="00FD2E24">
        <w:rPr>
          <w:sz w:val="20"/>
        </w:rPr>
        <w:t xml:space="preserve">has 2 different communications which work on different </w:t>
      </w:r>
      <w:r w:rsidR="00FD2E24">
        <w:rPr>
          <w:spacing w:val="3"/>
          <w:sz w:val="20"/>
        </w:rPr>
        <w:t>speed, consist</w:t>
      </w:r>
      <w:r w:rsidR="00FD2E24">
        <w:rPr>
          <w:spacing w:val="16"/>
          <w:sz w:val="20"/>
        </w:rPr>
        <w:t xml:space="preserve"> </w:t>
      </w:r>
      <w:r w:rsidR="00FD2E24">
        <w:rPr>
          <w:spacing w:val="4"/>
          <w:sz w:val="20"/>
        </w:rPr>
        <w:t>of:</w:t>
      </w:r>
    </w:p>
    <w:p w:rsidR="00415B89" w:rsidRDefault="00FD2E24">
      <w:pPr>
        <w:pStyle w:val="ListParagraph"/>
        <w:numPr>
          <w:ilvl w:val="0"/>
          <w:numId w:val="30"/>
        </w:numPr>
        <w:tabs>
          <w:tab w:val="left" w:pos="700"/>
        </w:tabs>
        <w:spacing w:before="2"/>
        <w:ind w:right="49"/>
        <w:jc w:val="both"/>
        <w:rPr>
          <w:sz w:val="20"/>
        </w:rPr>
      </w:pPr>
      <w:r>
        <w:rPr>
          <w:spacing w:val="3"/>
          <w:sz w:val="20"/>
        </w:rPr>
        <w:t xml:space="preserve">Active </w:t>
      </w:r>
      <w:r>
        <w:rPr>
          <w:spacing w:val="4"/>
          <w:sz w:val="20"/>
        </w:rPr>
        <w:t xml:space="preserve">NFC Mode, </w:t>
      </w:r>
      <w:r>
        <w:rPr>
          <w:sz w:val="20"/>
        </w:rPr>
        <w:t xml:space="preserve">in this </w:t>
      </w:r>
      <w:r>
        <w:rPr>
          <w:spacing w:val="2"/>
          <w:sz w:val="20"/>
        </w:rPr>
        <w:t xml:space="preserve">mode,  inisiator </w:t>
      </w:r>
      <w:r>
        <w:rPr>
          <w:sz w:val="20"/>
        </w:rPr>
        <w:t xml:space="preserve">and </w:t>
      </w:r>
      <w:r>
        <w:rPr>
          <w:spacing w:val="2"/>
          <w:sz w:val="20"/>
        </w:rPr>
        <w:t xml:space="preserve">target use  </w:t>
      </w:r>
      <w:r>
        <w:rPr>
          <w:spacing w:val="3"/>
          <w:sz w:val="20"/>
        </w:rPr>
        <w:t>self-establised  radio frequency to</w:t>
      </w:r>
      <w:r>
        <w:rPr>
          <w:sz w:val="20"/>
        </w:rPr>
        <w:t xml:space="preserve"> </w:t>
      </w:r>
      <w:r>
        <w:rPr>
          <w:spacing w:val="4"/>
          <w:sz w:val="20"/>
        </w:rPr>
        <w:t>communicate.</w:t>
      </w:r>
    </w:p>
    <w:p w:rsidR="00415B89" w:rsidRDefault="00FD2E24">
      <w:pPr>
        <w:pStyle w:val="ListParagraph"/>
        <w:numPr>
          <w:ilvl w:val="0"/>
          <w:numId w:val="30"/>
        </w:numPr>
        <w:tabs>
          <w:tab w:val="left" w:pos="700"/>
        </w:tabs>
        <w:spacing w:before="1"/>
        <w:ind w:right="50"/>
        <w:jc w:val="both"/>
        <w:rPr>
          <w:sz w:val="20"/>
        </w:rPr>
      </w:pPr>
      <w:r>
        <w:rPr>
          <w:spacing w:val="3"/>
          <w:sz w:val="20"/>
        </w:rPr>
        <w:t xml:space="preserve">Passive </w:t>
      </w:r>
      <w:r>
        <w:rPr>
          <w:spacing w:val="4"/>
          <w:sz w:val="20"/>
        </w:rPr>
        <w:t xml:space="preserve">NFC Mode, </w:t>
      </w:r>
      <w:r>
        <w:rPr>
          <w:sz w:val="20"/>
        </w:rPr>
        <w:t xml:space="preserve">in </w:t>
      </w:r>
      <w:r>
        <w:rPr>
          <w:spacing w:val="3"/>
          <w:sz w:val="20"/>
        </w:rPr>
        <w:t xml:space="preserve">passive </w:t>
      </w:r>
      <w:r>
        <w:rPr>
          <w:spacing w:val="2"/>
          <w:sz w:val="20"/>
        </w:rPr>
        <w:t xml:space="preserve">mode, target </w:t>
      </w:r>
      <w:r>
        <w:rPr>
          <w:spacing w:val="3"/>
          <w:sz w:val="20"/>
        </w:rPr>
        <w:t xml:space="preserve">answer </w:t>
      </w:r>
      <w:r>
        <w:rPr>
          <w:spacing w:val="4"/>
          <w:sz w:val="20"/>
        </w:rPr>
        <w:t xml:space="preserve">command made by </w:t>
      </w:r>
      <w:r>
        <w:rPr>
          <w:spacing w:val="2"/>
          <w:sz w:val="20"/>
        </w:rPr>
        <w:t xml:space="preserve">inisiator </w:t>
      </w:r>
      <w:r>
        <w:rPr>
          <w:spacing w:val="3"/>
          <w:sz w:val="20"/>
        </w:rPr>
        <w:t xml:space="preserve">to </w:t>
      </w:r>
      <w:r>
        <w:rPr>
          <w:spacing w:val="2"/>
          <w:sz w:val="20"/>
        </w:rPr>
        <w:t xml:space="preserve">call </w:t>
      </w:r>
      <w:r>
        <w:rPr>
          <w:spacing w:val="4"/>
          <w:sz w:val="20"/>
        </w:rPr>
        <w:t xml:space="preserve">modulation scheme. </w:t>
      </w:r>
      <w:r>
        <w:rPr>
          <w:spacing w:val="2"/>
          <w:sz w:val="20"/>
        </w:rPr>
        <w:t xml:space="preserve">Inisiator </w:t>
      </w:r>
      <w:r>
        <w:rPr>
          <w:spacing w:val="4"/>
          <w:sz w:val="20"/>
        </w:rPr>
        <w:t xml:space="preserve">do </w:t>
      </w:r>
      <w:r>
        <w:rPr>
          <w:sz w:val="20"/>
        </w:rPr>
        <w:t xml:space="preserve">the </w:t>
      </w:r>
      <w:r>
        <w:rPr>
          <w:spacing w:val="3"/>
          <w:sz w:val="20"/>
        </w:rPr>
        <w:t>radio frequency</w:t>
      </w:r>
      <w:r>
        <w:rPr>
          <w:spacing w:val="4"/>
          <w:sz w:val="20"/>
        </w:rPr>
        <w:t xml:space="preserve"> </w:t>
      </w:r>
      <w:r>
        <w:rPr>
          <w:spacing w:val="3"/>
          <w:sz w:val="20"/>
        </w:rPr>
        <w:t>creation.</w:t>
      </w:r>
    </w:p>
    <w:p w:rsidR="00415B89" w:rsidRDefault="00415B89">
      <w:pPr>
        <w:pStyle w:val="BodyText"/>
        <w:spacing w:before="8"/>
        <w:rPr>
          <w:sz w:val="19"/>
        </w:rPr>
      </w:pPr>
    </w:p>
    <w:p w:rsidR="00415B89" w:rsidRDefault="00FD2E24">
      <w:pPr>
        <w:ind w:left="340"/>
        <w:jc w:val="both"/>
        <w:rPr>
          <w:sz w:val="20"/>
        </w:rPr>
      </w:pPr>
      <w:r>
        <w:rPr>
          <w:b/>
          <w:sz w:val="20"/>
        </w:rPr>
        <w:t>A</w:t>
      </w:r>
      <w:r>
        <w:rPr>
          <w:sz w:val="20"/>
        </w:rPr>
        <w:t>ndroid Based NFC Reader:</w:t>
      </w:r>
    </w:p>
    <w:p w:rsidR="00415B89" w:rsidRDefault="00FD2E24">
      <w:pPr>
        <w:spacing w:before="1"/>
        <w:ind w:left="340" w:right="43" w:firstLine="722"/>
        <w:jc w:val="both"/>
        <w:rPr>
          <w:sz w:val="20"/>
        </w:rPr>
      </w:pPr>
      <w:r>
        <w:rPr>
          <w:spacing w:val="3"/>
          <w:sz w:val="20"/>
        </w:rPr>
        <w:t xml:space="preserve">The usage </w:t>
      </w:r>
      <w:r>
        <w:rPr>
          <w:sz w:val="20"/>
        </w:rPr>
        <w:t xml:space="preserve">of  </w:t>
      </w:r>
      <w:r>
        <w:rPr>
          <w:spacing w:val="4"/>
          <w:sz w:val="20"/>
        </w:rPr>
        <w:t xml:space="preserve">NFC </w:t>
      </w:r>
      <w:r>
        <w:rPr>
          <w:spacing w:val="2"/>
          <w:sz w:val="20"/>
        </w:rPr>
        <w:t xml:space="preserve">can </w:t>
      </w:r>
      <w:r>
        <w:rPr>
          <w:spacing w:val="4"/>
          <w:sz w:val="20"/>
        </w:rPr>
        <w:t xml:space="preserve">be </w:t>
      </w:r>
      <w:r>
        <w:rPr>
          <w:spacing w:val="3"/>
          <w:sz w:val="20"/>
        </w:rPr>
        <w:t xml:space="preserve">done </w:t>
      </w:r>
      <w:r>
        <w:rPr>
          <w:spacing w:val="4"/>
          <w:sz w:val="20"/>
        </w:rPr>
        <w:t xml:space="preserve">through </w:t>
      </w:r>
      <w:r>
        <w:rPr>
          <w:sz w:val="20"/>
        </w:rPr>
        <w:t xml:space="preserve">3 </w:t>
      </w:r>
      <w:r>
        <w:rPr>
          <w:spacing w:val="2"/>
          <w:sz w:val="20"/>
        </w:rPr>
        <w:t xml:space="preserve">major </w:t>
      </w:r>
      <w:r>
        <w:rPr>
          <w:spacing w:val="4"/>
          <w:sz w:val="20"/>
        </w:rPr>
        <w:t xml:space="preserve">ways: </w:t>
      </w:r>
      <w:r>
        <w:rPr>
          <w:spacing w:val="2"/>
          <w:sz w:val="20"/>
        </w:rPr>
        <w:t xml:space="preserve">card </w:t>
      </w:r>
      <w:r>
        <w:rPr>
          <w:spacing w:val="3"/>
          <w:sz w:val="20"/>
        </w:rPr>
        <w:t xml:space="preserve">emulation, </w:t>
      </w:r>
      <w:r>
        <w:rPr>
          <w:spacing w:val="2"/>
          <w:sz w:val="20"/>
        </w:rPr>
        <w:t xml:space="preserve">reader mode, peer </w:t>
      </w:r>
      <w:r>
        <w:rPr>
          <w:spacing w:val="3"/>
          <w:sz w:val="20"/>
        </w:rPr>
        <w:t xml:space="preserve">to </w:t>
      </w:r>
      <w:r>
        <w:rPr>
          <w:sz w:val="20"/>
        </w:rPr>
        <w:t xml:space="preserve">peer </w:t>
      </w:r>
      <w:r>
        <w:rPr>
          <w:spacing w:val="3"/>
          <w:sz w:val="20"/>
        </w:rPr>
        <w:t xml:space="preserve">(P2P) </w:t>
      </w:r>
      <w:r>
        <w:rPr>
          <w:spacing w:val="2"/>
          <w:sz w:val="20"/>
        </w:rPr>
        <w:t xml:space="preserve">mode. </w:t>
      </w:r>
      <w:r>
        <w:rPr>
          <w:sz w:val="20"/>
        </w:rPr>
        <w:t>The function of NFC introduced by Google into</w:t>
      </w:r>
      <w:r>
        <w:rPr>
          <w:spacing w:val="1"/>
          <w:sz w:val="20"/>
        </w:rPr>
        <w:t xml:space="preserve"> </w:t>
      </w:r>
      <w:r>
        <w:rPr>
          <w:sz w:val="20"/>
        </w:rPr>
        <w:t>Android</w:t>
      </w:r>
    </w:p>
    <w:p w:rsidR="00415B89" w:rsidRDefault="00FD2E24">
      <w:pPr>
        <w:spacing w:before="1"/>
        <w:ind w:left="340" w:right="38"/>
        <w:jc w:val="both"/>
        <w:rPr>
          <w:sz w:val="20"/>
        </w:rPr>
      </w:pPr>
      <w:r>
        <w:rPr>
          <w:sz w:val="20"/>
        </w:rPr>
        <w:t xml:space="preserve">2.3 </w:t>
      </w:r>
      <w:r>
        <w:rPr>
          <w:spacing w:val="4"/>
          <w:sz w:val="20"/>
        </w:rPr>
        <w:t xml:space="preserve">(API </w:t>
      </w:r>
      <w:r>
        <w:rPr>
          <w:spacing w:val="3"/>
          <w:sz w:val="20"/>
        </w:rPr>
        <w:t xml:space="preserve">level </w:t>
      </w:r>
      <w:r>
        <w:rPr>
          <w:sz w:val="20"/>
        </w:rPr>
        <w:t xml:space="preserve">9) </w:t>
      </w:r>
      <w:r>
        <w:rPr>
          <w:spacing w:val="3"/>
          <w:sz w:val="20"/>
        </w:rPr>
        <w:t xml:space="preserve">device. </w:t>
      </w:r>
      <w:r>
        <w:rPr>
          <w:sz w:val="20"/>
        </w:rPr>
        <w:t xml:space="preserve">In </w:t>
      </w:r>
      <w:r>
        <w:rPr>
          <w:spacing w:val="3"/>
          <w:sz w:val="20"/>
        </w:rPr>
        <w:t xml:space="preserve">Android </w:t>
      </w:r>
      <w:r>
        <w:rPr>
          <w:spacing w:val="2"/>
          <w:sz w:val="20"/>
        </w:rPr>
        <w:t xml:space="preserve">2.3, </w:t>
      </w:r>
      <w:r>
        <w:rPr>
          <w:sz w:val="20"/>
        </w:rPr>
        <w:t xml:space="preserve">the </w:t>
      </w:r>
      <w:r>
        <w:rPr>
          <w:spacing w:val="3"/>
          <w:sz w:val="20"/>
        </w:rPr>
        <w:t xml:space="preserve">ability </w:t>
      </w:r>
      <w:r>
        <w:rPr>
          <w:sz w:val="20"/>
        </w:rPr>
        <w:t xml:space="preserve">of </w:t>
      </w:r>
      <w:r>
        <w:rPr>
          <w:spacing w:val="3"/>
          <w:sz w:val="20"/>
        </w:rPr>
        <w:t xml:space="preserve">device </w:t>
      </w:r>
      <w:r>
        <w:rPr>
          <w:sz w:val="20"/>
        </w:rPr>
        <w:t xml:space="preserve">is </w:t>
      </w:r>
      <w:r>
        <w:rPr>
          <w:spacing w:val="2"/>
          <w:sz w:val="20"/>
        </w:rPr>
        <w:t xml:space="preserve">limited </w:t>
      </w:r>
      <w:r>
        <w:rPr>
          <w:sz w:val="20"/>
        </w:rPr>
        <w:t xml:space="preserve">in  </w:t>
      </w:r>
      <w:r>
        <w:rPr>
          <w:spacing w:val="3"/>
          <w:sz w:val="20"/>
        </w:rPr>
        <w:t xml:space="preserve">only reading  the </w:t>
      </w:r>
      <w:r>
        <w:rPr>
          <w:sz w:val="20"/>
        </w:rPr>
        <w:t xml:space="preserve">tag. In </w:t>
      </w:r>
      <w:r>
        <w:rPr>
          <w:spacing w:val="3"/>
          <w:sz w:val="20"/>
        </w:rPr>
        <w:t xml:space="preserve">Android </w:t>
      </w:r>
      <w:r>
        <w:rPr>
          <w:sz w:val="20"/>
        </w:rPr>
        <w:t xml:space="preserve">2.3 </w:t>
      </w:r>
      <w:r>
        <w:rPr>
          <w:spacing w:val="2"/>
          <w:sz w:val="20"/>
        </w:rPr>
        <w:t xml:space="preserve">data </w:t>
      </w:r>
      <w:r>
        <w:rPr>
          <w:spacing w:val="3"/>
          <w:sz w:val="20"/>
        </w:rPr>
        <w:t>writing and</w:t>
      </w:r>
      <w:r>
        <w:rPr>
          <w:spacing w:val="56"/>
          <w:sz w:val="20"/>
        </w:rPr>
        <w:t xml:space="preserve"> </w:t>
      </w:r>
      <w:r>
        <w:rPr>
          <w:spacing w:val="2"/>
          <w:sz w:val="20"/>
        </w:rPr>
        <w:t xml:space="preserve">trading </w:t>
      </w:r>
      <w:r>
        <w:rPr>
          <w:spacing w:val="3"/>
          <w:sz w:val="20"/>
        </w:rPr>
        <w:t xml:space="preserve">ability </w:t>
      </w:r>
      <w:r>
        <w:rPr>
          <w:spacing w:val="4"/>
          <w:sz w:val="20"/>
        </w:rPr>
        <w:t xml:space="preserve">through mode </w:t>
      </w:r>
      <w:r>
        <w:rPr>
          <w:spacing w:val="3"/>
          <w:sz w:val="20"/>
        </w:rPr>
        <w:t xml:space="preserve">Peer to Peer </w:t>
      </w:r>
      <w:r>
        <w:rPr>
          <w:spacing w:val="4"/>
          <w:sz w:val="20"/>
        </w:rPr>
        <w:t xml:space="preserve">(P2P) </w:t>
      </w:r>
      <w:r>
        <w:rPr>
          <w:spacing w:val="3"/>
          <w:sz w:val="20"/>
        </w:rPr>
        <w:t xml:space="preserve">began </w:t>
      </w:r>
      <w:r>
        <w:rPr>
          <w:spacing w:val="6"/>
          <w:sz w:val="20"/>
        </w:rPr>
        <w:t xml:space="preserve">to </w:t>
      </w:r>
      <w:r>
        <w:rPr>
          <w:sz w:val="20"/>
        </w:rPr>
        <w:t xml:space="preserve">be </w:t>
      </w:r>
      <w:r>
        <w:rPr>
          <w:spacing w:val="3"/>
          <w:sz w:val="20"/>
        </w:rPr>
        <w:t xml:space="preserve">implemented within android devices. The </w:t>
      </w:r>
      <w:r>
        <w:rPr>
          <w:spacing w:val="4"/>
          <w:sz w:val="20"/>
        </w:rPr>
        <w:t xml:space="preserve">nfc </w:t>
      </w:r>
      <w:r>
        <w:rPr>
          <w:spacing w:val="3"/>
          <w:sz w:val="20"/>
        </w:rPr>
        <w:t xml:space="preserve">android </w:t>
      </w:r>
      <w:r>
        <w:rPr>
          <w:spacing w:val="4"/>
          <w:sz w:val="20"/>
        </w:rPr>
        <w:t xml:space="preserve">package </w:t>
      </w:r>
      <w:r>
        <w:rPr>
          <w:spacing w:val="3"/>
          <w:sz w:val="20"/>
        </w:rPr>
        <w:t xml:space="preserve">provides </w:t>
      </w:r>
      <w:r>
        <w:rPr>
          <w:spacing w:val="2"/>
          <w:sz w:val="20"/>
        </w:rPr>
        <w:t xml:space="preserve">access </w:t>
      </w:r>
      <w:r>
        <w:rPr>
          <w:spacing w:val="3"/>
          <w:sz w:val="20"/>
        </w:rPr>
        <w:t xml:space="preserve">to </w:t>
      </w:r>
      <w:r>
        <w:rPr>
          <w:spacing w:val="4"/>
          <w:sz w:val="20"/>
        </w:rPr>
        <w:t xml:space="preserve">NFC </w:t>
      </w:r>
      <w:r>
        <w:rPr>
          <w:spacing w:val="3"/>
          <w:sz w:val="20"/>
        </w:rPr>
        <w:t xml:space="preserve">function, allows application to </w:t>
      </w:r>
      <w:r>
        <w:rPr>
          <w:spacing w:val="4"/>
          <w:sz w:val="20"/>
        </w:rPr>
        <w:t xml:space="preserve">read </w:t>
      </w:r>
      <w:r>
        <w:rPr>
          <w:spacing w:val="5"/>
          <w:sz w:val="20"/>
        </w:rPr>
        <w:t xml:space="preserve">NDEF </w:t>
      </w:r>
      <w:r>
        <w:rPr>
          <w:spacing w:val="3"/>
          <w:sz w:val="20"/>
        </w:rPr>
        <w:t xml:space="preserve">message </w:t>
      </w:r>
      <w:r>
        <w:rPr>
          <w:spacing w:val="4"/>
          <w:sz w:val="20"/>
        </w:rPr>
        <w:t xml:space="preserve">(NFC </w:t>
      </w:r>
      <w:r>
        <w:rPr>
          <w:spacing w:val="3"/>
          <w:sz w:val="20"/>
        </w:rPr>
        <w:t xml:space="preserve">Data Exchange Format) </w:t>
      </w:r>
      <w:r>
        <w:rPr>
          <w:spacing w:val="4"/>
          <w:sz w:val="20"/>
        </w:rPr>
        <w:t xml:space="preserve">which </w:t>
      </w:r>
      <w:r>
        <w:rPr>
          <w:spacing w:val="3"/>
          <w:sz w:val="20"/>
        </w:rPr>
        <w:t xml:space="preserve">located </w:t>
      </w:r>
      <w:r>
        <w:rPr>
          <w:sz w:val="20"/>
        </w:rPr>
        <w:t xml:space="preserve">at </w:t>
      </w:r>
      <w:r>
        <w:rPr>
          <w:spacing w:val="4"/>
          <w:sz w:val="20"/>
        </w:rPr>
        <w:t xml:space="preserve">NFC </w:t>
      </w:r>
      <w:r>
        <w:rPr>
          <w:spacing w:val="2"/>
          <w:sz w:val="20"/>
        </w:rPr>
        <w:t xml:space="preserve">tag. </w:t>
      </w:r>
      <w:r>
        <w:rPr>
          <w:spacing w:val="4"/>
          <w:sz w:val="20"/>
        </w:rPr>
        <w:t xml:space="preserve">On </w:t>
      </w:r>
      <w:r>
        <w:rPr>
          <w:spacing w:val="3"/>
          <w:sz w:val="20"/>
        </w:rPr>
        <w:t xml:space="preserve">android.nfc, located several </w:t>
      </w:r>
      <w:r>
        <w:rPr>
          <w:spacing w:val="2"/>
          <w:sz w:val="20"/>
        </w:rPr>
        <w:t xml:space="preserve">classes </w:t>
      </w:r>
      <w:r>
        <w:rPr>
          <w:spacing w:val="4"/>
          <w:sz w:val="20"/>
        </w:rPr>
        <w:t xml:space="preserve">which </w:t>
      </w:r>
      <w:r>
        <w:rPr>
          <w:spacing w:val="2"/>
          <w:sz w:val="20"/>
        </w:rPr>
        <w:t xml:space="preserve">can </w:t>
      </w:r>
      <w:r>
        <w:rPr>
          <w:sz w:val="20"/>
        </w:rPr>
        <w:t xml:space="preserve">be </w:t>
      </w:r>
      <w:r>
        <w:rPr>
          <w:spacing w:val="2"/>
          <w:sz w:val="20"/>
        </w:rPr>
        <w:t xml:space="preserve">used </w:t>
      </w:r>
      <w:r>
        <w:rPr>
          <w:spacing w:val="3"/>
          <w:sz w:val="20"/>
        </w:rPr>
        <w:t xml:space="preserve">to running  </w:t>
      </w:r>
      <w:r>
        <w:rPr>
          <w:spacing w:val="4"/>
          <w:sz w:val="20"/>
        </w:rPr>
        <w:t>NFC</w:t>
      </w:r>
      <w:r>
        <w:rPr>
          <w:spacing w:val="11"/>
          <w:sz w:val="20"/>
        </w:rPr>
        <w:t xml:space="preserve"> </w:t>
      </w:r>
      <w:r>
        <w:rPr>
          <w:spacing w:val="3"/>
          <w:sz w:val="20"/>
        </w:rPr>
        <w:t>function.</w:t>
      </w:r>
    </w:p>
    <w:p w:rsidR="00415B89" w:rsidRDefault="00415B89">
      <w:pPr>
        <w:pStyle w:val="BodyText"/>
        <w:spacing w:before="6"/>
        <w:rPr>
          <w:sz w:val="20"/>
        </w:rPr>
      </w:pPr>
    </w:p>
    <w:p w:rsidR="00415B89" w:rsidRDefault="00FD2E24">
      <w:pPr>
        <w:pStyle w:val="ListParagraph"/>
        <w:numPr>
          <w:ilvl w:val="3"/>
          <w:numId w:val="20"/>
        </w:numPr>
        <w:tabs>
          <w:tab w:val="left" w:pos="1092"/>
        </w:tabs>
        <w:spacing w:before="1"/>
        <w:ind w:left="1331" w:right="432" w:hanging="599"/>
        <w:jc w:val="left"/>
        <w:rPr>
          <w:b/>
        </w:rPr>
      </w:pPr>
      <w:r>
        <w:rPr>
          <w:b/>
        </w:rPr>
        <w:t>REQUIRREMENT ANALYSIS Hardware</w:t>
      </w:r>
      <w:r>
        <w:rPr>
          <w:b/>
          <w:spacing w:val="24"/>
        </w:rPr>
        <w:t xml:space="preserve"> </w:t>
      </w:r>
      <w:r>
        <w:rPr>
          <w:b/>
        </w:rPr>
        <w:t>Requirements:</w:t>
      </w:r>
    </w:p>
    <w:p w:rsidR="00415B89" w:rsidRDefault="00FD2E24">
      <w:pPr>
        <w:pStyle w:val="ListParagraph"/>
        <w:numPr>
          <w:ilvl w:val="0"/>
          <w:numId w:val="30"/>
        </w:numPr>
        <w:tabs>
          <w:tab w:val="left" w:pos="700"/>
        </w:tabs>
        <w:spacing w:line="238" w:lineRule="exact"/>
        <w:ind w:hanging="360"/>
        <w:jc w:val="both"/>
        <w:rPr>
          <w:sz w:val="20"/>
        </w:rPr>
      </w:pPr>
      <w:r>
        <w:rPr>
          <w:spacing w:val="4"/>
          <w:sz w:val="20"/>
        </w:rPr>
        <w:t>NFC</w:t>
      </w:r>
      <w:r>
        <w:rPr>
          <w:spacing w:val="8"/>
          <w:sz w:val="20"/>
        </w:rPr>
        <w:t xml:space="preserve"> </w:t>
      </w:r>
      <w:r>
        <w:rPr>
          <w:sz w:val="20"/>
        </w:rPr>
        <w:t>tags</w:t>
      </w:r>
    </w:p>
    <w:p w:rsidR="00415B89" w:rsidRDefault="00FD2E24">
      <w:pPr>
        <w:pStyle w:val="ListParagraph"/>
        <w:numPr>
          <w:ilvl w:val="0"/>
          <w:numId w:val="30"/>
        </w:numPr>
        <w:tabs>
          <w:tab w:val="left" w:pos="700"/>
        </w:tabs>
        <w:spacing w:line="244" w:lineRule="exact"/>
        <w:ind w:hanging="360"/>
        <w:jc w:val="both"/>
        <w:rPr>
          <w:sz w:val="20"/>
        </w:rPr>
      </w:pPr>
      <w:r>
        <w:rPr>
          <w:spacing w:val="4"/>
          <w:sz w:val="20"/>
        </w:rPr>
        <w:t xml:space="preserve">NFC </w:t>
      </w:r>
      <w:r>
        <w:rPr>
          <w:spacing w:val="3"/>
          <w:sz w:val="20"/>
        </w:rPr>
        <w:t xml:space="preserve">based </w:t>
      </w:r>
      <w:r>
        <w:rPr>
          <w:spacing w:val="4"/>
          <w:sz w:val="20"/>
        </w:rPr>
        <w:t>Android</w:t>
      </w:r>
      <w:r>
        <w:rPr>
          <w:spacing w:val="16"/>
          <w:sz w:val="20"/>
        </w:rPr>
        <w:t xml:space="preserve"> </w:t>
      </w:r>
      <w:r>
        <w:rPr>
          <w:spacing w:val="4"/>
          <w:sz w:val="20"/>
        </w:rPr>
        <w:t>Mobile</w:t>
      </w:r>
    </w:p>
    <w:p w:rsidR="00415B89" w:rsidRDefault="00FD2E24">
      <w:pPr>
        <w:pStyle w:val="ListParagraph"/>
        <w:numPr>
          <w:ilvl w:val="0"/>
          <w:numId w:val="30"/>
        </w:numPr>
        <w:tabs>
          <w:tab w:val="left" w:pos="699"/>
          <w:tab w:val="left" w:pos="700"/>
        </w:tabs>
        <w:spacing w:before="98" w:line="244" w:lineRule="exact"/>
        <w:ind w:hanging="360"/>
        <w:rPr>
          <w:sz w:val="20"/>
        </w:rPr>
      </w:pPr>
      <w:r>
        <w:rPr>
          <w:w w:val="99"/>
          <w:sz w:val="20"/>
        </w:rPr>
        <w:br w:type="column"/>
      </w:r>
      <w:r>
        <w:rPr>
          <w:sz w:val="20"/>
        </w:rPr>
        <w:lastRenderedPageBreak/>
        <w:t xml:space="preserve">Intel processor </w:t>
      </w:r>
      <w:r>
        <w:rPr>
          <w:spacing w:val="-3"/>
          <w:sz w:val="20"/>
        </w:rPr>
        <w:t xml:space="preserve">IV </w:t>
      </w:r>
      <w:r>
        <w:rPr>
          <w:sz w:val="20"/>
        </w:rPr>
        <w:t>and</w:t>
      </w:r>
      <w:r>
        <w:rPr>
          <w:spacing w:val="-28"/>
          <w:sz w:val="20"/>
        </w:rPr>
        <w:t xml:space="preserve"> </w:t>
      </w:r>
      <w:r>
        <w:rPr>
          <w:sz w:val="20"/>
        </w:rPr>
        <w:t>above</w:t>
      </w:r>
    </w:p>
    <w:p w:rsidR="00415B89" w:rsidRDefault="00FD2E24">
      <w:pPr>
        <w:pStyle w:val="ListParagraph"/>
        <w:numPr>
          <w:ilvl w:val="0"/>
          <w:numId w:val="30"/>
        </w:numPr>
        <w:tabs>
          <w:tab w:val="left" w:pos="699"/>
          <w:tab w:val="left" w:pos="700"/>
        </w:tabs>
        <w:spacing w:line="244" w:lineRule="exact"/>
        <w:ind w:hanging="360"/>
        <w:rPr>
          <w:sz w:val="20"/>
        </w:rPr>
      </w:pPr>
      <w:r>
        <w:rPr>
          <w:sz w:val="20"/>
        </w:rPr>
        <w:t xml:space="preserve">1 </w:t>
      </w:r>
      <w:r>
        <w:rPr>
          <w:spacing w:val="2"/>
          <w:sz w:val="20"/>
        </w:rPr>
        <w:t>GB</w:t>
      </w:r>
      <w:r>
        <w:rPr>
          <w:spacing w:val="9"/>
          <w:sz w:val="20"/>
        </w:rPr>
        <w:t xml:space="preserve"> </w:t>
      </w:r>
      <w:r>
        <w:rPr>
          <w:spacing w:val="4"/>
          <w:sz w:val="20"/>
        </w:rPr>
        <w:t>RAM</w:t>
      </w:r>
    </w:p>
    <w:p w:rsidR="00415B89" w:rsidRDefault="00FD2E24">
      <w:pPr>
        <w:pStyle w:val="ListParagraph"/>
        <w:numPr>
          <w:ilvl w:val="0"/>
          <w:numId w:val="30"/>
        </w:numPr>
        <w:tabs>
          <w:tab w:val="left" w:pos="699"/>
          <w:tab w:val="left" w:pos="700"/>
        </w:tabs>
        <w:spacing w:line="245" w:lineRule="exact"/>
        <w:ind w:hanging="360"/>
        <w:rPr>
          <w:sz w:val="20"/>
        </w:rPr>
      </w:pPr>
      <w:r>
        <w:rPr>
          <w:spacing w:val="2"/>
          <w:sz w:val="20"/>
        </w:rPr>
        <w:t xml:space="preserve">160 </w:t>
      </w:r>
      <w:r>
        <w:rPr>
          <w:spacing w:val="4"/>
          <w:sz w:val="20"/>
        </w:rPr>
        <w:t xml:space="preserve">GB </w:t>
      </w:r>
      <w:r>
        <w:rPr>
          <w:sz w:val="20"/>
        </w:rPr>
        <w:t>hard</w:t>
      </w:r>
      <w:r>
        <w:rPr>
          <w:spacing w:val="13"/>
          <w:sz w:val="20"/>
        </w:rPr>
        <w:t xml:space="preserve"> </w:t>
      </w:r>
      <w:r>
        <w:rPr>
          <w:spacing w:val="3"/>
          <w:sz w:val="20"/>
        </w:rPr>
        <w:t>disk</w:t>
      </w:r>
    </w:p>
    <w:p w:rsidR="00415B89" w:rsidRDefault="00415B89">
      <w:pPr>
        <w:pStyle w:val="BodyText"/>
        <w:spacing w:before="9"/>
        <w:rPr>
          <w:sz w:val="19"/>
        </w:rPr>
      </w:pPr>
    </w:p>
    <w:p w:rsidR="00415B89" w:rsidRDefault="00FD2E24">
      <w:pPr>
        <w:ind w:left="340"/>
        <w:jc w:val="both"/>
        <w:rPr>
          <w:sz w:val="20"/>
        </w:rPr>
      </w:pPr>
      <w:r>
        <w:rPr>
          <w:sz w:val="20"/>
        </w:rPr>
        <w:t>Software Requirements:</w:t>
      </w:r>
    </w:p>
    <w:p w:rsidR="00415B89" w:rsidRDefault="00FD2E24">
      <w:pPr>
        <w:pStyle w:val="ListParagraph"/>
        <w:numPr>
          <w:ilvl w:val="0"/>
          <w:numId w:val="30"/>
        </w:numPr>
        <w:tabs>
          <w:tab w:val="left" w:pos="699"/>
          <w:tab w:val="left" w:pos="700"/>
        </w:tabs>
        <w:spacing w:before="3" w:line="244" w:lineRule="exact"/>
        <w:ind w:hanging="360"/>
        <w:rPr>
          <w:sz w:val="20"/>
        </w:rPr>
      </w:pPr>
      <w:r>
        <w:rPr>
          <w:spacing w:val="4"/>
          <w:sz w:val="20"/>
        </w:rPr>
        <w:t>Visual Studio</w:t>
      </w:r>
      <w:r>
        <w:rPr>
          <w:spacing w:val="-2"/>
          <w:sz w:val="20"/>
        </w:rPr>
        <w:t xml:space="preserve"> </w:t>
      </w:r>
      <w:r>
        <w:rPr>
          <w:spacing w:val="3"/>
          <w:sz w:val="20"/>
        </w:rPr>
        <w:t>2010</w:t>
      </w:r>
    </w:p>
    <w:p w:rsidR="00415B89" w:rsidRDefault="00FD2E24">
      <w:pPr>
        <w:pStyle w:val="ListParagraph"/>
        <w:numPr>
          <w:ilvl w:val="0"/>
          <w:numId w:val="30"/>
        </w:numPr>
        <w:tabs>
          <w:tab w:val="left" w:pos="699"/>
          <w:tab w:val="left" w:pos="700"/>
        </w:tabs>
        <w:spacing w:line="243" w:lineRule="exact"/>
        <w:ind w:hanging="360"/>
        <w:rPr>
          <w:sz w:val="20"/>
        </w:rPr>
      </w:pPr>
      <w:r>
        <w:rPr>
          <w:sz w:val="20"/>
        </w:rPr>
        <w:t>MS SQL Server</w:t>
      </w:r>
      <w:r>
        <w:rPr>
          <w:spacing w:val="43"/>
          <w:sz w:val="20"/>
        </w:rPr>
        <w:t xml:space="preserve"> </w:t>
      </w:r>
      <w:r>
        <w:rPr>
          <w:sz w:val="20"/>
        </w:rPr>
        <w:t>2005</w:t>
      </w:r>
    </w:p>
    <w:p w:rsidR="00415B89" w:rsidRDefault="00FD2E24">
      <w:pPr>
        <w:pStyle w:val="ListParagraph"/>
        <w:numPr>
          <w:ilvl w:val="0"/>
          <w:numId w:val="30"/>
        </w:numPr>
        <w:tabs>
          <w:tab w:val="left" w:pos="699"/>
          <w:tab w:val="left" w:pos="700"/>
        </w:tabs>
        <w:spacing w:line="244" w:lineRule="exact"/>
        <w:ind w:hanging="360"/>
        <w:rPr>
          <w:sz w:val="20"/>
        </w:rPr>
      </w:pPr>
      <w:r>
        <w:rPr>
          <w:sz w:val="20"/>
        </w:rPr>
        <w:t>SDK for Android</w:t>
      </w:r>
      <w:r>
        <w:rPr>
          <w:spacing w:val="1"/>
          <w:sz w:val="20"/>
        </w:rPr>
        <w:t xml:space="preserve"> </w:t>
      </w:r>
      <w:r>
        <w:rPr>
          <w:sz w:val="20"/>
        </w:rPr>
        <w:t>4.2</w:t>
      </w:r>
    </w:p>
    <w:p w:rsidR="00415B89" w:rsidRDefault="00FD2E24">
      <w:pPr>
        <w:pStyle w:val="ListParagraph"/>
        <w:numPr>
          <w:ilvl w:val="0"/>
          <w:numId w:val="30"/>
        </w:numPr>
        <w:tabs>
          <w:tab w:val="left" w:pos="699"/>
          <w:tab w:val="left" w:pos="700"/>
        </w:tabs>
        <w:spacing w:before="3" w:line="244" w:lineRule="exact"/>
        <w:ind w:hanging="360"/>
        <w:rPr>
          <w:sz w:val="20"/>
        </w:rPr>
      </w:pPr>
      <w:r>
        <w:rPr>
          <w:spacing w:val="4"/>
          <w:sz w:val="20"/>
        </w:rPr>
        <w:t xml:space="preserve">Windows </w:t>
      </w:r>
      <w:r>
        <w:rPr>
          <w:spacing w:val="3"/>
          <w:sz w:val="20"/>
        </w:rPr>
        <w:t>Operating</w:t>
      </w:r>
      <w:r>
        <w:rPr>
          <w:spacing w:val="2"/>
          <w:sz w:val="20"/>
        </w:rPr>
        <w:t xml:space="preserve"> </w:t>
      </w:r>
      <w:r>
        <w:rPr>
          <w:spacing w:val="4"/>
          <w:sz w:val="20"/>
        </w:rPr>
        <w:t>System</w:t>
      </w:r>
    </w:p>
    <w:p w:rsidR="00415B89" w:rsidRDefault="00FD2E24">
      <w:pPr>
        <w:pStyle w:val="ListParagraph"/>
        <w:numPr>
          <w:ilvl w:val="0"/>
          <w:numId w:val="30"/>
        </w:numPr>
        <w:tabs>
          <w:tab w:val="left" w:pos="699"/>
          <w:tab w:val="left" w:pos="700"/>
        </w:tabs>
        <w:spacing w:line="244" w:lineRule="exact"/>
        <w:ind w:hanging="360"/>
        <w:rPr>
          <w:sz w:val="20"/>
        </w:rPr>
      </w:pPr>
      <w:r>
        <w:rPr>
          <w:spacing w:val="3"/>
          <w:sz w:val="20"/>
        </w:rPr>
        <w:t>Eclipse</w:t>
      </w:r>
    </w:p>
    <w:p w:rsidR="00415B89" w:rsidRDefault="00415B89">
      <w:pPr>
        <w:pStyle w:val="BodyText"/>
        <w:spacing w:before="3"/>
        <w:rPr>
          <w:sz w:val="20"/>
        </w:rPr>
      </w:pPr>
    </w:p>
    <w:p w:rsidR="00415B89" w:rsidRDefault="00FD2E24">
      <w:pPr>
        <w:pStyle w:val="ListParagraph"/>
        <w:numPr>
          <w:ilvl w:val="3"/>
          <w:numId w:val="20"/>
        </w:numPr>
        <w:tabs>
          <w:tab w:val="left" w:pos="1889"/>
        </w:tabs>
        <w:spacing w:before="1" w:line="249" w:lineRule="exact"/>
        <w:ind w:left="1888" w:hanging="360"/>
        <w:jc w:val="left"/>
        <w:rPr>
          <w:b/>
        </w:rPr>
      </w:pPr>
      <w:r>
        <w:rPr>
          <w:b/>
        </w:rPr>
        <w:t>FEASIBILITY</w:t>
      </w:r>
    </w:p>
    <w:p w:rsidR="00415B89" w:rsidRDefault="00FD2E24">
      <w:pPr>
        <w:spacing w:line="226" w:lineRule="exact"/>
        <w:ind w:left="344"/>
        <w:jc w:val="both"/>
        <w:rPr>
          <w:sz w:val="20"/>
        </w:rPr>
      </w:pPr>
      <w:r>
        <w:rPr>
          <w:sz w:val="20"/>
        </w:rPr>
        <w:t>Operational Feasibility:</w:t>
      </w:r>
    </w:p>
    <w:p w:rsidR="00415B89" w:rsidRDefault="00FD2E24">
      <w:pPr>
        <w:spacing w:before="1"/>
        <w:ind w:left="340" w:right="1431"/>
        <w:jc w:val="both"/>
        <w:rPr>
          <w:sz w:val="20"/>
        </w:rPr>
      </w:pPr>
      <w:r>
        <w:rPr>
          <w:sz w:val="20"/>
        </w:rPr>
        <w:t>The site will reduce the time consumed to maintain manual records and is not tiresome and cumbersome to maintain the records. Hence operational feasibility is assured.</w:t>
      </w:r>
    </w:p>
    <w:p w:rsidR="00415B89" w:rsidRDefault="00415B89">
      <w:pPr>
        <w:pStyle w:val="BodyText"/>
        <w:spacing w:before="1"/>
        <w:rPr>
          <w:sz w:val="20"/>
        </w:rPr>
      </w:pPr>
    </w:p>
    <w:p w:rsidR="00415B89" w:rsidRDefault="00FD2E24">
      <w:pPr>
        <w:spacing w:line="230" w:lineRule="exact"/>
        <w:ind w:left="340"/>
        <w:jc w:val="both"/>
        <w:rPr>
          <w:sz w:val="20"/>
        </w:rPr>
      </w:pPr>
      <w:r>
        <w:rPr>
          <w:sz w:val="20"/>
        </w:rPr>
        <w:t>Technical Feasibility :</w:t>
      </w:r>
    </w:p>
    <w:p w:rsidR="00415B89" w:rsidRDefault="00FD2E24">
      <w:pPr>
        <w:pStyle w:val="ListParagraph"/>
        <w:numPr>
          <w:ilvl w:val="0"/>
          <w:numId w:val="30"/>
        </w:numPr>
        <w:tabs>
          <w:tab w:val="left" w:pos="699"/>
          <w:tab w:val="left" w:pos="700"/>
        </w:tabs>
        <w:ind w:right="1433"/>
        <w:rPr>
          <w:sz w:val="20"/>
        </w:rPr>
      </w:pPr>
      <w:r>
        <w:rPr>
          <w:sz w:val="20"/>
        </w:rPr>
        <w:t xml:space="preserve">At least 166 MHz Pentium Processor or Intel </w:t>
      </w:r>
      <w:r>
        <w:rPr>
          <w:spacing w:val="3"/>
          <w:sz w:val="20"/>
        </w:rPr>
        <w:t>compatible</w:t>
      </w:r>
      <w:r>
        <w:rPr>
          <w:spacing w:val="8"/>
          <w:sz w:val="20"/>
        </w:rPr>
        <w:t xml:space="preserve"> </w:t>
      </w:r>
      <w:r>
        <w:rPr>
          <w:spacing w:val="3"/>
          <w:sz w:val="20"/>
        </w:rPr>
        <w:t>processor.</w:t>
      </w:r>
    </w:p>
    <w:p w:rsidR="00415B89" w:rsidRDefault="00FD2E24">
      <w:pPr>
        <w:pStyle w:val="ListParagraph"/>
        <w:numPr>
          <w:ilvl w:val="0"/>
          <w:numId w:val="30"/>
        </w:numPr>
        <w:tabs>
          <w:tab w:val="left" w:pos="699"/>
          <w:tab w:val="left" w:pos="700"/>
        </w:tabs>
        <w:spacing w:line="245" w:lineRule="exact"/>
        <w:ind w:hanging="360"/>
        <w:rPr>
          <w:sz w:val="20"/>
        </w:rPr>
      </w:pPr>
      <w:r>
        <w:rPr>
          <w:spacing w:val="2"/>
          <w:sz w:val="20"/>
        </w:rPr>
        <w:t xml:space="preserve">At least </w:t>
      </w:r>
      <w:r>
        <w:rPr>
          <w:sz w:val="20"/>
        </w:rPr>
        <w:t xml:space="preserve">16 </w:t>
      </w:r>
      <w:r>
        <w:rPr>
          <w:spacing w:val="4"/>
          <w:sz w:val="20"/>
        </w:rPr>
        <w:t>MB</w:t>
      </w:r>
      <w:r>
        <w:rPr>
          <w:spacing w:val="14"/>
          <w:sz w:val="20"/>
        </w:rPr>
        <w:t xml:space="preserve"> </w:t>
      </w:r>
      <w:r>
        <w:rPr>
          <w:spacing w:val="5"/>
          <w:sz w:val="20"/>
        </w:rPr>
        <w:t>RAM.</w:t>
      </w:r>
    </w:p>
    <w:p w:rsidR="00415B89" w:rsidRDefault="00FD2E24">
      <w:pPr>
        <w:pStyle w:val="ListParagraph"/>
        <w:numPr>
          <w:ilvl w:val="0"/>
          <w:numId w:val="30"/>
        </w:numPr>
        <w:tabs>
          <w:tab w:val="left" w:pos="699"/>
          <w:tab w:val="left" w:pos="700"/>
        </w:tabs>
        <w:spacing w:before="2" w:line="244" w:lineRule="exact"/>
        <w:ind w:hanging="360"/>
        <w:rPr>
          <w:sz w:val="20"/>
        </w:rPr>
      </w:pPr>
      <w:r>
        <w:rPr>
          <w:sz w:val="20"/>
        </w:rPr>
        <w:t xml:space="preserve">14.4 kbps </w:t>
      </w:r>
      <w:r>
        <w:rPr>
          <w:spacing w:val="-3"/>
          <w:sz w:val="20"/>
        </w:rPr>
        <w:t xml:space="preserve">or </w:t>
      </w:r>
      <w:r>
        <w:rPr>
          <w:sz w:val="20"/>
        </w:rPr>
        <w:t>higher</w:t>
      </w:r>
      <w:r>
        <w:rPr>
          <w:spacing w:val="-12"/>
          <w:sz w:val="20"/>
        </w:rPr>
        <w:t xml:space="preserve"> </w:t>
      </w:r>
      <w:r>
        <w:rPr>
          <w:sz w:val="20"/>
        </w:rPr>
        <w:t>modem.</w:t>
      </w:r>
    </w:p>
    <w:p w:rsidR="00415B89" w:rsidRDefault="00FD2E24">
      <w:pPr>
        <w:pStyle w:val="ListParagraph"/>
        <w:numPr>
          <w:ilvl w:val="0"/>
          <w:numId w:val="30"/>
        </w:numPr>
        <w:tabs>
          <w:tab w:val="left" w:pos="699"/>
          <w:tab w:val="left" w:pos="700"/>
        </w:tabs>
        <w:spacing w:line="244" w:lineRule="exact"/>
        <w:ind w:hanging="360"/>
        <w:rPr>
          <w:sz w:val="20"/>
        </w:rPr>
      </w:pPr>
      <w:r>
        <w:rPr>
          <w:sz w:val="20"/>
        </w:rPr>
        <w:t xml:space="preserve">A </w:t>
      </w:r>
      <w:r>
        <w:rPr>
          <w:spacing w:val="3"/>
          <w:sz w:val="20"/>
        </w:rPr>
        <w:t>video graphics</w:t>
      </w:r>
      <w:r>
        <w:rPr>
          <w:spacing w:val="11"/>
          <w:sz w:val="20"/>
        </w:rPr>
        <w:t xml:space="preserve"> </w:t>
      </w:r>
      <w:r>
        <w:rPr>
          <w:spacing w:val="3"/>
          <w:sz w:val="20"/>
        </w:rPr>
        <w:t>card.</w:t>
      </w:r>
    </w:p>
    <w:p w:rsidR="00415B89" w:rsidRDefault="00FD2E24">
      <w:pPr>
        <w:pStyle w:val="ListParagraph"/>
        <w:numPr>
          <w:ilvl w:val="0"/>
          <w:numId w:val="30"/>
        </w:numPr>
        <w:tabs>
          <w:tab w:val="left" w:pos="699"/>
          <w:tab w:val="left" w:pos="700"/>
        </w:tabs>
        <w:spacing w:line="243" w:lineRule="exact"/>
        <w:ind w:hanging="360"/>
        <w:rPr>
          <w:sz w:val="20"/>
        </w:rPr>
      </w:pPr>
      <w:r>
        <w:rPr>
          <w:sz w:val="20"/>
        </w:rPr>
        <w:t xml:space="preserve">A mouse </w:t>
      </w:r>
      <w:r>
        <w:rPr>
          <w:spacing w:val="-3"/>
          <w:sz w:val="20"/>
        </w:rPr>
        <w:t xml:space="preserve">or </w:t>
      </w:r>
      <w:r>
        <w:rPr>
          <w:sz w:val="20"/>
        </w:rPr>
        <w:t>other pointing</w:t>
      </w:r>
      <w:r>
        <w:rPr>
          <w:spacing w:val="-1"/>
          <w:sz w:val="20"/>
        </w:rPr>
        <w:t xml:space="preserve"> </w:t>
      </w:r>
      <w:r>
        <w:rPr>
          <w:sz w:val="20"/>
        </w:rPr>
        <w:t>device.</w:t>
      </w:r>
    </w:p>
    <w:p w:rsidR="00415B89" w:rsidRDefault="00FD2E24">
      <w:pPr>
        <w:pStyle w:val="ListParagraph"/>
        <w:numPr>
          <w:ilvl w:val="0"/>
          <w:numId w:val="30"/>
        </w:numPr>
        <w:tabs>
          <w:tab w:val="left" w:pos="699"/>
          <w:tab w:val="left" w:pos="700"/>
        </w:tabs>
        <w:spacing w:line="244" w:lineRule="exact"/>
        <w:ind w:hanging="360"/>
        <w:rPr>
          <w:sz w:val="20"/>
        </w:rPr>
      </w:pPr>
      <w:r>
        <w:rPr>
          <w:sz w:val="20"/>
        </w:rPr>
        <w:t xml:space="preserve">At least 3 </w:t>
      </w:r>
      <w:r>
        <w:rPr>
          <w:spacing w:val="2"/>
          <w:sz w:val="20"/>
        </w:rPr>
        <w:t xml:space="preserve">MB </w:t>
      </w:r>
      <w:r>
        <w:rPr>
          <w:sz w:val="20"/>
        </w:rPr>
        <w:t>free hard disk</w:t>
      </w:r>
      <w:r>
        <w:rPr>
          <w:spacing w:val="-13"/>
          <w:sz w:val="20"/>
        </w:rPr>
        <w:t xml:space="preserve"> </w:t>
      </w:r>
      <w:r>
        <w:rPr>
          <w:sz w:val="20"/>
        </w:rPr>
        <w:t>space.</w:t>
      </w:r>
    </w:p>
    <w:p w:rsidR="00415B89" w:rsidRDefault="00FD2E24">
      <w:pPr>
        <w:pStyle w:val="ListParagraph"/>
        <w:numPr>
          <w:ilvl w:val="0"/>
          <w:numId w:val="30"/>
        </w:numPr>
        <w:tabs>
          <w:tab w:val="left" w:pos="699"/>
          <w:tab w:val="left" w:pos="700"/>
        </w:tabs>
        <w:spacing w:line="244" w:lineRule="exact"/>
        <w:ind w:hanging="360"/>
        <w:rPr>
          <w:sz w:val="20"/>
        </w:rPr>
      </w:pPr>
      <w:r>
        <w:rPr>
          <w:sz w:val="20"/>
        </w:rPr>
        <w:t>Microsoft Internet Explorer 4.0 or</w:t>
      </w:r>
      <w:r>
        <w:rPr>
          <w:spacing w:val="13"/>
          <w:sz w:val="20"/>
        </w:rPr>
        <w:t xml:space="preserve"> </w:t>
      </w:r>
      <w:r>
        <w:rPr>
          <w:sz w:val="20"/>
        </w:rPr>
        <w:t>higher.</w:t>
      </w:r>
    </w:p>
    <w:p w:rsidR="00415B89" w:rsidRDefault="00415B89">
      <w:pPr>
        <w:pStyle w:val="BodyText"/>
      </w:pPr>
    </w:p>
    <w:p w:rsidR="00415B89" w:rsidRDefault="00415B89">
      <w:pPr>
        <w:pStyle w:val="BodyText"/>
      </w:pPr>
    </w:p>
    <w:p w:rsidR="00415B89" w:rsidRDefault="00FD2E24">
      <w:pPr>
        <w:spacing w:before="138"/>
        <w:ind w:left="340"/>
        <w:jc w:val="both"/>
        <w:rPr>
          <w:sz w:val="20"/>
        </w:rPr>
      </w:pPr>
      <w:r>
        <w:rPr>
          <w:sz w:val="20"/>
        </w:rPr>
        <w:t>Economical Feasibilty:</w:t>
      </w:r>
    </w:p>
    <w:p w:rsidR="00415B89" w:rsidRDefault="00FD2E24">
      <w:pPr>
        <w:spacing w:before="1"/>
        <w:ind w:left="340" w:right="1432" w:firstLine="722"/>
        <w:jc w:val="both"/>
        <w:rPr>
          <w:sz w:val="20"/>
        </w:rPr>
      </w:pPr>
      <w:r>
        <w:rPr>
          <w:spacing w:val="3"/>
          <w:sz w:val="20"/>
        </w:rPr>
        <w:t xml:space="preserve">Once the hardware and software requirements </w:t>
      </w:r>
      <w:r>
        <w:rPr>
          <w:sz w:val="20"/>
        </w:rPr>
        <w:t xml:space="preserve">get </w:t>
      </w:r>
      <w:r>
        <w:rPr>
          <w:spacing w:val="2"/>
          <w:sz w:val="20"/>
        </w:rPr>
        <w:t xml:space="preserve">fulfilled, </w:t>
      </w:r>
      <w:r>
        <w:rPr>
          <w:sz w:val="20"/>
        </w:rPr>
        <w:t xml:space="preserve">there is  no  </w:t>
      </w:r>
      <w:r>
        <w:rPr>
          <w:spacing w:val="2"/>
          <w:sz w:val="20"/>
        </w:rPr>
        <w:t xml:space="preserve">need  </w:t>
      </w:r>
      <w:r>
        <w:rPr>
          <w:sz w:val="20"/>
        </w:rPr>
        <w:t xml:space="preserve">for the </w:t>
      </w:r>
      <w:r>
        <w:rPr>
          <w:spacing w:val="2"/>
          <w:sz w:val="20"/>
        </w:rPr>
        <w:t xml:space="preserve">user </w:t>
      </w:r>
      <w:r>
        <w:rPr>
          <w:sz w:val="20"/>
        </w:rPr>
        <w:t xml:space="preserve">of our </w:t>
      </w:r>
      <w:r>
        <w:rPr>
          <w:spacing w:val="3"/>
          <w:sz w:val="20"/>
        </w:rPr>
        <w:t xml:space="preserve">system to spend </w:t>
      </w:r>
      <w:r>
        <w:rPr>
          <w:sz w:val="20"/>
        </w:rPr>
        <w:t xml:space="preserve">for </w:t>
      </w:r>
      <w:r>
        <w:rPr>
          <w:spacing w:val="4"/>
          <w:sz w:val="20"/>
        </w:rPr>
        <w:t xml:space="preserve">any </w:t>
      </w:r>
      <w:r>
        <w:rPr>
          <w:spacing w:val="3"/>
          <w:sz w:val="20"/>
        </w:rPr>
        <w:t xml:space="preserve">additional overhead. For </w:t>
      </w:r>
      <w:r>
        <w:rPr>
          <w:sz w:val="20"/>
        </w:rPr>
        <w:t xml:space="preserve">the </w:t>
      </w:r>
      <w:r>
        <w:rPr>
          <w:spacing w:val="2"/>
          <w:sz w:val="20"/>
        </w:rPr>
        <w:t xml:space="preserve">user, </w:t>
      </w:r>
      <w:r>
        <w:rPr>
          <w:sz w:val="20"/>
        </w:rPr>
        <w:t xml:space="preserve">the </w:t>
      </w:r>
      <w:r>
        <w:rPr>
          <w:spacing w:val="3"/>
          <w:sz w:val="20"/>
        </w:rPr>
        <w:t xml:space="preserve">web </w:t>
      </w:r>
      <w:r>
        <w:rPr>
          <w:spacing w:val="2"/>
          <w:sz w:val="20"/>
        </w:rPr>
        <w:t xml:space="preserve">site </w:t>
      </w:r>
      <w:r>
        <w:rPr>
          <w:spacing w:val="3"/>
          <w:sz w:val="20"/>
        </w:rPr>
        <w:t xml:space="preserve">will </w:t>
      </w:r>
      <w:r>
        <w:rPr>
          <w:spacing w:val="8"/>
          <w:sz w:val="20"/>
        </w:rPr>
        <w:t xml:space="preserve">be </w:t>
      </w:r>
      <w:r>
        <w:rPr>
          <w:spacing w:val="4"/>
          <w:sz w:val="20"/>
        </w:rPr>
        <w:t xml:space="preserve">economically </w:t>
      </w:r>
      <w:r>
        <w:rPr>
          <w:spacing w:val="3"/>
          <w:sz w:val="20"/>
        </w:rPr>
        <w:t xml:space="preserve">feasible </w:t>
      </w:r>
      <w:r>
        <w:rPr>
          <w:sz w:val="20"/>
        </w:rPr>
        <w:t xml:space="preserve">in </w:t>
      </w:r>
      <w:r>
        <w:rPr>
          <w:spacing w:val="3"/>
          <w:sz w:val="20"/>
        </w:rPr>
        <w:t>the following</w:t>
      </w:r>
      <w:r>
        <w:rPr>
          <w:spacing w:val="25"/>
          <w:sz w:val="20"/>
        </w:rPr>
        <w:t xml:space="preserve"> </w:t>
      </w:r>
      <w:r>
        <w:rPr>
          <w:spacing w:val="4"/>
          <w:sz w:val="20"/>
        </w:rPr>
        <w:t>aspects:</w:t>
      </w:r>
    </w:p>
    <w:p w:rsidR="00415B89" w:rsidRDefault="00FD2E24">
      <w:pPr>
        <w:pStyle w:val="ListParagraph"/>
        <w:numPr>
          <w:ilvl w:val="0"/>
          <w:numId w:val="30"/>
        </w:numPr>
        <w:tabs>
          <w:tab w:val="left" w:pos="699"/>
          <w:tab w:val="left" w:pos="700"/>
        </w:tabs>
        <w:spacing w:before="4" w:line="235" w:lineRule="auto"/>
        <w:ind w:right="1443"/>
        <w:rPr>
          <w:sz w:val="20"/>
        </w:rPr>
      </w:pPr>
      <w:r>
        <w:rPr>
          <w:spacing w:val="3"/>
          <w:sz w:val="20"/>
        </w:rPr>
        <w:t xml:space="preserve">The web </w:t>
      </w:r>
      <w:r>
        <w:rPr>
          <w:spacing w:val="2"/>
          <w:sz w:val="20"/>
        </w:rPr>
        <w:t xml:space="preserve">site </w:t>
      </w:r>
      <w:r>
        <w:rPr>
          <w:spacing w:val="3"/>
          <w:sz w:val="20"/>
        </w:rPr>
        <w:t xml:space="preserve">will reduce </w:t>
      </w:r>
      <w:r>
        <w:rPr>
          <w:sz w:val="20"/>
        </w:rPr>
        <w:t xml:space="preserve">a lot of </w:t>
      </w:r>
      <w:r>
        <w:rPr>
          <w:spacing w:val="3"/>
          <w:sz w:val="20"/>
        </w:rPr>
        <w:t xml:space="preserve">paper </w:t>
      </w:r>
      <w:r>
        <w:rPr>
          <w:spacing w:val="4"/>
          <w:sz w:val="20"/>
        </w:rPr>
        <w:t xml:space="preserve">work. Hencethe </w:t>
      </w:r>
      <w:r>
        <w:rPr>
          <w:spacing w:val="2"/>
          <w:sz w:val="20"/>
        </w:rPr>
        <w:t xml:space="preserve">cost </w:t>
      </w:r>
      <w:r>
        <w:rPr>
          <w:spacing w:val="3"/>
          <w:sz w:val="20"/>
        </w:rPr>
        <w:t xml:space="preserve">will </w:t>
      </w:r>
      <w:r>
        <w:rPr>
          <w:sz w:val="20"/>
        </w:rPr>
        <w:t>be</w:t>
      </w:r>
      <w:r>
        <w:rPr>
          <w:spacing w:val="14"/>
          <w:sz w:val="20"/>
        </w:rPr>
        <w:t xml:space="preserve"> </w:t>
      </w:r>
      <w:r>
        <w:rPr>
          <w:spacing w:val="4"/>
          <w:sz w:val="20"/>
        </w:rPr>
        <w:t>reduced.</w:t>
      </w:r>
    </w:p>
    <w:p w:rsidR="00415B89" w:rsidRDefault="00FD2E24">
      <w:pPr>
        <w:pStyle w:val="ListParagraph"/>
        <w:numPr>
          <w:ilvl w:val="0"/>
          <w:numId w:val="30"/>
        </w:numPr>
        <w:tabs>
          <w:tab w:val="left" w:pos="699"/>
          <w:tab w:val="left" w:pos="700"/>
        </w:tabs>
        <w:spacing w:before="9" w:line="235" w:lineRule="auto"/>
        <w:ind w:right="1445"/>
        <w:rPr>
          <w:sz w:val="20"/>
        </w:rPr>
      </w:pPr>
      <w:r>
        <w:rPr>
          <w:spacing w:val="2"/>
          <w:sz w:val="20"/>
        </w:rPr>
        <w:t xml:space="preserve">Our </w:t>
      </w:r>
      <w:r>
        <w:rPr>
          <w:spacing w:val="3"/>
          <w:sz w:val="20"/>
        </w:rPr>
        <w:t xml:space="preserve">web </w:t>
      </w:r>
      <w:r>
        <w:rPr>
          <w:spacing w:val="2"/>
          <w:sz w:val="20"/>
        </w:rPr>
        <w:t xml:space="preserve">site </w:t>
      </w:r>
      <w:r>
        <w:rPr>
          <w:spacing w:val="3"/>
          <w:sz w:val="20"/>
        </w:rPr>
        <w:t xml:space="preserve">will reduce </w:t>
      </w:r>
      <w:r>
        <w:rPr>
          <w:sz w:val="20"/>
        </w:rPr>
        <w:t xml:space="preserve">the </w:t>
      </w:r>
      <w:r>
        <w:rPr>
          <w:spacing w:val="2"/>
          <w:sz w:val="20"/>
        </w:rPr>
        <w:t xml:space="preserve">time that </w:t>
      </w:r>
      <w:r>
        <w:rPr>
          <w:sz w:val="20"/>
        </w:rPr>
        <w:t xml:space="preserve">is </w:t>
      </w:r>
      <w:r>
        <w:rPr>
          <w:spacing w:val="3"/>
          <w:sz w:val="20"/>
        </w:rPr>
        <w:t xml:space="preserve">wasted </w:t>
      </w:r>
      <w:r>
        <w:rPr>
          <w:spacing w:val="4"/>
          <w:sz w:val="20"/>
        </w:rPr>
        <w:t>inmanual</w:t>
      </w:r>
      <w:r>
        <w:rPr>
          <w:spacing w:val="11"/>
          <w:sz w:val="20"/>
        </w:rPr>
        <w:t xml:space="preserve"> </w:t>
      </w:r>
      <w:r>
        <w:rPr>
          <w:spacing w:val="3"/>
          <w:sz w:val="20"/>
        </w:rPr>
        <w:t>processes.</w:t>
      </w:r>
    </w:p>
    <w:p w:rsidR="00415B89" w:rsidRDefault="00FD2E24">
      <w:pPr>
        <w:pStyle w:val="ListParagraph"/>
        <w:numPr>
          <w:ilvl w:val="0"/>
          <w:numId w:val="30"/>
        </w:numPr>
        <w:tabs>
          <w:tab w:val="left" w:pos="699"/>
          <w:tab w:val="left" w:pos="700"/>
        </w:tabs>
        <w:spacing w:before="9" w:line="235" w:lineRule="auto"/>
        <w:ind w:right="1441"/>
        <w:rPr>
          <w:sz w:val="20"/>
        </w:rPr>
      </w:pPr>
      <w:r>
        <w:rPr>
          <w:spacing w:val="3"/>
          <w:sz w:val="20"/>
        </w:rPr>
        <w:t xml:space="preserve">The storage and handling problems </w:t>
      </w:r>
      <w:r>
        <w:rPr>
          <w:sz w:val="20"/>
        </w:rPr>
        <w:t xml:space="preserve">of </w:t>
      </w:r>
      <w:r>
        <w:rPr>
          <w:spacing w:val="3"/>
          <w:sz w:val="20"/>
        </w:rPr>
        <w:t xml:space="preserve">the registerswill </w:t>
      </w:r>
      <w:r>
        <w:rPr>
          <w:spacing w:val="4"/>
          <w:sz w:val="20"/>
        </w:rPr>
        <w:t>be</w:t>
      </w:r>
      <w:r>
        <w:rPr>
          <w:spacing w:val="8"/>
          <w:sz w:val="20"/>
        </w:rPr>
        <w:t xml:space="preserve"> </w:t>
      </w:r>
      <w:r>
        <w:rPr>
          <w:spacing w:val="3"/>
          <w:sz w:val="20"/>
        </w:rPr>
        <w:t>solved.</w:t>
      </w:r>
    </w:p>
    <w:p w:rsidR="00415B89" w:rsidRDefault="00415B89">
      <w:pPr>
        <w:pStyle w:val="BodyText"/>
        <w:spacing w:before="4"/>
        <w:rPr>
          <w:sz w:val="20"/>
        </w:rPr>
      </w:pPr>
    </w:p>
    <w:p w:rsidR="00415B89" w:rsidRDefault="00FD2E24">
      <w:pPr>
        <w:ind w:left="340"/>
        <w:jc w:val="both"/>
        <w:rPr>
          <w:sz w:val="20"/>
        </w:rPr>
      </w:pPr>
      <w:r>
        <w:rPr>
          <w:sz w:val="20"/>
        </w:rPr>
        <w:t>Design Details:</w:t>
      </w:r>
    </w:p>
    <w:p w:rsidR="00415B89" w:rsidRDefault="00FD2E24">
      <w:pPr>
        <w:pStyle w:val="ListParagraph"/>
        <w:numPr>
          <w:ilvl w:val="0"/>
          <w:numId w:val="31"/>
        </w:numPr>
        <w:tabs>
          <w:tab w:val="left" w:pos="700"/>
        </w:tabs>
        <w:spacing w:before="1"/>
        <w:ind w:hanging="360"/>
        <w:rPr>
          <w:sz w:val="20"/>
        </w:rPr>
      </w:pPr>
      <w:r>
        <w:rPr>
          <w:spacing w:val="4"/>
          <w:sz w:val="20"/>
        </w:rPr>
        <w:t>DFD diagram:</w:t>
      </w:r>
    </w:p>
    <w:p w:rsidR="00415B89" w:rsidRDefault="00415B89">
      <w:pPr>
        <w:rPr>
          <w:sz w:val="20"/>
        </w:rPr>
        <w:sectPr w:rsidR="00415B89">
          <w:type w:val="continuous"/>
          <w:pgSz w:w="11910" w:h="16840"/>
          <w:pgMar w:top="1440" w:right="0" w:bottom="560" w:left="1100" w:header="720" w:footer="720" w:gutter="0"/>
          <w:cols w:num="2" w:space="720" w:equalWidth="0">
            <w:col w:w="4540" w:space="335"/>
            <w:col w:w="5935"/>
          </w:cols>
        </w:sectPr>
      </w:pPr>
    </w:p>
    <w:p w:rsidR="00415B89" w:rsidRDefault="00FD2E24">
      <w:pPr>
        <w:pStyle w:val="BodyText"/>
        <w:ind w:left="2229"/>
        <w:rPr>
          <w:sz w:val="20"/>
        </w:rPr>
      </w:pPr>
      <w:r>
        <w:rPr>
          <w:noProof/>
          <w:sz w:val="20"/>
        </w:rPr>
        <w:lastRenderedPageBreak/>
        <w:drawing>
          <wp:inline distT="0" distB="0" distL="0" distR="0">
            <wp:extent cx="3440430" cy="945515"/>
            <wp:effectExtent l="0" t="0" r="0" b="0"/>
            <wp:docPr id="4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6.jpeg"/>
                    <pic:cNvPicPr>
                      <a:picLocks noChangeAspect="1"/>
                    </pic:cNvPicPr>
                  </pic:nvPicPr>
                  <pic:blipFill>
                    <a:blip r:embed="rId79" cstate="print"/>
                    <a:stretch>
                      <a:fillRect/>
                    </a:stretch>
                  </pic:blipFill>
                  <pic:spPr>
                    <a:xfrm>
                      <a:off x="0" y="0"/>
                      <a:ext cx="3440570" cy="946118"/>
                    </a:xfrm>
                    <a:prstGeom prst="rect">
                      <a:avLst/>
                    </a:prstGeom>
                  </pic:spPr>
                </pic:pic>
              </a:graphicData>
            </a:graphic>
          </wp:inline>
        </w:drawing>
      </w:r>
    </w:p>
    <w:p w:rsidR="00415B89" w:rsidRDefault="00FD2E24">
      <w:pPr>
        <w:spacing w:before="99"/>
        <w:ind w:left="678" w:right="1787"/>
        <w:jc w:val="center"/>
        <w:rPr>
          <w:sz w:val="20"/>
        </w:rPr>
      </w:pPr>
      <w:r>
        <w:rPr>
          <w:b/>
          <w:sz w:val="20"/>
        </w:rPr>
        <w:t xml:space="preserve">Fig 4. </w:t>
      </w:r>
      <w:r>
        <w:rPr>
          <w:sz w:val="20"/>
        </w:rPr>
        <w:t>Admin DFD diagram</w:t>
      </w:r>
    </w:p>
    <w:p w:rsidR="00415B89" w:rsidRDefault="00415B89">
      <w:pPr>
        <w:jc w:val="center"/>
        <w:rPr>
          <w:sz w:val="20"/>
        </w:rPr>
        <w:sectPr w:rsidR="00415B89">
          <w:type w:val="continuous"/>
          <w:pgSz w:w="11910" w:h="16840"/>
          <w:pgMar w:top="1440" w:right="0" w:bottom="560" w:left="1100" w:header="720" w:footer="720" w:gutter="0"/>
          <w:cols w:space="720"/>
        </w:sect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spacing w:before="8"/>
        <w:rPr>
          <w:sz w:val="17"/>
        </w:rPr>
      </w:pPr>
    </w:p>
    <w:p w:rsidR="00415B89" w:rsidRDefault="00FD2E24">
      <w:pPr>
        <w:pStyle w:val="BodyText"/>
        <w:ind w:left="2064"/>
        <w:rPr>
          <w:sz w:val="20"/>
        </w:rPr>
      </w:pPr>
      <w:r>
        <w:rPr>
          <w:noProof/>
          <w:sz w:val="20"/>
        </w:rPr>
        <w:drawing>
          <wp:inline distT="0" distB="0" distL="0" distR="0">
            <wp:extent cx="3593465" cy="1371600"/>
            <wp:effectExtent l="0" t="0" r="0" b="0"/>
            <wp:docPr id="4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jpeg"/>
                    <pic:cNvPicPr>
                      <a:picLocks noChangeAspect="1"/>
                    </pic:cNvPicPr>
                  </pic:nvPicPr>
                  <pic:blipFill>
                    <a:blip r:embed="rId80" cstate="print"/>
                    <a:stretch>
                      <a:fillRect/>
                    </a:stretch>
                  </pic:blipFill>
                  <pic:spPr>
                    <a:xfrm>
                      <a:off x="0" y="0"/>
                      <a:ext cx="3593889" cy="1371600"/>
                    </a:xfrm>
                    <a:prstGeom prst="rect">
                      <a:avLst/>
                    </a:prstGeom>
                  </pic:spPr>
                </pic:pic>
              </a:graphicData>
            </a:graphic>
          </wp:inline>
        </w:drawing>
      </w:r>
    </w:p>
    <w:p w:rsidR="00415B89" w:rsidRDefault="00FD2E24">
      <w:pPr>
        <w:spacing w:before="130"/>
        <w:ind w:left="3399"/>
        <w:rPr>
          <w:sz w:val="20"/>
        </w:rPr>
      </w:pPr>
      <w:r>
        <w:rPr>
          <w:b/>
          <w:sz w:val="20"/>
        </w:rPr>
        <w:t xml:space="preserve">Fig 3. </w:t>
      </w:r>
      <w:r>
        <w:rPr>
          <w:sz w:val="20"/>
        </w:rPr>
        <w:t>Traffic Police DFD diagram</w:t>
      </w:r>
    </w:p>
    <w:p w:rsidR="00415B89" w:rsidRDefault="00415B89">
      <w:pPr>
        <w:pStyle w:val="BodyText"/>
        <w:rPr>
          <w:sz w:val="12"/>
        </w:rPr>
      </w:pPr>
    </w:p>
    <w:p w:rsidR="00415B89" w:rsidRDefault="00415B89">
      <w:pPr>
        <w:rPr>
          <w:sz w:val="12"/>
        </w:rPr>
        <w:sectPr w:rsidR="00415B89">
          <w:pgSz w:w="11910" w:h="16840"/>
          <w:pgMar w:top="1120" w:right="0" w:bottom="1380" w:left="1100" w:header="0" w:footer="1198" w:gutter="0"/>
          <w:cols w:space="720"/>
        </w:sectPr>
      </w:pPr>
    </w:p>
    <w:p w:rsidR="00415B89" w:rsidRDefault="00FD2E24">
      <w:pPr>
        <w:pStyle w:val="ListParagraph"/>
        <w:numPr>
          <w:ilvl w:val="0"/>
          <w:numId w:val="31"/>
        </w:numPr>
        <w:tabs>
          <w:tab w:val="left" w:pos="700"/>
        </w:tabs>
        <w:spacing w:before="90"/>
        <w:ind w:hanging="360"/>
        <w:rPr>
          <w:sz w:val="20"/>
        </w:rPr>
      </w:pPr>
      <w:r>
        <w:rPr>
          <w:spacing w:val="3"/>
          <w:sz w:val="20"/>
        </w:rPr>
        <w:lastRenderedPageBreak/>
        <w:t>Use case</w:t>
      </w:r>
      <w:r>
        <w:rPr>
          <w:sz w:val="20"/>
        </w:rPr>
        <w:t xml:space="preserve"> </w:t>
      </w:r>
      <w:r>
        <w:rPr>
          <w:spacing w:val="3"/>
          <w:sz w:val="20"/>
        </w:rPr>
        <w:t>diagram:</w:t>
      </w:r>
    </w:p>
    <w:p w:rsidR="00415B89" w:rsidRDefault="00FD2E24">
      <w:pPr>
        <w:pStyle w:val="BodyText"/>
        <w:rPr>
          <w:sz w:val="20"/>
        </w:rPr>
      </w:pPr>
      <w:r>
        <w:br w:type="column"/>
      </w:r>
    </w:p>
    <w:p w:rsidR="00415B89" w:rsidRDefault="00FD2E24">
      <w:pPr>
        <w:pStyle w:val="BodyText"/>
        <w:rPr>
          <w:sz w:val="26"/>
        </w:rPr>
      </w:pPr>
      <w:r>
        <w:rPr>
          <w:noProof/>
        </w:rPr>
        <w:drawing>
          <wp:anchor distT="0" distB="0" distL="0" distR="0" simplePos="0" relativeHeight="251654656" behindDoc="0" locked="0" layoutInCell="1" allowOverlap="1">
            <wp:simplePos x="0" y="0"/>
            <wp:positionH relativeFrom="page">
              <wp:posOffset>2228215</wp:posOffset>
            </wp:positionH>
            <wp:positionV relativeFrom="paragraph">
              <wp:posOffset>214630</wp:posOffset>
            </wp:positionV>
            <wp:extent cx="2899410" cy="1228725"/>
            <wp:effectExtent l="0" t="0" r="0" b="0"/>
            <wp:wrapTopAndBottom/>
            <wp:docPr id="4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jpeg"/>
                    <pic:cNvPicPr>
                      <a:picLocks noChangeAspect="1"/>
                    </pic:cNvPicPr>
                  </pic:nvPicPr>
                  <pic:blipFill>
                    <a:blip r:embed="rId81" cstate="print"/>
                    <a:stretch>
                      <a:fillRect/>
                    </a:stretch>
                  </pic:blipFill>
                  <pic:spPr>
                    <a:xfrm>
                      <a:off x="0" y="0"/>
                      <a:ext cx="2899214" cy="1228725"/>
                    </a:xfrm>
                    <a:prstGeom prst="rect">
                      <a:avLst/>
                    </a:prstGeom>
                  </pic:spPr>
                </pic:pic>
              </a:graphicData>
            </a:graphic>
          </wp:anchor>
        </w:drawing>
      </w:r>
    </w:p>
    <w:p w:rsidR="00415B89" w:rsidRDefault="00FD2E24">
      <w:pPr>
        <w:spacing w:before="66"/>
        <w:ind w:left="976" w:right="4344"/>
        <w:jc w:val="center"/>
        <w:rPr>
          <w:sz w:val="20"/>
        </w:rPr>
      </w:pPr>
      <w:r>
        <w:rPr>
          <w:b/>
          <w:sz w:val="20"/>
        </w:rPr>
        <w:t xml:space="preserve">Fig 4. </w:t>
      </w:r>
      <w:r>
        <w:rPr>
          <w:sz w:val="20"/>
        </w:rPr>
        <w:t>Admin Use Case diagram</w:t>
      </w:r>
    </w:p>
    <w:p w:rsidR="00415B89" w:rsidRDefault="00FD2E24">
      <w:pPr>
        <w:pStyle w:val="BodyText"/>
        <w:ind w:left="296"/>
        <w:rPr>
          <w:sz w:val="20"/>
        </w:rPr>
      </w:pPr>
      <w:r>
        <w:rPr>
          <w:noProof/>
          <w:sz w:val="20"/>
        </w:rPr>
        <w:drawing>
          <wp:inline distT="0" distB="0" distL="0" distR="0">
            <wp:extent cx="2826385" cy="1160145"/>
            <wp:effectExtent l="0" t="0" r="0" b="0"/>
            <wp:docPr id="4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jpeg"/>
                    <pic:cNvPicPr>
                      <a:picLocks noChangeAspect="1"/>
                    </pic:cNvPicPr>
                  </pic:nvPicPr>
                  <pic:blipFill>
                    <a:blip r:embed="rId82" cstate="print"/>
                    <a:stretch>
                      <a:fillRect/>
                    </a:stretch>
                  </pic:blipFill>
                  <pic:spPr>
                    <a:xfrm>
                      <a:off x="0" y="0"/>
                      <a:ext cx="2826430" cy="1160145"/>
                    </a:xfrm>
                    <a:prstGeom prst="rect">
                      <a:avLst/>
                    </a:prstGeom>
                  </pic:spPr>
                </pic:pic>
              </a:graphicData>
            </a:graphic>
          </wp:inline>
        </w:drawing>
      </w:r>
    </w:p>
    <w:p w:rsidR="00415B89" w:rsidRDefault="00FD2E24">
      <w:pPr>
        <w:spacing w:before="2"/>
        <w:ind w:left="979" w:right="4344"/>
        <w:jc w:val="center"/>
        <w:rPr>
          <w:sz w:val="20"/>
        </w:rPr>
      </w:pPr>
      <w:r>
        <w:rPr>
          <w:b/>
          <w:sz w:val="20"/>
        </w:rPr>
        <w:t xml:space="preserve">Fig 5. </w:t>
      </w:r>
      <w:r>
        <w:rPr>
          <w:sz w:val="20"/>
        </w:rPr>
        <w:t>Traffic Police Use Case Diagram</w:t>
      </w:r>
    </w:p>
    <w:p w:rsidR="00415B89" w:rsidRDefault="00415B89">
      <w:pPr>
        <w:jc w:val="center"/>
        <w:rPr>
          <w:sz w:val="20"/>
        </w:rPr>
        <w:sectPr w:rsidR="00415B89">
          <w:type w:val="continuous"/>
          <w:pgSz w:w="11910" w:h="16840"/>
          <w:pgMar w:top="1440" w:right="0" w:bottom="560" w:left="1100" w:header="720" w:footer="720" w:gutter="0"/>
          <w:cols w:num="2" w:space="720" w:equalWidth="0">
            <w:col w:w="2223" w:space="40"/>
            <w:col w:w="8547"/>
          </w:cols>
        </w:sectPr>
      </w:pPr>
    </w:p>
    <w:p w:rsidR="00415B89" w:rsidRDefault="00411468">
      <w:pPr>
        <w:pStyle w:val="BodyText"/>
        <w:spacing w:before="5"/>
        <w:rPr>
          <w:sz w:val="12"/>
        </w:rPr>
      </w:pPr>
      <w:r>
        <w:rPr>
          <w:noProof/>
        </w:rPr>
        <w:lastRenderedPageBreak/>
        <mc:AlternateContent>
          <mc:Choice Requires="wpg">
            <w:drawing>
              <wp:anchor distT="0" distB="0" distL="114300" distR="114300" simplePos="0" relativeHeight="251661824" behindDoc="0" locked="0" layoutInCell="1" allowOverlap="1">
                <wp:simplePos x="0" y="0"/>
                <wp:positionH relativeFrom="page">
                  <wp:posOffset>770255</wp:posOffset>
                </wp:positionH>
                <wp:positionV relativeFrom="page">
                  <wp:posOffset>722630</wp:posOffset>
                </wp:positionV>
                <wp:extent cx="6791325" cy="635000"/>
                <wp:effectExtent l="0" t="0" r="0" b="0"/>
                <wp:wrapNone/>
                <wp:docPr id="57"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1325" cy="635000"/>
                          <a:chOff x="1214" y="1139"/>
                          <a:chExt cx="1000" cy="1000"/>
                        </a:xfrm>
                      </wpg:grpSpPr>
                      <wps:wsp>
                        <wps:cNvPr id="58" name="Rectangle 72"/>
                        <wps:cNvSpPr>
                          <a:spLocks noChangeArrowheads="1"/>
                        </wps:cNvSpPr>
                        <wps:spPr bwMode="auto">
                          <a:xfrm>
                            <a:off x="1213" y="2129"/>
                            <a:ext cx="10695"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9" name="Picture 7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362" y="1138"/>
                            <a:ext cx="990" cy="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Text Box 74"/>
                        <wps:cNvSpPr txBox="1">
                          <a:spLocks noChangeArrowheads="1"/>
                        </wps:cNvSpPr>
                        <wps:spPr bwMode="auto">
                          <a:xfrm>
                            <a:off x="1213" y="1138"/>
                            <a:ext cx="10695"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9"/>
                                <w:rPr>
                                  <w:sz w:val="19"/>
                                </w:rPr>
                              </w:pPr>
                            </w:p>
                            <w:p w:rsidR="00FD2E24" w:rsidRDefault="00FD2E24">
                              <w:pPr>
                                <w:tabs>
                                  <w:tab w:val="left" w:pos="5150"/>
                                  <w:tab w:val="left" w:pos="7074"/>
                                </w:tabs>
                                <w:spacing w:line="237" w:lineRule="auto"/>
                                <w:ind w:left="1366" w:right="2189"/>
                                <w:rPr>
                                  <w:b/>
                                  <w:sz w:val="20"/>
                                </w:rPr>
                              </w:pPr>
                              <w:r>
                                <w:rPr>
                                  <w:b/>
                                  <w:color w:val="365F91"/>
                                  <w:sz w:val="20"/>
                                </w:rPr>
                                <w:t xml:space="preserve">International Journal of Advances in Engineering and Management (IJAEM) </w:t>
                              </w:r>
                              <w:r>
                                <w:rPr>
                                  <w:b/>
                                  <w:color w:val="7E7E7E"/>
                                  <w:sz w:val="20"/>
                                </w:rPr>
                                <w:t>Volume 3, Issue 3 Mar. 2021,</w:t>
                              </w:r>
                              <w:r>
                                <w:rPr>
                                  <w:b/>
                                  <w:color w:val="7E7E7E"/>
                                  <w:spacing w:val="42"/>
                                  <w:sz w:val="20"/>
                                </w:rPr>
                                <w:t xml:space="preserve"> </w:t>
                              </w:r>
                              <w:r>
                                <w:rPr>
                                  <w:b/>
                                  <w:color w:val="7E7E7E"/>
                                  <w:sz w:val="20"/>
                                </w:rPr>
                                <w:t>pp:</w:t>
                              </w:r>
                              <w:r>
                                <w:rPr>
                                  <w:b/>
                                  <w:color w:val="7E7E7E"/>
                                  <w:spacing w:val="-2"/>
                                  <w:sz w:val="20"/>
                                </w:rPr>
                                <w:t xml:space="preserve"> </w:t>
                              </w:r>
                              <w:r>
                                <w:rPr>
                                  <w:b/>
                                  <w:color w:val="7E7E7E"/>
                                  <w:sz w:val="20"/>
                                </w:rPr>
                                <w:t>295-300</w:t>
                              </w:r>
                              <w:r>
                                <w:rPr>
                                  <w:b/>
                                  <w:color w:val="7E7E7E"/>
                                  <w:sz w:val="20"/>
                                </w:rPr>
                                <w:tab/>
                              </w:r>
                              <w:hyperlink r:id="rId83">
                                <w:r>
                                  <w:rPr>
                                    <w:b/>
                                    <w:color w:val="234060"/>
                                    <w:sz w:val="20"/>
                                  </w:rPr>
                                  <w:t>www.ijaem.net</w:t>
                                </w:r>
                              </w:hyperlink>
                              <w:r>
                                <w:rPr>
                                  <w:b/>
                                  <w:color w:val="234060"/>
                                  <w:sz w:val="20"/>
                                </w:rPr>
                                <w:tab/>
                              </w:r>
                              <w:r>
                                <w:rPr>
                                  <w:b/>
                                  <w:color w:val="A6A6A6"/>
                                  <w:sz w:val="20"/>
                                </w:rPr>
                                <w:t>ISSN:</w:t>
                              </w:r>
                              <w:r>
                                <w:rPr>
                                  <w:b/>
                                  <w:color w:val="A6A6A6"/>
                                  <w:spacing w:val="-12"/>
                                  <w:sz w:val="20"/>
                                </w:rPr>
                                <w:t xml:space="preserve"> </w:t>
                              </w:r>
                              <w:r>
                                <w:rPr>
                                  <w:b/>
                                  <w:color w:val="A6A6A6"/>
                                  <w:sz w:val="20"/>
                                </w:rPr>
                                <w:t>2395-5252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 o:spid="_x0000_s1038" style="position:absolute;margin-left:60.65pt;margin-top:56.9pt;width:534.75pt;height:50pt;z-index:251661824;mso-position-horizontal-relative:page;mso-position-vertical-relative:page" coordorigin="1214,11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">
                <v:rect id="Rectangle 72" o:spid="_x0000_s1039" style="position:absolute;left:1213;top:2129;width:10695;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ObpMMA&#10;AADbAAAADwAAAGRycy9kb3ducmV2LnhtbERPy2rCQBTdF/yH4Ra6ayaVWtLoKFoodFPwtai7a+aa&#10;BDN30plpEv16Z1FweTjv2WIwjejI+dqygpckBUFcWF1zqWC/+3zOQPiArLGxTAou5GExHz3MMNe2&#10;5w1121CKGMI+RwVVCG0upS8qMugT2xJH7mSdwRChK6V22Mdw08hxmr5JgzXHhgpb+qioOG//jILV&#10;e7b6Xb/y93VzPNDh53iejF2q1NPjsJyCCDSEu/jf/aUVTOLY+CX+A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ObpMMAAADbAAAADwAAAAAAAAAAAAAAAACYAgAAZHJzL2Rv&#10;d25yZXYueG1sUEsFBgAAAAAEAAQA9QAAAIgDAAAAAA==&#10;" fillcolor="black" stroked="f"/>
                <v:shape id="Picture 73" o:spid="_x0000_s1040" type="#_x0000_t75" style="position:absolute;left:1362;top:1138;width:990;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VZnfEAAAA2wAAAA8AAABkcnMvZG93bnJldi54bWxEj0FrwkAUhO+C/2F5ghepGwstmrqKWBSh&#10;giS290f2mUSzb0N2NbG/visUPA4z8w0zX3amEjdqXGlZwWQcgSDOrC45V/B93LxMQTiPrLGyTAru&#10;5GC56PfmGGvbckK31OciQNjFqKDwvo6ldFlBBt3Y1sTBO9nGoA+yyaVusA1wU8nXKHqXBksOCwXW&#10;tC4ou6RXoyDZHn6iWd4mo9XvnTeX/af/qs5KDQfd6gOEp84/w//tnVbwNoPHl/AD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1VZnfEAAAA2wAAAA8AAAAAAAAAAAAAAAAA&#10;nwIAAGRycy9kb3ducmV2LnhtbFBLBQYAAAAABAAEAPcAAACQAwAAAAA=&#10;">
                  <v:imagedata r:id="rId71" o:title=""/>
                </v:shape>
                <v:shape id="Text Box 74" o:spid="_x0000_s1041" type="#_x0000_t202" style="position:absolute;left:1213;top:1138;width:10695;height:1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FD2E24" w:rsidRDefault="00FD2E24">
                        <w:pPr>
                          <w:spacing w:before="9"/>
                          <w:rPr>
                            <w:sz w:val="19"/>
                          </w:rPr>
                        </w:pPr>
                      </w:p>
                      <w:p w:rsidR="00FD2E24" w:rsidRDefault="00FD2E24">
                        <w:pPr>
                          <w:tabs>
                            <w:tab w:val="left" w:pos="5150"/>
                            <w:tab w:val="left" w:pos="7074"/>
                          </w:tabs>
                          <w:spacing w:line="237" w:lineRule="auto"/>
                          <w:ind w:left="1366" w:right="2189"/>
                          <w:rPr>
                            <w:b/>
                            <w:sz w:val="20"/>
                          </w:rPr>
                        </w:pPr>
                        <w:r>
                          <w:rPr>
                            <w:b/>
                            <w:color w:val="365F91"/>
                            <w:sz w:val="20"/>
                          </w:rPr>
                          <w:t xml:space="preserve">International Journal of Advances in Engineering and Management (IJAEM) </w:t>
                        </w:r>
                        <w:r>
                          <w:rPr>
                            <w:b/>
                            <w:color w:val="7E7E7E"/>
                            <w:sz w:val="20"/>
                          </w:rPr>
                          <w:t>Volume 3, Issue 3 Mar. 2021,</w:t>
                        </w:r>
                        <w:r>
                          <w:rPr>
                            <w:b/>
                            <w:color w:val="7E7E7E"/>
                            <w:spacing w:val="42"/>
                            <w:sz w:val="20"/>
                          </w:rPr>
                          <w:t xml:space="preserve"> </w:t>
                        </w:r>
                        <w:r>
                          <w:rPr>
                            <w:b/>
                            <w:color w:val="7E7E7E"/>
                            <w:sz w:val="20"/>
                          </w:rPr>
                          <w:t>pp:</w:t>
                        </w:r>
                        <w:r>
                          <w:rPr>
                            <w:b/>
                            <w:color w:val="7E7E7E"/>
                            <w:spacing w:val="-2"/>
                            <w:sz w:val="20"/>
                          </w:rPr>
                          <w:t xml:space="preserve"> </w:t>
                        </w:r>
                        <w:r>
                          <w:rPr>
                            <w:b/>
                            <w:color w:val="7E7E7E"/>
                            <w:sz w:val="20"/>
                          </w:rPr>
                          <w:t>295-300</w:t>
                        </w:r>
                        <w:r>
                          <w:rPr>
                            <w:b/>
                            <w:color w:val="7E7E7E"/>
                            <w:sz w:val="20"/>
                          </w:rPr>
                          <w:tab/>
                        </w:r>
                        <w:hyperlink r:id="rId84">
                          <w:r>
                            <w:rPr>
                              <w:b/>
                              <w:color w:val="234060"/>
                              <w:sz w:val="20"/>
                            </w:rPr>
                            <w:t>www.ijaem.net</w:t>
                          </w:r>
                        </w:hyperlink>
                        <w:r>
                          <w:rPr>
                            <w:b/>
                            <w:color w:val="234060"/>
                            <w:sz w:val="20"/>
                          </w:rPr>
                          <w:tab/>
                        </w:r>
                        <w:r>
                          <w:rPr>
                            <w:b/>
                            <w:color w:val="A6A6A6"/>
                            <w:sz w:val="20"/>
                          </w:rPr>
                          <w:t>ISSN:</w:t>
                        </w:r>
                        <w:r>
                          <w:rPr>
                            <w:b/>
                            <w:color w:val="A6A6A6"/>
                            <w:spacing w:val="-12"/>
                            <w:sz w:val="20"/>
                          </w:rPr>
                          <w:t xml:space="preserve"> </w:t>
                        </w:r>
                        <w:r>
                          <w:rPr>
                            <w:b/>
                            <w:color w:val="A6A6A6"/>
                            <w:sz w:val="20"/>
                          </w:rPr>
                          <w:t>2395-5252</w:t>
                        </w:r>
                      </w:p>
                    </w:txbxContent>
                  </v:textbox>
                </v:shape>
                <w10:wrap anchorx="page" anchory="page"/>
              </v:group>
            </w:pict>
          </mc:Fallback>
        </mc:AlternateContent>
      </w:r>
    </w:p>
    <w:p w:rsidR="00415B89" w:rsidRDefault="00FD2E24">
      <w:pPr>
        <w:pStyle w:val="ListParagraph"/>
        <w:numPr>
          <w:ilvl w:val="0"/>
          <w:numId w:val="31"/>
        </w:numPr>
        <w:tabs>
          <w:tab w:val="left" w:pos="700"/>
        </w:tabs>
        <w:spacing w:before="89" w:after="6"/>
        <w:ind w:hanging="360"/>
        <w:rPr>
          <w:sz w:val="20"/>
        </w:rPr>
      </w:pPr>
      <w:r>
        <w:rPr>
          <w:sz w:val="20"/>
        </w:rPr>
        <w:t>Activity</w:t>
      </w:r>
      <w:r>
        <w:rPr>
          <w:spacing w:val="19"/>
          <w:sz w:val="20"/>
        </w:rPr>
        <w:t xml:space="preserve"> </w:t>
      </w:r>
      <w:r>
        <w:rPr>
          <w:sz w:val="20"/>
        </w:rPr>
        <w:t>diagram:</w:t>
      </w:r>
    </w:p>
    <w:p w:rsidR="00415B89" w:rsidRDefault="00FD2E24">
      <w:pPr>
        <w:pStyle w:val="BodyText"/>
        <w:ind w:left="3339"/>
        <w:rPr>
          <w:sz w:val="20"/>
        </w:rPr>
      </w:pPr>
      <w:r>
        <w:rPr>
          <w:noProof/>
          <w:sz w:val="20"/>
        </w:rPr>
        <w:drawing>
          <wp:inline distT="0" distB="0" distL="0" distR="0">
            <wp:extent cx="1811020" cy="2705735"/>
            <wp:effectExtent l="0" t="0" r="0" b="0"/>
            <wp:docPr id="5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0.jpeg"/>
                    <pic:cNvPicPr>
                      <a:picLocks noChangeAspect="1"/>
                    </pic:cNvPicPr>
                  </pic:nvPicPr>
                  <pic:blipFill>
                    <a:blip r:embed="rId85" cstate="print"/>
                    <a:stretch>
                      <a:fillRect/>
                    </a:stretch>
                  </pic:blipFill>
                  <pic:spPr>
                    <a:xfrm>
                      <a:off x="0" y="0"/>
                      <a:ext cx="1811649" cy="2705862"/>
                    </a:xfrm>
                    <a:prstGeom prst="rect">
                      <a:avLst/>
                    </a:prstGeom>
                  </pic:spPr>
                </pic:pic>
              </a:graphicData>
            </a:graphic>
          </wp:inline>
        </w:drawing>
      </w:r>
    </w:p>
    <w:p w:rsidR="00415B89" w:rsidRDefault="00FD2E24">
      <w:pPr>
        <w:spacing w:before="39"/>
        <w:ind w:left="686" w:right="1787"/>
        <w:jc w:val="center"/>
        <w:rPr>
          <w:sz w:val="20"/>
        </w:rPr>
      </w:pPr>
      <w:r>
        <w:rPr>
          <w:b/>
          <w:sz w:val="20"/>
        </w:rPr>
        <w:t xml:space="preserve">Fig 6. </w:t>
      </w:r>
      <w:r>
        <w:rPr>
          <w:sz w:val="20"/>
        </w:rPr>
        <w:t>Activity diagram</w:t>
      </w:r>
    </w:p>
    <w:p w:rsidR="00415B89" w:rsidRDefault="00415B89">
      <w:pPr>
        <w:jc w:val="center"/>
        <w:rPr>
          <w:sz w:val="20"/>
        </w:rPr>
        <w:sectPr w:rsidR="00415B89">
          <w:type w:val="continuous"/>
          <w:pgSz w:w="11910" w:h="16840"/>
          <w:pgMar w:top="1440" w:right="0" w:bottom="560" w:left="1100" w:header="720" w:footer="720" w:gutter="0"/>
          <w:cols w:space="720"/>
        </w:sect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spacing w:before="8"/>
        <w:rPr>
          <w:sz w:val="18"/>
        </w:rPr>
      </w:pPr>
    </w:p>
    <w:p w:rsidR="00415B89" w:rsidRDefault="00411468">
      <w:pPr>
        <w:pStyle w:val="ListParagraph"/>
        <w:numPr>
          <w:ilvl w:val="0"/>
          <w:numId w:val="31"/>
        </w:numPr>
        <w:tabs>
          <w:tab w:val="left" w:pos="700"/>
        </w:tabs>
        <w:spacing w:before="90" w:after="10"/>
        <w:ind w:hanging="360"/>
        <w:rPr>
          <w:sz w:val="20"/>
        </w:rPr>
      </w:pPr>
      <w:r>
        <w:rPr>
          <w:noProof/>
        </w:rPr>
        <mc:AlternateContent>
          <mc:Choice Requires="wpg">
            <w:drawing>
              <wp:anchor distT="0" distB="0" distL="114300" distR="114300" simplePos="0" relativeHeight="251662848" behindDoc="0" locked="0" layoutInCell="1" allowOverlap="1">
                <wp:simplePos x="0" y="0"/>
                <wp:positionH relativeFrom="page">
                  <wp:posOffset>770255</wp:posOffset>
                </wp:positionH>
                <wp:positionV relativeFrom="paragraph">
                  <wp:posOffset>-717550</wp:posOffset>
                </wp:positionV>
                <wp:extent cx="6791325" cy="635000"/>
                <wp:effectExtent l="0" t="0" r="0" b="0"/>
                <wp:wrapNone/>
                <wp:docPr id="50"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1325" cy="635000"/>
                          <a:chOff x="1214" y="-1131"/>
                          <a:chExt cx="1000" cy="1000"/>
                        </a:xfrm>
                      </wpg:grpSpPr>
                      <wps:wsp>
                        <wps:cNvPr id="52" name="Rectangle 76"/>
                        <wps:cNvSpPr>
                          <a:spLocks noChangeArrowheads="1"/>
                        </wps:cNvSpPr>
                        <wps:spPr bwMode="auto">
                          <a:xfrm>
                            <a:off x="1213" y="-140"/>
                            <a:ext cx="10695"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 name="Picture 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362" y="-1131"/>
                            <a:ext cx="990" cy="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Text Box 78"/>
                        <wps:cNvSpPr txBox="1">
                          <a:spLocks noChangeArrowheads="1"/>
                        </wps:cNvSpPr>
                        <wps:spPr bwMode="auto">
                          <a:xfrm>
                            <a:off x="1213" y="-1131"/>
                            <a:ext cx="10695"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9"/>
                                <w:rPr>
                                  <w:sz w:val="19"/>
                                </w:rPr>
                              </w:pPr>
                            </w:p>
                            <w:p w:rsidR="00FD2E24" w:rsidRDefault="00FD2E24">
                              <w:pPr>
                                <w:tabs>
                                  <w:tab w:val="left" w:pos="5150"/>
                                  <w:tab w:val="left" w:pos="7074"/>
                                </w:tabs>
                                <w:spacing w:line="237" w:lineRule="auto"/>
                                <w:ind w:left="1366" w:right="2189"/>
                                <w:rPr>
                                  <w:b/>
                                  <w:sz w:val="20"/>
                                </w:rPr>
                              </w:pPr>
                              <w:r>
                                <w:rPr>
                                  <w:b/>
                                  <w:color w:val="365F91"/>
                                  <w:sz w:val="20"/>
                                </w:rPr>
                                <w:t xml:space="preserve">International Journal of Advances in Engineering and Management (IJAEM) </w:t>
                              </w:r>
                              <w:r>
                                <w:rPr>
                                  <w:b/>
                                  <w:color w:val="7E7E7E"/>
                                  <w:sz w:val="20"/>
                                </w:rPr>
                                <w:t>Volume 3, Issue 3 Mar. 2021,</w:t>
                              </w:r>
                              <w:r>
                                <w:rPr>
                                  <w:b/>
                                  <w:color w:val="7E7E7E"/>
                                  <w:spacing w:val="42"/>
                                  <w:sz w:val="20"/>
                                </w:rPr>
                                <w:t xml:space="preserve"> </w:t>
                              </w:r>
                              <w:r>
                                <w:rPr>
                                  <w:b/>
                                  <w:color w:val="7E7E7E"/>
                                  <w:sz w:val="20"/>
                                </w:rPr>
                                <w:t>pp:</w:t>
                              </w:r>
                              <w:r>
                                <w:rPr>
                                  <w:b/>
                                  <w:color w:val="7E7E7E"/>
                                  <w:spacing w:val="-2"/>
                                  <w:sz w:val="20"/>
                                </w:rPr>
                                <w:t xml:space="preserve"> </w:t>
                              </w:r>
                              <w:r>
                                <w:rPr>
                                  <w:b/>
                                  <w:color w:val="7E7E7E"/>
                                  <w:sz w:val="20"/>
                                </w:rPr>
                                <w:t>295-300</w:t>
                              </w:r>
                              <w:r>
                                <w:rPr>
                                  <w:b/>
                                  <w:color w:val="7E7E7E"/>
                                  <w:sz w:val="20"/>
                                </w:rPr>
                                <w:tab/>
                              </w:r>
                              <w:hyperlink r:id="rId86">
                                <w:r>
                                  <w:rPr>
                                    <w:b/>
                                    <w:color w:val="234060"/>
                                    <w:sz w:val="20"/>
                                  </w:rPr>
                                  <w:t>www.ijaem.net</w:t>
                                </w:r>
                              </w:hyperlink>
                              <w:r>
                                <w:rPr>
                                  <w:b/>
                                  <w:color w:val="234060"/>
                                  <w:sz w:val="20"/>
                                </w:rPr>
                                <w:tab/>
                              </w:r>
                              <w:r>
                                <w:rPr>
                                  <w:b/>
                                  <w:color w:val="A6A6A6"/>
                                  <w:sz w:val="20"/>
                                </w:rPr>
                                <w:t>ISSN:</w:t>
                              </w:r>
                              <w:r>
                                <w:rPr>
                                  <w:b/>
                                  <w:color w:val="A6A6A6"/>
                                  <w:spacing w:val="-12"/>
                                  <w:sz w:val="20"/>
                                </w:rPr>
                                <w:t xml:space="preserve"> </w:t>
                              </w:r>
                              <w:r>
                                <w:rPr>
                                  <w:b/>
                                  <w:color w:val="A6A6A6"/>
                                  <w:sz w:val="20"/>
                                </w:rPr>
                                <w:t>2395-5252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 o:spid="_x0000_s1042" style="position:absolute;left:0;text-align:left;margin-left:60.65pt;margin-top:-56.5pt;width:534.75pt;height:50pt;z-index:251662848;mso-position-horizontal-relative:page" coordorigin="1214,-1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">
                <v:rect id="Rectangle 76" o:spid="_x0000_s1043" style="position:absolute;left:1213;top:-140;width:10695;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sTsYA&#10;AADbAAAADwAAAGRycy9kb3ducmV2LnhtbESPT2vCQBTE7wW/w/IK3uqmQYtN3YgWBC9C/XOot2f2&#10;NQnJvk13V41++m6h0OMwM79hZvPetOJCzteWFTyPEhDEhdU1lwoO+9XTFIQPyBpby6TgRh7m+eBh&#10;hpm2V97SZRdKESHsM1RQhdBlUvqiIoN+ZDvi6H1ZZzBE6UqpHV4j3LQyTZIXabDmuFBhR+8VFc3u&#10;bBQsX6fL748xb+7b05GOn6dmkrpEqeFjv3gDEagP/+G/9lormKTw+yX+AJ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usTsYAAADbAAAADwAAAAAAAAAAAAAAAACYAgAAZHJz&#10;L2Rvd25yZXYueG1sUEsFBgAAAAAEAAQA9QAAAIsDAAAAAA==&#10;" fillcolor="black" stroked="f"/>
                <v:shape id="Picture 77" o:spid="_x0000_s1044" type="#_x0000_t75" style="position:absolute;left:1362;top:-1131;width:990;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UyenFAAAA2wAAAA8AAABkcnMvZG93bnJldi54bWxEj91qwkAUhO+FvsNyCt5I3bRUsamrSItF&#10;UJDY9v6QPU1Ss2dDds2PT+8KgpfDzHzDzJedKUVDtSssK3geRyCIU6sLzhT8fK+fZiCcR9ZYWiYF&#10;PTlYLh4Gc4y1bTmh5uAzESDsYlSQe1/FUro0J4NubCvi4P3Z2qAPss6krrENcFPKlyiaSoMFh4Uc&#10;K/rIKT0eTkZB8rX/jd6yNhmtzj2vj7tPvy3/lRo+dqt3EJ46fw/f2hutYPIK1y/hB8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VMnpxQAAANsAAAAPAAAAAAAAAAAAAAAA&#10;AJ8CAABkcnMvZG93bnJldi54bWxQSwUGAAAAAAQABAD3AAAAkQMAAAAA&#10;">
                  <v:imagedata r:id="rId71" o:title=""/>
                </v:shape>
                <v:shape id="Text Box 78" o:spid="_x0000_s1045" type="#_x0000_t202" style="position:absolute;left:1213;top:-1131;width:10695;height:1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FD2E24" w:rsidRDefault="00FD2E24">
                        <w:pPr>
                          <w:spacing w:before="9"/>
                          <w:rPr>
                            <w:sz w:val="19"/>
                          </w:rPr>
                        </w:pPr>
                      </w:p>
                      <w:p w:rsidR="00FD2E24" w:rsidRDefault="00FD2E24">
                        <w:pPr>
                          <w:tabs>
                            <w:tab w:val="left" w:pos="5150"/>
                            <w:tab w:val="left" w:pos="7074"/>
                          </w:tabs>
                          <w:spacing w:line="237" w:lineRule="auto"/>
                          <w:ind w:left="1366" w:right="2189"/>
                          <w:rPr>
                            <w:b/>
                            <w:sz w:val="20"/>
                          </w:rPr>
                        </w:pPr>
                        <w:r>
                          <w:rPr>
                            <w:b/>
                            <w:color w:val="365F91"/>
                            <w:sz w:val="20"/>
                          </w:rPr>
                          <w:t xml:space="preserve">International Journal of Advances in Engineering and Management (IJAEM) </w:t>
                        </w:r>
                        <w:r>
                          <w:rPr>
                            <w:b/>
                            <w:color w:val="7E7E7E"/>
                            <w:sz w:val="20"/>
                          </w:rPr>
                          <w:t>Volume 3, Issue 3 Mar. 2021,</w:t>
                        </w:r>
                        <w:r>
                          <w:rPr>
                            <w:b/>
                            <w:color w:val="7E7E7E"/>
                            <w:spacing w:val="42"/>
                            <w:sz w:val="20"/>
                          </w:rPr>
                          <w:t xml:space="preserve"> </w:t>
                        </w:r>
                        <w:r>
                          <w:rPr>
                            <w:b/>
                            <w:color w:val="7E7E7E"/>
                            <w:sz w:val="20"/>
                          </w:rPr>
                          <w:t>pp:</w:t>
                        </w:r>
                        <w:r>
                          <w:rPr>
                            <w:b/>
                            <w:color w:val="7E7E7E"/>
                            <w:spacing w:val="-2"/>
                            <w:sz w:val="20"/>
                          </w:rPr>
                          <w:t xml:space="preserve"> </w:t>
                        </w:r>
                        <w:r>
                          <w:rPr>
                            <w:b/>
                            <w:color w:val="7E7E7E"/>
                            <w:sz w:val="20"/>
                          </w:rPr>
                          <w:t>295-300</w:t>
                        </w:r>
                        <w:r>
                          <w:rPr>
                            <w:b/>
                            <w:color w:val="7E7E7E"/>
                            <w:sz w:val="20"/>
                          </w:rPr>
                          <w:tab/>
                        </w:r>
                        <w:hyperlink r:id="rId87">
                          <w:r>
                            <w:rPr>
                              <w:b/>
                              <w:color w:val="234060"/>
                              <w:sz w:val="20"/>
                            </w:rPr>
                            <w:t>www.ijaem.net</w:t>
                          </w:r>
                        </w:hyperlink>
                        <w:r>
                          <w:rPr>
                            <w:b/>
                            <w:color w:val="234060"/>
                            <w:sz w:val="20"/>
                          </w:rPr>
                          <w:tab/>
                        </w:r>
                        <w:r>
                          <w:rPr>
                            <w:b/>
                            <w:color w:val="A6A6A6"/>
                            <w:sz w:val="20"/>
                          </w:rPr>
                          <w:t>ISSN:</w:t>
                        </w:r>
                        <w:r>
                          <w:rPr>
                            <w:b/>
                            <w:color w:val="A6A6A6"/>
                            <w:spacing w:val="-12"/>
                            <w:sz w:val="20"/>
                          </w:rPr>
                          <w:t xml:space="preserve"> </w:t>
                        </w:r>
                        <w:r>
                          <w:rPr>
                            <w:b/>
                            <w:color w:val="A6A6A6"/>
                            <w:sz w:val="20"/>
                          </w:rPr>
                          <w:t>2395-5252</w:t>
                        </w:r>
                      </w:p>
                    </w:txbxContent>
                  </v:textbox>
                </v:shape>
                <w10:wrap anchorx="page"/>
              </v:group>
            </w:pict>
          </mc:Fallback>
        </mc:AlternateContent>
      </w:r>
      <w:r w:rsidR="00FD2E24">
        <w:rPr>
          <w:spacing w:val="3"/>
          <w:sz w:val="20"/>
        </w:rPr>
        <w:t>State level</w:t>
      </w:r>
      <w:r w:rsidR="00FD2E24">
        <w:rPr>
          <w:spacing w:val="-3"/>
          <w:sz w:val="20"/>
        </w:rPr>
        <w:t xml:space="preserve"> </w:t>
      </w:r>
      <w:r w:rsidR="00FD2E24">
        <w:rPr>
          <w:spacing w:val="4"/>
          <w:sz w:val="20"/>
        </w:rPr>
        <w:t>diagram</w:t>
      </w:r>
    </w:p>
    <w:p w:rsidR="00415B89" w:rsidRDefault="00FD2E24">
      <w:pPr>
        <w:pStyle w:val="BodyText"/>
        <w:ind w:left="1898"/>
        <w:rPr>
          <w:sz w:val="20"/>
        </w:rPr>
      </w:pPr>
      <w:r>
        <w:rPr>
          <w:noProof/>
          <w:sz w:val="20"/>
        </w:rPr>
        <w:drawing>
          <wp:inline distT="0" distB="0" distL="0" distR="0">
            <wp:extent cx="3660775" cy="3432810"/>
            <wp:effectExtent l="0" t="0" r="0" b="0"/>
            <wp:docPr id="5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1.jpeg"/>
                    <pic:cNvPicPr>
                      <a:picLocks noChangeAspect="1"/>
                    </pic:cNvPicPr>
                  </pic:nvPicPr>
                  <pic:blipFill>
                    <a:blip r:embed="rId88" cstate="print"/>
                    <a:stretch>
                      <a:fillRect/>
                    </a:stretch>
                  </pic:blipFill>
                  <pic:spPr>
                    <a:xfrm>
                      <a:off x="0" y="0"/>
                      <a:ext cx="3661256" cy="3433381"/>
                    </a:xfrm>
                    <a:prstGeom prst="rect">
                      <a:avLst/>
                    </a:prstGeom>
                  </pic:spPr>
                </pic:pic>
              </a:graphicData>
            </a:graphic>
          </wp:inline>
        </w:drawing>
      </w:r>
    </w:p>
    <w:p w:rsidR="00415B89" w:rsidRDefault="00415B89">
      <w:pPr>
        <w:rPr>
          <w:sz w:val="20"/>
        </w:rPr>
        <w:sectPr w:rsidR="00415B89">
          <w:pgSz w:w="11910" w:h="16840"/>
          <w:pgMar w:top="1120" w:right="0" w:bottom="1380" w:left="1100" w:header="0" w:footer="1198" w:gutter="0"/>
          <w:cols w:space="720"/>
        </w:sectPr>
      </w:pPr>
    </w:p>
    <w:p w:rsidR="00415B89" w:rsidRDefault="00415B89">
      <w:pPr>
        <w:pStyle w:val="BodyText"/>
      </w:pPr>
    </w:p>
    <w:p w:rsidR="00415B89" w:rsidRDefault="00FD2E24">
      <w:pPr>
        <w:pStyle w:val="ListParagraph"/>
        <w:numPr>
          <w:ilvl w:val="3"/>
          <w:numId w:val="20"/>
        </w:numPr>
        <w:tabs>
          <w:tab w:val="left" w:pos="2036"/>
          <w:tab w:val="left" w:pos="2037"/>
        </w:tabs>
        <w:spacing w:before="183" w:line="236" w:lineRule="exact"/>
        <w:ind w:left="2036" w:hanging="723"/>
        <w:jc w:val="left"/>
        <w:rPr>
          <w:b/>
        </w:rPr>
      </w:pPr>
      <w:r>
        <w:rPr>
          <w:b/>
          <w:spacing w:val="-3"/>
        </w:rPr>
        <w:t>CONCLUSION</w:t>
      </w:r>
    </w:p>
    <w:p w:rsidR="00415B89" w:rsidRDefault="00FD2E24">
      <w:pPr>
        <w:spacing w:line="225" w:lineRule="exact"/>
        <w:ind w:left="195"/>
        <w:rPr>
          <w:sz w:val="20"/>
        </w:rPr>
      </w:pPr>
      <w:r>
        <w:br w:type="column"/>
      </w:r>
      <w:r>
        <w:rPr>
          <w:b/>
          <w:sz w:val="20"/>
        </w:rPr>
        <w:lastRenderedPageBreak/>
        <w:t xml:space="preserve">Fig 7. </w:t>
      </w:r>
      <w:r>
        <w:rPr>
          <w:sz w:val="20"/>
        </w:rPr>
        <w:t>State level Diagram</w:t>
      </w:r>
    </w:p>
    <w:p w:rsidR="00415B89" w:rsidRDefault="00415B89">
      <w:pPr>
        <w:pStyle w:val="BodyText"/>
        <w:spacing w:before="9"/>
        <w:rPr>
          <w:sz w:val="19"/>
        </w:rPr>
      </w:pPr>
    </w:p>
    <w:p w:rsidR="00415B89" w:rsidRDefault="00FD2E24">
      <w:pPr>
        <w:ind w:left="1660"/>
        <w:rPr>
          <w:sz w:val="20"/>
        </w:rPr>
      </w:pPr>
      <w:r>
        <w:rPr>
          <w:sz w:val="20"/>
        </w:rPr>
        <w:t>applications of NFC include:</w:t>
      </w:r>
    </w:p>
    <w:p w:rsidR="00415B89" w:rsidRDefault="00415B89">
      <w:pPr>
        <w:rPr>
          <w:sz w:val="20"/>
        </w:rPr>
        <w:sectPr w:rsidR="00415B89">
          <w:type w:val="continuous"/>
          <w:pgSz w:w="11910" w:h="16840"/>
          <w:pgMar w:top="1440" w:right="0" w:bottom="560" w:left="1100" w:header="720" w:footer="720" w:gutter="0"/>
          <w:cols w:num="2" w:space="720" w:equalWidth="0">
            <w:col w:w="3515" w:space="40"/>
            <w:col w:w="7255"/>
          </w:cols>
        </w:sectPr>
      </w:pPr>
    </w:p>
    <w:p w:rsidR="00415B89" w:rsidRDefault="00FD2E24">
      <w:pPr>
        <w:spacing w:before="10"/>
        <w:ind w:left="340" w:right="45" w:firstLine="722"/>
        <w:jc w:val="both"/>
        <w:rPr>
          <w:sz w:val="20"/>
        </w:rPr>
      </w:pPr>
      <w:r>
        <w:rPr>
          <w:spacing w:val="4"/>
          <w:sz w:val="20"/>
        </w:rPr>
        <w:lastRenderedPageBreak/>
        <w:t xml:space="preserve">When </w:t>
      </w:r>
      <w:r>
        <w:rPr>
          <w:sz w:val="20"/>
        </w:rPr>
        <w:t xml:space="preserve">a </w:t>
      </w:r>
      <w:r>
        <w:rPr>
          <w:spacing w:val="3"/>
          <w:sz w:val="20"/>
        </w:rPr>
        <w:t xml:space="preserve">vehicle driver caught bay </w:t>
      </w:r>
      <w:r>
        <w:rPr>
          <w:sz w:val="20"/>
        </w:rPr>
        <w:t xml:space="preserve">a </w:t>
      </w:r>
      <w:r>
        <w:rPr>
          <w:spacing w:val="2"/>
          <w:sz w:val="20"/>
        </w:rPr>
        <w:t xml:space="preserve">traffic police, </w:t>
      </w:r>
      <w:r>
        <w:rPr>
          <w:sz w:val="20"/>
        </w:rPr>
        <w:t xml:space="preserve">its </w:t>
      </w:r>
      <w:r>
        <w:rPr>
          <w:spacing w:val="2"/>
          <w:sz w:val="20"/>
        </w:rPr>
        <w:t xml:space="preserve">driver </w:t>
      </w:r>
      <w:r>
        <w:rPr>
          <w:sz w:val="20"/>
        </w:rPr>
        <w:t xml:space="preserve">is </w:t>
      </w:r>
      <w:r>
        <w:rPr>
          <w:spacing w:val="3"/>
          <w:sz w:val="20"/>
        </w:rPr>
        <w:t xml:space="preserve">prompted to scan </w:t>
      </w:r>
      <w:r>
        <w:rPr>
          <w:sz w:val="20"/>
        </w:rPr>
        <w:t xml:space="preserve">his </w:t>
      </w:r>
      <w:r>
        <w:rPr>
          <w:spacing w:val="4"/>
          <w:sz w:val="20"/>
        </w:rPr>
        <w:t xml:space="preserve">NFC </w:t>
      </w:r>
      <w:r>
        <w:rPr>
          <w:sz w:val="20"/>
        </w:rPr>
        <w:t xml:space="preserve">tag. If the </w:t>
      </w:r>
      <w:r>
        <w:rPr>
          <w:spacing w:val="3"/>
          <w:sz w:val="20"/>
        </w:rPr>
        <w:t xml:space="preserve">identity (serial </w:t>
      </w:r>
      <w:r>
        <w:rPr>
          <w:spacing w:val="4"/>
          <w:sz w:val="20"/>
        </w:rPr>
        <w:t xml:space="preserve">number  </w:t>
      </w:r>
      <w:r>
        <w:rPr>
          <w:sz w:val="20"/>
        </w:rPr>
        <w:t xml:space="preserve">of  </w:t>
      </w:r>
      <w:r>
        <w:rPr>
          <w:spacing w:val="3"/>
          <w:sz w:val="20"/>
        </w:rPr>
        <w:t xml:space="preserve">the </w:t>
      </w:r>
      <w:r>
        <w:rPr>
          <w:sz w:val="20"/>
        </w:rPr>
        <w:t xml:space="preserve">tag) is </w:t>
      </w:r>
      <w:r>
        <w:rPr>
          <w:spacing w:val="3"/>
          <w:sz w:val="20"/>
        </w:rPr>
        <w:t xml:space="preserve">matched </w:t>
      </w:r>
      <w:r>
        <w:rPr>
          <w:spacing w:val="4"/>
          <w:sz w:val="20"/>
        </w:rPr>
        <w:t xml:space="preserve">with </w:t>
      </w:r>
      <w:r>
        <w:rPr>
          <w:sz w:val="20"/>
        </w:rPr>
        <w:t xml:space="preserve">the </w:t>
      </w:r>
      <w:r>
        <w:rPr>
          <w:spacing w:val="2"/>
          <w:sz w:val="20"/>
        </w:rPr>
        <w:t xml:space="preserve">one </w:t>
      </w:r>
      <w:r>
        <w:rPr>
          <w:spacing w:val="4"/>
          <w:sz w:val="20"/>
        </w:rPr>
        <w:t xml:space="preserve">already </w:t>
      </w:r>
      <w:r>
        <w:rPr>
          <w:spacing w:val="3"/>
          <w:sz w:val="20"/>
        </w:rPr>
        <w:t xml:space="preserve">stored </w:t>
      </w:r>
      <w:r>
        <w:rPr>
          <w:sz w:val="20"/>
        </w:rPr>
        <w:t xml:space="preserve">in </w:t>
      </w:r>
      <w:r>
        <w:rPr>
          <w:spacing w:val="3"/>
          <w:sz w:val="20"/>
        </w:rPr>
        <w:t xml:space="preserve">the system, the historical records </w:t>
      </w:r>
      <w:r>
        <w:rPr>
          <w:sz w:val="20"/>
        </w:rPr>
        <w:t xml:space="preserve">of </w:t>
      </w:r>
      <w:r>
        <w:rPr>
          <w:spacing w:val="2"/>
          <w:sz w:val="20"/>
        </w:rPr>
        <w:t xml:space="preserve">that driver </w:t>
      </w:r>
      <w:r>
        <w:rPr>
          <w:spacing w:val="3"/>
          <w:sz w:val="20"/>
        </w:rPr>
        <w:t xml:space="preserve">get </w:t>
      </w:r>
      <w:r>
        <w:rPr>
          <w:spacing w:val="2"/>
          <w:sz w:val="20"/>
        </w:rPr>
        <w:t xml:space="preserve">fetch </w:t>
      </w:r>
      <w:r>
        <w:rPr>
          <w:sz w:val="20"/>
        </w:rPr>
        <w:t xml:space="preserve">on a </w:t>
      </w:r>
      <w:r>
        <w:rPr>
          <w:spacing w:val="3"/>
          <w:sz w:val="20"/>
        </w:rPr>
        <w:t xml:space="preserve">mobile phone. </w:t>
      </w:r>
      <w:r>
        <w:rPr>
          <w:spacing w:val="2"/>
          <w:sz w:val="20"/>
        </w:rPr>
        <w:t xml:space="preserve">Traffic police </w:t>
      </w:r>
      <w:r>
        <w:rPr>
          <w:spacing w:val="4"/>
          <w:sz w:val="20"/>
        </w:rPr>
        <w:t xml:space="preserve">can </w:t>
      </w:r>
      <w:r>
        <w:rPr>
          <w:spacing w:val="3"/>
          <w:sz w:val="20"/>
        </w:rPr>
        <w:t xml:space="preserve">also placed </w:t>
      </w:r>
      <w:r>
        <w:rPr>
          <w:sz w:val="20"/>
        </w:rPr>
        <w:t xml:space="preserve">a new </w:t>
      </w:r>
      <w:r>
        <w:rPr>
          <w:spacing w:val="4"/>
          <w:sz w:val="20"/>
        </w:rPr>
        <w:t xml:space="preserve">complaint </w:t>
      </w:r>
      <w:r>
        <w:rPr>
          <w:spacing w:val="3"/>
          <w:sz w:val="20"/>
        </w:rPr>
        <w:t xml:space="preserve">about </w:t>
      </w:r>
      <w:r>
        <w:rPr>
          <w:spacing w:val="2"/>
          <w:sz w:val="20"/>
        </w:rPr>
        <w:t xml:space="preserve">that </w:t>
      </w:r>
      <w:r>
        <w:rPr>
          <w:spacing w:val="3"/>
          <w:sz w:val="20"/>
        </w:rPr>
        <w:t xml:space="preserve">driver. </w:t>
      </w:r>
      <w:r>
        <w:rPr>
          <w:sz w:val="20"/>
        </w:rPr>
        <w:t xml:space="preserve">If </w:t>
      </w:r>
      <w:r>
        <w:rPr>
          <w:spacing w:val="2"/>
          <w:sz w:val="20"/>
        </w:rPr>
        <w:t xml:space="preserve">police </w:t>
      </w:r>
      <w:r>
        <w:rPr>
          <w:spacing w:val="3"/>
          <w:sz w:val="20"/>
        </w:rPr>
        <w:t xml:space="preserve">placed </w:t>
      </w:r>
      <w:r>
        <w:rPr>
          <w:sz w:val="20"/>
        </w:rPr>
        <w:t xml:space="preserve">a new </w:t>
      </w:r>
      <w:r>
        <w:rPr>
          <w:spacing w:val="4"/>
          <w:sz w:val="20"/>
        </w:rPr>
        <w:t xml:space="preserve">complaint </w:t>
      </w:r>
      <w:r>
        <w:rPr>
          <w:spacing w:val="3"/>
          <w:sz w:val="20"/>
        </w:rPr>
        <w:t xml:space="preserve">then the </w:t>
      </w:r>
      <w:r>
        <w:rPr>
          <w:sz w:val="20"/>
        </w:rPr>
        <w:t xml:space="preserve">fine </w:t>
      </w:r>
      <w:r>
        <w:rPr>
          <w:spacing w:val="4"/>
          <w:sz w:val="20"/>
        </w:rPr>
        <w:t xml:space="preserve">amount </w:t>
      </w:r>
      <w:r>
        <w:rPr>
          <w:spacing w:val="3"/>
          <w:sz w:val="20"/>
        </w:rPr>
        <w:t xml:space="preserve">will get deducted </w:t>
      </w:r>
      <w:r>
        <w:rPr>
          <w:spacing w:val="2"/>
          <w:sz w:val="20"/>
        </w:rPr>
        <w:t xml:space="preserve">from </w:t>
      </w:r>
      <w:r>
        <w:rPr>
          <w:sz w:val="20"/>
        </w:rPr>
        <w:t xml:space="preserve">his </w:t>
      </w:r>
      <w:r>
        <w:rPr>
          <w:spacing w:val="3"/>
          <w:sz w:val="20"/>
        </w:rPr>
        <w:t xml:space="preserve">total balance. </w:t>
      </w:r>
      <w:r>
        <w:rPr>
          <w:spacing w:val="2"/>
          <w:sz w:val="20"/>
        </w:rPr>
        <w:t xml:space="preserve">After this, </w:t>
      </w:r>
      <w:r>
        <w:rPr>
          <w:sz w:val="20"/>
        </w:rPr>
        <w:t xml:space="preserve">the </w:t>
      </w:r>
      <w:r>
        <w:rPr>
          <w:spacing w:val="2"/>
          <w:sz w:val="20"/>
        </w:rPr>
        <w:t xml:space="preserve">vehicle </w:t>
      </w:r>
      <w:r>
        <w:rPr>
          <w:sz w:val="20"/>
        </w:rPr>
        <w:t xml:space="preserve">gets </w:t>
      </w:r>
      <w:r>
        <w:rPr>
          <w:spacing w:val="4"/>
          <w:sz w:val="20"/>
        </w:rPr>
        <w:t xml:space="preserve">immediate </w:t>
      </w:r>
      <w:r>
        <w:rPr>
          <w:spacing w:val="2"/>
          <w:sz w:val="20"/>
        </w:rPr>
        <w:t xml:space="preserve">access </w:t>
      </w:r>
      <w:r>
        <w:rPr>
          <w:spacing w:val="3"/>
          <w:sz w:val="20"/>
        </w:rPr>
        <w:t xml:space="preserve">to drive through. </w:t>
      </w:r>
      <w:r>
        <w:rPr>
          <w:spacing w:val="2"/>
          <w:sz w:val="20"/>
        </w:rPr>
        <w:t xml:space="preserve">This </w:t>
      </w:r>
      <w:r>
        <w:rPr>
          <w:spacing w:val="4"/>
          <w:sz w:val="20"/>
        </w:rPr>
        <w:t xml:space="preserve">NFC </w:t>
      </w:r>
      <w:r>
        <w:rPr>
          <w:spacing w:val="3"/>
          <w:sz w:val="20"/>
        </w:rPr>
        <w:t xml:space="preserve">based </w:t>
      </w:r>
      <w:r>
        <w:rPr>
          <w:spacing w:val="4"/>
          <w:sz w:val="20"/>
        </w:rPr>
        <w:t xml:space="preserve">RTO </w:t>
      </w:r>
      <w:r>
        <w:rPr>
          <w:spacing w:val="3"/>
          <w:sz w:val="20"/>
        </w:rPr>
        <w:t xml:space="preserve">system also </w:t>
      </w:r>
      <w:r>
        <w:rPr>
          <w:sz w:val="20"/>
        </w:rPr>
        <w:t xml:space="preserve">has </w:t>
      </w:r>
      <w:r>
        <w:rPr>
          <w:spacing w:val="4"/>
          <w:sz w:val="20"/>
        </w:rPr>
        <w:t xml:space="preserve">some </w:t>
      </w:r>
      <w:r>
        <w:rPr>
          <w:spacing w:val="3"/>
          <w:sz w:val="20"/>
        </w:rPr>
        <w:t xml:space="preserve">additional </w:t>
      </w:r>
      <w:r>
        <w:rPr>
          <w:spacing w:val="2"/>
          <w:sz w:val="20"/>
        </w:rPr>
        <w:t xml:space="preserve">features. </w:t>
      </w:r>
      <w:r>
        <w:rPr>
          <w:sz w:val="20"/>
        </w:rPr>
        <w:t xml:space="preserve">A new </w:t>
      </w:r>
      <w:r>
        <w:rPr>
          <w:spacing w:val="3"/>
          <w:sz w:val="20"/>
        </w:rPr>
        <w:t xml:space="preserve">user </w:t>
      </w:r>
      <w:r>
        <w:rPr>
          <w:spacing w:val="2"/>
          <w:sz w:val="20"/>
        </w:rPr>
        <w:t xml:space="preserve">can </w:t>
      </w:r>
      <w:r>
        <w:rPr>
          <w:spacing w:val="3"/>
          <w:sz w:val="20"/>
        </w:rPr>
        <w:t xml:space="preserve">register </w:t>
      </w:r>
      <w:r>
        <w:rPr>
          <w:sz w:val="20"/>
        </w:rPr>
        <w:t xml:space="preserve">him </w:t>
      </w:r>
      <w:r>
        <w:rPr>
          <w:spacing w:val="3"/>
          <w:sz w:val="20"/>
        </w:rPr>
        <w:t xml:space="preserve">with the system. Also an </w:t>
      </w:r>
      <w:r>
        <w:rPr>
          <w:sz w:val="20"/>
        </w:rPr>
        <w:t xml:space="preserve">old  </w:t>
      </w:r>
      <w:r>
        <w:rPr>
          <w:spacing w:val="2"/>
          <w:sz w:val="20"/>
        </w:rPr>
        <w:t xml:space="preserve">user can </w:t>
      </w:r>
      <w:r>
        <w:rPr>
          <w:spacing w:val="3"/>
          <w:sz w:val="20"/>
        </w:rPr>
        <w:t xml:space="preserve">recharge </w:t>
      </w:r>
      <w:r>
        <w:rPr>
          <w:sz w:val="20"/>
        </w:rPr>
        <w:t xml:space="preserve">his </w:t>
      </w:r>
      <w:r>
        <w:rPr>
          <w:spacing w:val="4"/>
          <w:sz w:val="20"/>
        </w:rPr>
        <w:t>account</w:t>
      </w:r>
      <w:r>
        <w:rPr>
          <w:spacing w:val="21"/>
          <w:sz w:val="20"/>
        </w:rPr>
        <w:t xml:space="preserve"> </w:t>
      </w:r>
      <w:r>
        <w:rPr>
          <w:spacing w:val="3"/>
          <w:sz w:val="20"/>
        </w:rPr>
        <w:t>balance.</w:t>
      </w:r>
    </w:p>
    <w:p w:rsidR="00415B89" w:rsidRDefault="00415B89">
      <w:pPr>
        <w:pStyle w:val="BodyText"/>
        <w:spacing w:before="10"/>
        <w:rPr>
          <w:sz w:val="20"/>
        </w:rPr>
      </w:pPr>
    </w:p>
    <w:p w:rsidR="00415B89" w:rsidRDefault="00FD2E24">
      <w:pPr>
        <w:pStyle w:val="ListParagraph"/>
        <w:numPr>
          <w:ilvl w:val="3"/>
          <w:numId w:val="20"/>
        </w:numPr>
        <w:tabs>
          <w:tab w:val="left" w:pos="1921"/>
          <w:tab w:val="left" w:pos="1922"/>
        </w:tabs>
        <w:spacing w:line="249" w:lineRule="exact"/>
        <w:ind w:left="1921" w:hanging="723"/>
        <w:jc w:val="left"/>
        <w:rPr>
          <w:b/>
        </w:rPr>
      </w:pPr>
      <w:r>
        <w:rPr>
          <w:b/>
        </w:rPr>
        <w:t>FUTURE</w:t>
      </w:r>
      <w:r>
        <w:rPr>
          <w:b/>
          <w:spacing w:val="25"/>
        </w:rPr>
        <w:t xml:space="preserve"> </w:t>
      </w:r>
      <w:r>
        <w:rPr>
          <w:b/>
        </w:rPr>
        <w:t>SCOPE</w:t>
      </w:r>
    </w:p>
    <w:p w:rsidR="00415B89" w:rsidRDefault="00FD2E24">
      <w:pPr>
        <w:ind w:left="340" w:right="38" w:firstLine="722"/>
        <w:jc w:val="both"/>
        <w:rPr>
          <w:sz w:val="20"/>
        </w:rPr>
      </w:pPr>
      <w:r>
        <w:rPr>
          <w:spacing w:val="4"/>
          <w:sz w:val="20"/>
        </w:rPr>
        <w:t xml:space="preserve">NFC </w:t>
      </w:r>
      <w:r>
        <w:rPr>
          <w:spacing w:val="3"/>
          <w:sz w:val="20"/>
        </w:rPr>
        <w:t xml:space="preserve">could </w:t>
      </w:r>
      <w:r>
        <w:rPr>
          <w:spacing w:val="4"/>
          <w:sz w:val="20"/>
        </w:rPr>
        <w:t xml:space="preserve">be </w:t>
      </w:r>
      <w:r>
        <w:rPr>
          <w:spacing w:val="3"/>
          <w:sz w:val="20"/>
        </w:rPr>
        <w:t xml:space="preserve">used </w:t>
      </w:r>
      <w:r>
        <w:rPr>
          <w:sz w:val="20"/>
        </w:rPr>
        <w:t xml:space="preserve">for </w:t>
      </w:r>
      <w:r>
        <w:rPr>
          <w:spacing w:val="4"/>
          <w:sz w:val="20"/>
        </w:rPr>
        <w:t xml:space="preserve">so much </w:t>
      </w:r>
      <w:r>
        <w:rPr>
          <w:spacing w:val="3"/>
          <w:sz w:val="20"/>
        </w:rPr>
        <w:t xml:space="preserve">more than </w:t>
      </w:r>
      <w:r>
        <w:rPr>
          <w:sz w:val="20"/>
        </w:rPr>
        <w:t xml:space="preserve">just </w:t>
      </w:r>
      <w:r>
        <w:rPr>
          <w:spacing w:val="2"/>
          <w:sz w:val="20"/>
        </w:rPr>
        <w:t xml:space="preserve">data </w:t>
      </w:r>
      <w:r>
        <w:rPr>
          <w:spacing w:val="3"/>
          <w:sz w:val="20"/>
        </w:rPr>
        <w:t xml:space="preserve">transfer </w:t>
      </w:r>
      <w:r>
        <w:rPr>
          <w:sz w:val="20"/>
        </w:rPr>
        <w:t xml:space="preserve">and </w:t>
      </w:r>
      <w:r>
        <w:rPr>
          <w:spacing w:val="4"/>
          <w:sz w:val="20"/>
        </w:rPr>
        <w:t xml:space="preserve">payments. </w:t>
      </w:r>
      <w:r>
        <w:rPr>
          <w:spacing w:val="3"/>
          <w:sz w:val="20"/>
        </w:rPr>
        <w:t xml:space="preserve">We </w:t>
      </w:r>
      <w:r>
        <w:rPr>
          <w:spacing w:val="2"/>
          <w:sz w:val="20"/>
        </w:rPr>
        <w:t xml:space="preserve">can </w:t>
      </w:r>
      <w:r>
        <w:rPr>
          <w:spacing w:val="3"/>
          <w:sz w:val="20"/>
        </w:rPr>
        <w:t xml:space="preserve">purchase </w:t>
      </w:r>
      <w:r>
        <w:rPr>
          <w:sz w:val="20"/>
        </w:rPr>
        <w:t xml:space="preserve">our </w:t>
      </w:r>
      <w:r>
        <w:rPr>
          <w:spacing w:val="2"/>
          <w:sz w:val="20"/>
        </w:rPr>
        <w:t xml:space="preserve">tickets, </w:t>
      </w:r>
      <w:r>
        <w:rPr>
          <w:spacing w:val="3"/>
          <w:sz w:val="20"/>
        </w:rPr>
        <w:t xml:space="preserve">reserve </w:t>
      </w:r>
      <w:r>
        <w:rPr>
          <w:spacing w:val="2"/>
          <w:sz w:val="20"/>
        </w:rPr>
        <w:t xml:space="preserve">hotel, </w:t>
      </w:r>
      <w:r>
        <w:rPr>
          <w:spacing w:val="3"/>
          <w:sz w:val="20"/>
        </w:rPr>
        <w:t xml:space="preserve">unlock and </w:t>
      </w:r>
      <w:r>
        <w:rPr>
          <w:spacing w:val="2"/>
          <w:sz w:val="20"/>
        </w:rPr>
        <w:t xml:space="preserve">lock </w:t>
      </w:r>
      <w:r>
        <w:rPr>
          <w:spacing w:val="4"/>
          <w:sz w:val="20"/>
        </w:rPr>
        <w:t xml:space="preserve">rooms </w:t>
      </w:r>
      <w:r>
        <w:rPr>
          <w:sz w:val="20"/>
        </w:rPr>
        <w:t xml:space="preserve">and </w:t>
      </w:r>
      <w:r>
        <w:rPr>
          <w:spacing w:val="2"/>
          <w:sz w:val="20"/>
        </w:rPr>
        <w:t xml:space="preserve">cars etc. </w:t>
      </w:r>
      <w:r>
        <w:rPr>
          <w:spacing w:val="3"/>
          <w:sz w:val="20"/>
        </w:rPr>
        <w:t xml:space="preserve">The </w:t>
      </w:r>
      <w:r>
        <w:rPr>
          <w:spacing w:val="2"/>
          <w:sz w:val="20"/>
        </w:rPr>
        <w:t xml:space="preserve">truth </w:t>
      </w:r>
      <w:r>
        <w:rPr>
          <w:sz w:val="20"/>
        </w:rPr>
        <w:t xml:space="preserve">is </w:t>
      </w:r>
      <w:r>
        <w:rPr>
          <w:spacing w:val="3"/>
          <w:sz w:val="20"/>
        </w:rPr>
        <w:t xml:space="preserve">that </w:t>
      </w:r>
      <w:r>
        <w:rPr>
          <w:sz w:val="20"/>
        </w:rPr>
        <w:t xml:space="preserve">all </w:t>
      </w:r>
      <w:r>
        <w:rPr>
          <w:spacing w:val="4"/>
          <w:sz w:val="20"/>
        </w:rPr>
        <w:t xml:space="preserve">of </w:t>
      </w:r>
      <w:r>
        <w:rPr>
          <w:sz w:val="20"/>
        </w:rPr>
        <w:t xml:space="preserve">this and </w:t>
      </w:r>
      <w:r>
        <w:rPr>
          <w:spacing w:val="3"/>
          <w:sz w:val="20"/>
        </w:rPr>
        <w:t xml:space="preserve">more </w:t>
      </w:r>
      <w:r>
        <w:rPr>
          <w:sz w:val="20"/>
        </w:rPr>
        <w:t xml:space="preserve">is </w:t>
      </w:r>
      <w:r>
        <w:rPr>
          <w:spacing w:val="3"/>
          <w:sz w:val="20"/>
        </w:rPr>
        <w:t xml:space="preserve">possible with </w:t>
      </w:r>
      <w:r>
        <w:rPr>
          <w:spacing w:val="5"/>
          <w:sz w:val="20"/>
        </w:rPr>
        <w:t xml:space="preserve">NFC.As </w:t>
      </w:r>
      <w:r>
        <w:rPr>
          <w:sz w:val="20"/>
        </w:rPr>
        <w:t xml:space="preserve">long as </w:t>
      </w:r>
      <w:r>
        <w:rPr>
          <w:spacing w:val="3"/>
          <w:sz w:val="20"/>
        </w:rPr>
        <w:t xml:space="preserve">vendors </w:t>
      </w:r>
      <w:r>
        <w:rPr>
          <w:sz w:val="20"/>
        </w:rPr>
        <w:t xml:space="preserve">get a </w:t>
      </w:r>
      <w:r>
        <w:rPr>
          <w:spacing w:val="3"/>
          <w:sz w:val="20"/>
        </w:rPr>
        <w:t xml:space="preserve">reader </w:t>
      </w:r>
      <w:r>
        <w:rPr>
          <w:spacing w:val="2"/>
          <w:sz w:val="20"/>
        </w:rPr>
        <w:t xml:space="preserve">that </w:t>
      </w:r>
      <w:r>
        <w:rPr>
          <w:spacing w:val="3"/>
          <w:sz w:val="20"/>
        </w:rPr>
        <w:t xml:space="preserve">supports </w:t>
      </w:r>
      <w:r>
        <w:rPr>
          <w:spacing w:val="4"/>
          <w:sz w:val="20"/>
        </w:rPr>
        <w:t xml:space="preserve">NFC, </w:t>
      </w:r>
      <w:r>
        <w:rPr>
          <w:spacing w:val="3"/>
          <w:sz w:val="20"/>
        </w:rPr>
        <w:t xml:space="preserve">capable phones </w:t>
      </w:r>
      <w:r>
        <w:rPr>
          <w:spacing w:val="2"/>
          <w:sz w:val="20"/>
        </w:rPr>
        <w:t xml:space="preserve">can </w:t>
      </w:r>
      <w:r>
        <w:rPr>
          <w:spacing w:val="4"/>
          <w:sz w:val="20"/>
        </w:rPr>
        <w:t xml:space="preserve">quickly </w:t>
      </w:r>
      <w:r>
        <w:rPr>
          <w:spacing w:val="3"/>
          <w:sz w:val="20"/>
        </w:rPr>
        <w:t xml:space="preserve">and </w:t>
      </w:r>
      <w:r>
        <w:rPr>
          <w:spacing w:val="2"/>
          <w:sz w:val="20"/>
        </w:rPr>
        <w:t xml:space="preserve">easily </w:t>
      </w:r>
      <w:r>
        <w:rPr>
          <w:spacing w:val="4"/>
          <w:sz w:val="20"/>
        </w:rPr>
        <w:t xml:space="preserve">send </w:t>
      </w:r>
      <w:r>
        <w:rPr>
          <w:spacing w:val="3"/>
          <w:sz w:val="20"/>
        </w:rPr>
        <w:t xml:space="preserve">information to </w:t>
      </w:r>
      <w:r>
        <w:rPr>
          <w:spacing w:val="2"/>
          <w:sz w:val="20"/>
        </w:rPr>
        <w:t xml:space="preserve">those </w:t>
      </w:r>
      <w:r>
        <w:rPr>
          <w:spacing w:val="3"/>
          <w:sz w:val="20"/>
        </w:rPr>
        <w:t xml:space="preserve">devices. With Android, Nokia and </w:t>
      </w:r>
      <w:r>
        <w:rPr>
          <w:spacing w:val="4"/>
          <w:sz w:val="20"/>
        </w:rPr>
        <w:t xml:space="preserve">Blackberry </w:t>
      </w:r>
      <w:r>
        <w:rPr>
          <w:spacing w:val="2"/>
          <w:sz w:val="20"/>
        </w:rPr>
        <w:t xml:space="preserve">all </w:t>
      </w:r>
      <w:r>
        <w:rPr>
          <w:sz w:val="20"/>
        </w:rPr>
        <w:t xml:space="preserve">in </w:t>
      </w:r>
      <w:r>
        <w:rPr>
          <w:spacing w:val="3"/>
          <w:sz w:val="20"/>
        </w:rPr>
        <w:t xml:space="preserve">various stages </w:t>
      </w:r>
      <w:r>
        <w:rPr>
          <w:sz w:val="20"/>
        </w:rPr>
        <w:t xml:space="preserve">of </w:t>
      </w:r>
      <w:r>
        <w:rPr>
          <w:spacing w:val="3"/>
          <w:sz w:val="20"/>
        </w:rPr>
        <w:t xml:space="preserve">supporting </w:t>
      </w:r>
      <w:r>
        <w:rPr>
          <w:spacing w:val="4"/>
          <w:sz w:val="20"/>
        </w:rPr>
        <w:t xml:space="preserve">NFC, </w:t>
      </w:r>
      <w:r>
        <w:rPr>
          <w:sz w:val="20"/>
        </w:rPr>
        <w:t xml:space="preserve">the </w:t>
      </w:r>
      <w:r>
        <w:rPr>
          <w:spacing w:val="3"/>
          <w:sz w:val="20"/>
        </w:rPr>
        <w:t xml:space="preserve">pressure to </w:t>
      </w:r>
      <w:r>
        <w:rPr>
          <w:spacing w:val="2"/>
          <w:sz w:val="20"/>
        </w:rPr>
        <w:t xml:space="preserve">offer </w:t>
      </w:r>
      <w:r>
        <w:rPr>
          <w:spacing w:val="3"/>
          <w:sz w:val="20"/>
        </w:rPr>
        <w:t xml:space="preserve">support </w:t>
      </w:r>
      <w:r>
        <w:rPr>
          <w:sz w:val="20"/>
        </w:rPr>
        <w:t xml:space="preserve">as </w:t>
      </w:r>
      <w:r>
        <w:rPr>
          <w:spacing w:val="4"/>
          <w:sz w:val="20"/>
        </w:rPr>
        <w:t xml:space="preserve">well </w:t>
      </w:r>
      <w:r>
        <w:rPr>
          <w:spacing w:val="6"/>
          <w:sz w:val="20"/>
        </w:rPr>
        <w:t xml:space="preserve">to </w:t>
      </w:r>
      <w:r>
        <w:rPr>
          <w:spacing w:val="2"/>
          <w:sz w:val="20"/>
        </w:rPr>
        <w:t xml:space="preserve">avoid falling behind </w:t>
      </w:r>
      <w:r>
        <w:rPr>
          <w:sz w:val="20"/>
        </w:rPr>
        <w:t>in a technologically advanced world. Some current as well as</w:t>
      </w:r>
      <w:r>
        <w:rPr>
          <w:spacing w:val="32"/>
          <w:sz w:val="20"/>
        </w:rPr>
        <w:t xml:space="preserve"> </w:t>
      </w:r>
      <w:r>
        <w:rPr>
          <w:sz w:val="20"/>
        </w:rPr>
        <w:t>developing</w:t>
      </w:r>
    </w:p>
    <w:p w:rsidR="00415B89" w:rsidRDefault="00FD2E24">
      <w:pPr>
        <w:ind w:left="340" w:right="1438" w:firstLine="722"/>
        <w:jc w:val="both"/>
        <w:rPr>
          <w:sz w:val="20"/>
        </w:rPr>
      </w:pPr>
      <w:r>
        <w:br w:type="column"/>
      </w:r>
      <w:r>
        <w:rPr>
          <w:spacing w:val="4"/>
          <w:sz w:val="20"/>
        </w:rPr>
        <w:lastRenderedPageBreak/>
        <w:t xml:space="preserve">Google </w:t>
      </w:r>
      <w:r>
        <w:rPr>
          <w:spacing w:val="3"/>
          <w:sz w:val="20"/>
        </w:rPr>
        <w:t xml:space="preserve">Wallet: Google‟s </w:t>
      </w:r>
      <w:r>
        <w:rPr>
          <w:spacing w:val="4"/>
          <w:sz w:val="20"/>
        </w:rPr>
        <w:t xml:space="preserve">smartphone program </w:t>
      </w:r>
      <w:r>
        <w:rPr>
          <w:spacing w:val="2"/>
          <w:sz w:val="20"/>
        </w:rPr>
        <w:t xml:space="preserve">that </w:t>
      </w:r>
      <w:r>
        <w:rPr>
          <w:sz w:val="20"/>
        </w:rPr>
        <w:t xml:space="preserve">allows users to load credit card information and payment. </w:t>
      </w:r>
      <w:r>
        <w:rPr>
          <w:spacing w:val="3"/>
          <w:sz w:val="20"/>
        </w:rPr>
        <w:t xml:space="preserve">Visa and </w:t>
      </w:r>
      <w:r>
        <w:rPr>
          <w:spacing w:val="4"/>
          <w:sz w:val="20"/>
        </w:rPr>
        <w:t xml:space="preserve">Samsung </w:t>
      </w:r>
      <w:r>
        <w:rPr>
          <w:spacing w:val="3"/>
          <w:sz w:val="20"/>
        </w:rPr>
        <w:t xml:space="preserve">have partnered to </w:t>
      </w:r>
      <w:r>
        <w:rPr>
          <w:spacing w:val="2"/>
          <w:sz w:val="20"/>
        </w:rPr>
        <w:t xml:space="preserve">create </w:t>
      </w:r>
      <w:r>
        <w:rPr>
          <w:sz w:val="20"/>
        </w:rPr>
        <w:t xml:space="preserve">a </w:t>
      </w:r>
      <w:r>
        <w:rPr>
          <w:spacing w:val="4"/>
          <w:sz w:val="20"/>
        </w:rPr>
        <w:t xml:space="preserve">NFC  compatible </w:t>
      </w:r>
      <w:r>
        <w:rPr>
          <w:spacing w:val="3"/>
          <w:sz w:val="20"/>
        </w:rPr>
        <w:t xml:space="preserve">smartphone geared </w:t>
      </w:r>
      <w:r>
        <w:rPr>
          <w:sz w:val="20"/>
        </w:rPr>
        <w:t xml:space="preserve">at </w:t>
      </w:r>
      <w:r>
        <w:rPr>
          <w:spacing w:val="2"/>
          <w:sz w:val="20"/>
        </w:rPr>
        <w:t xml:space="preserve">fans </w:t>
      </w:r>
      <w:r>
        <w:rPr>
          <w:sz w:val="20"/>
        </w:rPr>
        <w:t xml:space="preserve">of the </w:t>
      </w:r>
      <w:r>
        <w:rPr>
          <w:spacing w:val="4"/>
          <w:sz w:val="20"/>
        </w:rPr>
        <w:t xml:space="preserve">Olympics. </w:t>
      </w:r>
      <w:r>
        <w:rPr>
          <w:spacing w:val="2"/>
          <w:sz w:val="20"/>
        </w:rPr>
        <w:t xml:space="preserve">This </w:t>
      </w:r>
      <w:r>
        <w:rPr>
          <w:spacing w:val="3"/>
          <w:sz w:val="20"/>
        </w:rPr>
        <w:t xml:space="preserve">smartphone will carry </w:t>
      </w:r>
      <w:r>
        <w:rPr>
          <w:spacing w:val="4"/>
          <w:sz w:val="20"/>
        </w:rPr>
        <w:t xml:space="preserve">special </w:t>
      </w:r>
      <w:r>
        <w:rPr>
          <w:spacing w:val="3"/>
          <w:sz w:val="20"/>
        </w:rPr>
        <w:t xml:space="preserve">content and  </w:t>
      </w:r>
      <w:r>
        <w:rPr>
          <w:spacing w:val="2"/>
          <w:sz w:val="20"/>
        </w:rPr>
        <w:t xml:space="preserve">aims </w:t>
      </w:r>
      <w:r>
        <w:rPr>
          <w:spacing w:val="3"/>
          <w:sz w:val="20"/>
        </w:rPr>
        <w:t xml:space="preserve">to </w:t>
      </w:r>
      <w:r>
        <w:rPr>
          <w:spacing w:val="2"/>
          <w:sz w:val="20"/>
        </w:rPr>
        <w:t xml:space="preserve">make </w:t>
      </w:r>
      <w:r>
        <w:rPr>
          <w:spacing w:val="3"/>
          <w:sz w:val="20"/>
        </w:rPr>
        <w:t xml:space="preserve">purchases and </w:t>
      </w:r>
      <w:r>
        <w:rPr>
          <w:spacing w:val="2"/>
          <w:sz w:val="20"/>
        </w:rPr>
        <w:t xml:space="preserve">other </w:t>
      </w:r>
      <w:r>
        <w:rPr>
          <w:spacing w:val="3"/>
          <w:sz w:val="20"/>
        </w:rPr>
        <w:t xml:space="preserve">interactions </w:t>
      </w:r>
      <w:r>
        <w:rPr>
          <w:sz w:val="20"/>
        </w:rPr>
        <w:t xml:space="preserve">at </w:t>
      </w:r>
      <w:r>
        <w:rPr>
          <w:spacing w:val="3"/>
          <w:sz w:val="20"/>
        </w:rPr>
        <w:t xml:space="preserve">the </w:t>
      </w:r>
      <w:r>
        <w:rPr>
          <w:spacing w:val="4"/>
          <w:sz w:val="20"/>
        </w:rPr>
        <w:t xml:space="preserve">Olympic  </w:t>
      </w:r>
      <w:r>
        <w:rPr>
          <w:spacing w:val="3"/>
          <w:sz w:val="20"/>
        </w:rPr>
        <w:t xml:space="preserve">Games    </w:t>
      </w:r>
      <w:r>
        <w:rPr>
          <w:spacing w:val="2"/>
          <w:sz w:val="20"/>
        </w:rPr>
        <w:t xml:space="preserve">faster  </w:t>
      </w:r>
      <w:r>
        <w:rPr>
          <w:spacing w:val="3"/>
          <w:sz w:val="20"/>
        </w:rPr>
        <w:t xml:space="preserve">and    </w:t>
      </w:r>
      <w:r>
        <w:rPr>
          <w:spacing w:val="2"/>
          <w:sz w:val="20"/>
        </w:rPr>
        <w:t xml:space="preserve">easier.     </w:t>
      </w:r>
      <w:r>
        <w:rPr>
          <w:sz w:val="20"/>
        </w:rPr>
        <w:t xml:space="preserve">As </w:t>
      </w:r>
      <w:r>
        <w:rPr>
          <w:spacing w:val="2"/>
          <w:sz w:val="20"/>
        </w:rPr>
        <w:t xml:space="preserve">other   cell  </w:t>
      </w:r>
      <w:r>
        <w:rPr>
          <w:spacing w:val="54"/>
          <w:sz w:val="20"/>
        </w:rPr>
        <w:t xml:space="preserve"> </w:t>
      </w:r>
      <w:r>
        <w:rPr>
          <w:spacing w:val="3"/>
          <w:sz w:val="20"/>
        </w:rPr>
        <w:t xml:space="preserve">phone </w:t>
      </w:r>
      <w:r>
        <w:rPr>
          <w:spacing w:val="56"/>
          <w:sz w:val="20"/>
        </w:rPr>
        <w:t xml:space="preserve"> </w:t>
      </w:r>
      <w:r>
        <w:rPr>
          <w:spacing w:val="3"/>
          <w:sz w:val="20"/>
        </w:rPr>
        <w:t xml:space="preserve">manufacturers </w:t>
      </w:r>
      <w:r>
        <w:rPr>
          <w:spacing w:val="56"/>
          <w:sz w:val="20"/>
        </w:rPr>
        <w:t xml:space="preserve"> </w:t>
      </w:r>
      <w:r>
        <w:rPr>
          <w:spacing w:val="2"/>
          <w:sz w:val="20"/>
        </w:rPr>
        <w:t xml:space="preserve">race </w:t>
      </w:r>
      <w:r>
        <w:rPr>
          <w:spacing w:val="54"/>
          <w:sz w:val="20"/>
        </w:rPr>
        <w:t xml:space="preserve"> </w:t>
      </w:r>
      <w:r>
        <w:rPr>
          <w:spacing w:val="3"/>
          <w:sz w:val="20"/>
        </w:rPr>
        <w:t xml:space="preserve">to </w:t>
      </w:r>
      <w:r>
        <w:rPr>
          <w:spacing w:val="2"/>
          <w:sz w:val="20"/>
        </w:rPr>
        <w:t xml:space="preserve">keep </w:t>
      </w:r>
      <w:r>
        <w:rPr>
          <w:sz w:val="20"/>
        </w:rPr>
        <w:t xml:space="preserve">up, </w:t>
      </w:r>
      <w:r>
        <w:rPr>
          <w:spacing w:val="4"/>
          <w:sz w:val="20"/>
        </w:rPr>
        <w:t xml:space="preserve">NFC </w:t>
      </w:r>
      <w:r>
        <w:rPr>
          <w:spacing w:val="3"/>
          <w:sz w:val="20"/>
        </w:rPr>
        <w:t xml:space="preserve">could </w:t>
      </w:r>
      <w:r>
        <w:rPr>
          <w:spacing w:val="2"/>
          <w:sz w:val="20"/>
        </w:rPr>
        <w:t xml:space="preserve">grow  </w:t>
      </w:r>
      <w:r>
        <w:rPr>
          <w:spacing w:val="3"/>
          <w:sz w:val="20"/>
        </w:rPr>
        <w:t xml:space="preserve">substantially  and </w:t>
      </w:r>
      <w:r>
        <w:rPr>
          <w:spacing w:val="2"/>
          <w:sz w:val="20"/>
        </w:rPr>
        <w:t xml:space="preserve">being offered </w:t>
      </w:r>
      <w:r>
        <w:rPr>
          <w:sz w:val="20"/>
        </w:rPr>
        <w:t xml:space="preserve">on </w:t>
      </w:r>
      <w:r>
        <w:rPr>
          <w:spacing w:val="3"/>
          <w:sz w:val="20"/>
        </w:rPr>
        <w:t xml:space="preserve">more and more </w:t>
      </w:r>
      <w:r>
        <w:rPr>
          <w:spacing w:val="4"/>
          <w:sz w:val="20"/>
        </w:rPr>
        <w:t xml:space="preserve">devices. </w:t>
      </w:r>
      <w:r>
        <w:rPr>
          <w:spacing w:val="2"/>
          <w:sz w:val="20"/>
        </w:rPr>
        <w:t xml:space="preserve">All </w:t>
      </w:r>
      <w:r>
        <w:rPr>
          <w:sz w:val="20"/>
        </w:rPr>
        <w:t xml:space="preserve">in all, </w:t>
      </w:r>
      <w:r>
        <w:rPr>
          <w:spacing w:val="3"/>
          <w:sz w:val="20"/>
        </w:rPr>
        <w:t xml:space="preserve">the future </w:t>
      </w:r>
      <w:r>
        <w:rPr>
          <w:sz w:val="20"/>
        </w:rPr>
        <w:t xml:space="preserve">of </w:t>
      </w:r>
      <w:r>
        <w:rPr>
          <w:spacing w:val="4"/>
          <w:sz w:val="20"/>
        </w:rPr>
        <w:t xml:space="preserve">NFC </w:t>
      </w:r>
      <w:r>
        <w:rPr>
          <w:spacing w:val="2"/>
          <w:sz w:val="20"/>
        </w:rPr>
        <w:t>looks</w:t>
      </w:r>
      <w:r>
        <w:rPr>
          <w:spacing w:val="21"/>
          <w:sz w:val="20"/>
        </w:rPr>
        <w:t xml:space="preserve"> </w:t>
      </w:r>
      <w:r>
        <w:rPr>
          <w:spacing w:val="3"/>
          <w:sz w:val="20"/>
        </w:rPr>
        <w:t>bright.</w:t>
      </w:r>
    </w:p>
    <w:p w:rsidR="00415B89" w:rsidRDefault="00415B89">
      <w:pPr>
        <w:pStyle w:val="BodyText"/>
        <w:spacing w:before="5"/>
        <w:rPr>
          <w:sz w:val="19"/>
        </w:rPr>
      </w:pPr>
    </w:p>
    <w:p w:rsidR="00415B89" w:rsidRDefault="00FD2E24">
      <w:pPr>
        <w:spacing w:line="251" w:lineRule="exact"/>
        <w:ind w:left="1640"/>
        <w:rPr>
          <w:b/>
        </w:rPr>
      </w:pPr>
      <w:r>
        <w:rPr>
          <w:b/>
          <w:w w:val="105"/>
        </w:rPr>
        <w:t>REFERENCES</w:t>
      </w:r>
    </w:p>
    <w:p w:rsidR="00415B89" w:rsidRDefault="00FD2E24">
      <w:pPr>
        <w:pStyle w:val="ListParagraph"/>
        <w:numPr>
          <w:ilvl w:val="0"/>
          <w:numId w:val="32"/>
        </w:numPr>
        <w:tabs>
          <w:tab w:val="left" w:pos="882"/>
        </w:tabs>
        <w:ind w:right="1437"/>
        <w:jc w:val="both"/>
        <w:rPr>
          <w:sz w:val="20"/>
        </w:rPr>
      </w:pPr>
      <w:r>
        <w:rPr>
          <w:spacing w:val="3"/>
          <w:sz w:val="20"/>
        </w:rPr>
        <w:t xml:space="preserve">Andreou, </w:t>
      </w:r>
      <w:r>
        <w:rPr>
          <w:sz w:val="20"/>
        </w:rPr>
        <w:t xml:space="preserve">A. </w:t>
      </w:r>
      <w:r>
        <w:rPr>
          <w:spacing w:val="2"/>
          <w:sz w:val="20"/>
        </w:rPr>
        <w:t xml:space="preserve">S., </w:t>
      </w:r>
      <w:r>
        <w:rPr>
          <w:spacing w:val="3"/>
          <w:sz w:val="20"/>
        </w:rPr>
        <w:t xml:space="preserve">dkk. </w:t>
      </w:r>
      <w:r>
        <w:rPr>
          <w:spacing w:val="4"/>
          <w:sz w:val="20"/>
        </w:rPr>
        <w:t xml:space="preserve">Mobile Commerce </w:t>
      </w:r>
      <w:r>
        <w:rPr>
          <w:spacing w:val="3"/>
          <w:sz w:val="20"/>
        </w:rPr>
        <w:t xml:space="preserve">Applications and </w:t>
      </w:r>
      <w:r>
        <w:rPr>
          <w:spacing w:val="4"/>
          <w:sz w:val="20"/>
        </w:rPr>
        <w:t xml:space="preserve">Services: </w:t>
      </w:r>
      <w:r>
        <w:rPr>
          <w:sz w:val="20"/>
        </w:rPr>
        <w:t xml:space="preserve">A </w:t>
      </w:r>
      <w:r>
        <w:rPr>
          <w:spacing w:val="4"/>
          <w:sz w:val="20"/>
        </w:rPr>
        <w:t xml:space="preserve">Design And Development </w:t>
      </w:r>
      <w:r>
        <w:rPr>
          <w:spacing w:val="3"/>
          <w:sz w:val="20"/>
        </w:rPr>
        <w:t>Approach.</w:t>
      </w:r>
      <w:r>
        <w:rPr>
          <w:spacing w:val="40"/>
          <w:sz w:val="20"/>
        </w:rPr>
        <w:t xml:space="preserve"> </w:t>
      </w:r>
      <w:r>
        <w:rPr>
          <w:spacing w:val="4"/>
          <w:sz w:val="20"/>
        </w:rPr>
        <w:t>Cyprus:</w:t>
      </w:r>
    </w:p>
    <w:p w:rsidR="00415B89" w:rsidRDefault="00FD2E24">
      <w:pPr>
        <w:spacing w:line="230" w:lineRule="exact"/>
        <w:ind w:left="881"/>
        <w:jc w:val="both"/>
        <w:rPr>
          <w:sz w:val="20"/>
        </w:rPr>
      </w:pPr>
      <w:r>
        <w:rPr>
          <w:sz w:val="20"/>
        </w:rPr>
        <w:t>University ofCyprus</w:t>
      </w:r>
    </w:p>
    <w:p w:rsidR="00415B89" w:rsidRDefault="00FD2E24">
      <w:pPr>
        <w:pStyle w:val="ListParagraph"/>
        <w:numPr>
          <w:ilvl w:val="0"/>
          <w:numId w:val="32"/>
        </w:numPr>
        <w:tabs>
          <w:tab w:val="left" w:pos="882"/>
        </w:tabs>
        <w:ind w:right="1442"/>
        <w:jc w:val="both"/>
        <w:rPr>
          <w:sz w:val="20"/>
        </w:rPr>
      </w:pPr>
      <w:r>
        <w:rPr>
          <w:spacing w:val="3"/>
          <w:sz w:val="20"/>
        </w:rPr>
        <w:t xml:space="preserve">Alfawaer, Zeyad </w:t>
      </w:r>
      <w:r>
        <w:rPr>
          <w:spacing w:val="2"/>
          <w:sz w:val="20"/>
        </w:rPr>
        <w:t xml:space="preserve">M. </w:t>
      </w:r>
      <w:r>
        <w:rPr>
          <w:spacing w:val="3"/>
          <w:sz w:val="20"/>
        </w:rPr>
        <w:t xml:space="preserve">2011. </w:t>
      </w:r>
      <w:r>
        <w:rPr>
          <w:spacing w:val="4"/>
          <w:sz w:val="20"/>
        </w:rPr>
        <w:t xml:space="preserve">Mobile </w:t>
      </w:r>
      <w:r>
        <w:rPr>
          <w:sz w:val="20"/>
        </w:rPr>
        <w:t xml:space="preserve">E- </w:t>
      </w:r>
      <w:r>
        <w:rPr>
          <w:spacing w:val="3"/>
          <w:sz w:val="20"/>
        </w:rPr>
        <w:t xml:space="preserve">Ticketing Reservation </w:t>
      </w:r>
      <w:r>
        <w:rPr>
          <w:spacing w:val="4"/>
          <w:sz w:val="20"/>
        </w:rPr>
        <w:t xml:space="preserve">System </w:t>
      </w:r>
      <w:r>
        <w:rPr>
          <w:spacing w:val="2"/>
          <w:sz w:val="20"/>
        </w:rPr>
        <w:t xml:space="preserve">for </w:t>
      </w:r>
      <w:r>
        <w:rPr>
          <w:spacing w:val="4"/>
          <w:sz w:val="20"/>
        </w:rPr>
        <w:t xml:space="preserve">Amman </w:t>
      </w:r>
      <w:r>
        <w:rPr>
          <w:spacing w:val="3"/>
          <w:sz w:val="20"/>
        </w:rPr>
        <w:t xml:space="preserve">International Stadium </w:t>
      </w:r>
      <w:r>
        <w:rPr>
          <w:sz w:val="20"/>
        </w:rPr>
        <w:t xml:space="preserve">in </w:t>
      </w:r>
      <w:r>
        <w:rPr>
          <w:spacing w:val="3"/>
          <w:sz w:val="20"/>
        </w:rPr>
        <w:t xml:space="preserve">Jordan. Jordan: International </w:t>
      </w:r>
      <w:r>
        <w:rPr>
          <w:spacing w:val="4"/>
          <w:sz w:val="20"/>
        </w:rPr>
        <w:t xml:space="preserve">Journal </w:t>
      </w:r>
      <w:r>
        <w:rPr>
          <w:sz w:val="20"/>
        </w:rPr>
        <w:t xml:space="preserve">of </w:t>
      </w:r>
      <w:r>
        <w:rPr>
          <w:spacing w:val="4"/>
          <w:sz w:val="20"/>
        </w:rPr>
        <w:t>Academic Research</w:t>
      </w:r>
    </w:p>
    <w:p w:rsidR="00415B89" w:rsidRDefault="00FD2E24">
      <w:pPr>
        <w:pStyle w:val="ListParagraph"/>
        <w:numPr>
          <w:ilvl w:val="0"/>
          <w:numId w:val="32"/>
        </w:numPr>
        <w:tabs>
          <w:tab w:val="left" w:pos="882"/>
        </w:tabs>
        <w:spacing w:line="242" w:lineRule="auto"/>
        <w:ind w:right="1444"/>
        <w:jc w:val="both"/>
        <w:rPr>
          <w:sz w:val="20"/>
        </w:rPr>
      </w:pPr>
      <w:r>
        <w:rPr>
          <w:spacing w:val="3"/>
          <w:sz w:val="20"/>
        </w:rPr>
        <w:t xml:space="preserve">Near Field </w:t>
      </w:r>
      <w:r>
        <w:rPr>
          <w:spacing w:val="4"/>
          <w:sz w:val="20"/>
        </w:rPr>
        <w:t xml:space="preserve">Communication: </w:t>
      </w:r>
      <w:r>
        <w:rPr>
          <w:spacing w:val="5"/>
          <w:sz w:val="20"/>
        </w:rPr>
        <w:t xml:space="preserve">ECMA </w:t>
      </w:r>
      <w:r>
        <w:rPr>
          <w:spacing w:val="3"/>
          <w:sz w:val="20"/>
        </w:rPr>
        <w:t xml:space="preserve">International </w:t>
      </w:r>
      <w:r>
        <w:rPr>
          <w:spacing w:val="4"/>
          <w:sz w:val="20"/>
        </w:rPr>
        <w:t xml:space="preserve">Standardizing </w:t>
      </w:r>
      <w:r>
        <w:rPr>
          <w:spacing w:val="3"/>
          <w:sz w:val="20"/>
        </w:rPr>
        <w:t xml:space="preserve">Information </w:t>
      </w:r>
      <w:r>
        <w:rPr>
          <w:sz w:val="20"/>
        </w:rPr>
        <w:t xml:space="preserve">and </w:t>
      </w:r>
      <w:r>
        <w:rPr>
          <w:spacing w:val="4"/>
          <w:sz w:val="20"/>
        </w:rPr>
        <w:t>Communication Systems.</w:t>
      </w:r>
      <w:r>
        <w:rPr>
          <w:spacing w:val="24"/>
          <w:sz w:val="20"/>
        </w:rPr>
        <w:t xml:space="preserve"> </w:t>
      </w:r>
      <w:r>
        <w:rPr>
          <w:spacing w:val="4"/>
          <w:sz w:val="20"/>
        </w:rPr>
        <w:t>Geneva.</w:t>
      </w:r>
    </w:p>
    <w:p w:rsidR="00415B89" w:rsidRDefault="00FD2E24">
      <w:pPr>
        <w:pStyle w:val="ListParagraph"/>
        <w:numPr>
          <w:ilvl w:val="0"/>
          <w:numId w:val="32"/>
        </w:numPr>
        <w:tabs>
          <w:tab w:val="left" w:pos="882"/>
        </w:tabs>
        <w:spacing w:line="237" w:lineRule="auto"/>
        <w:ind w:right="1437"/>
        <w:jc w:val="both"/>
        <w:rPr>
          <w:sz w:val="20"/>
        </w:rPr>
      </w:pPr>
      <w:r>
        <w:rPr>
          <w:spacing w:val="3"/>
          <w:sz w:val="20"/>
        </w:rPr>
        <w:t xml:space="preserve">Near Field </w:t>
      </w:r>
      <w:r>
        <w:rPr>
          <w:spacing w:val="4"/>
          <w:sz w:val="20"/>
        </w:rPr>
        <w:t xml:space="preserve">Communication </w:t>
      </w:r>
      <w:r>
        <w:rPr>
          <w:sz w:val="20"/>
        </w:rPr>
        <w:t xml:space="preserve">in the </w:t>
      </w:r>
      <w:r>
        <w:rPr>
          <w:spacing w:val="3"/>
          <w:sz w:val="20"/>
        </w:rPr>
        <w:t xml:space="preserve">real world </w:t>
      </w:r>
      <w:r>
        <w:rPr>
          <w:sz w:val="20"/>
        </w:rPr>
        <w:t xml:space="preserve">– part II. </w:t>
      </w:r>
      <w:r>
        <w:rPr>
          <w:spacing w:val="3"/>
          <w:sz w:val="20"/>
        </w:rPr>
        <w:t>United</w:t>
      </w:r>
      <w:r>
        <w:rPr>
          <w:spacing w:val="47"/>
          <w:sz w:val="20"/>
        </w:rPr>
        <w:t xml:space="preserve"> </w:t>
      </w:r>
      <w:r>
        <w:rPr>
          <w:spacing w:val="4"/>
          <w:sz w:val="20"/>
        </w:rPr>
        <w:t>Kingdom:</w:t>
      </w:r>
    </w:p>
    <w:p w:rsidR="00415B89" w:rsidRDefault="00415B89">
      <w:pPr>
        <w:spacing w:line="237" w:lineRule="auto"/>
        <w:jc w:val="both"/>
        <w:rPr>
          <w:sz w:val="20"/>
        </w:rPr>
        <w:sectPr w:rsidR="00415B89">
          <w:type w:val="continuous"/>
          <w:pgSz w:w="11910" w:h="16840"/>
          <w:pgMar w:top="1440" w:right="0" w:bottom="560" w:left="1100" w:header="720" w:footer="720" w:gutter="0"/>
          <w:cols w:num="2" w:space="720" w:equalWidth="0">
            <w:col w:w="4540" w:space="335"/>
            <w:col w:w="5935"/>
          </w:cols>
        </w:sect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rPr>
          <w:sz w:val="20"/>
        </w:rPr>
      </w:pPr>
    </w:p>
    <w:p w:rsidR="00415B89" w:rsidRDefault="00415B89">
      <w:pPr>
        <w:pStyle w:val="BodyText"/>
        <w:spacing w:before="8"/>
        <w:rPr>
          <w:sz w:val="18"/>
        </w:rPr>
      </w:pPr>
    </w:p>
    <w:p w:rsidR="00415B89" w:rsidRDefault="00411468">
      <w:pPr>
        <w:spacing w:before="90"/>
        <w:ind w:left="881"/>
        <w:jc w:val="both"/>
        <w:rPr>
          <w:sz w:val="20"/>
        </w:rPr>
      </w:pPr>
      <w:r>
        <w:rPr>
          <w:noProof/>
        </w:rPr>
        <mc:AlternateContent>
          <mc:Choice Requires="wpg">
            <w:drawing>
              <wp:anchor distT="0" distB="0" distL="114300" distR="114300" simplePos="0" relativeHeight="251663872" behindDoc="0" locked="0" layoutInCell="1" allowOverlap="1">
                <wp:simplePos x="0" y="0"/>
                <wp:positionH relativeFrom="page">
                  <wp:posOffset>770255</wp:posOffset>
                </wp:positionH>
                <wp:positionV relativeFrom="paragraph">
                  <wp:posOffset>-717550</wp:posOffset>
                </wp:positionV>
                <wp:extent cx="6791325" cy="635000"/>
                <wp:effectExtent l="0" t="0" r="0" b="0"/>
                <wp:wrapNone/>
                <wp:docPr id="4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1325" cy="635000"/>
                          <a:chOff x="1214" y="-1131"/>
                          <a:chExt cx="1000" cy="1000"/>
                        </a:xfrm>
                      </wpg:grpSpPr>
                      <wps:wsp>
                        <wps:cNvPr id="44" name="Rectangle 80"/>
                        <wps:cNvSpPr>
                          <a:spLocks noChangeArrowheads="1"/>
                        </wps:cNvSpPr>
                        <wps:spPr bwMode="auto">
                          <a:xfrm>
                            <a:off x="1213" y="-140"/>
                            <a:ext cx="10695" cy="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6" name="Picture 8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362" y="-1131"/>
                            <a:ext cx="990" cy="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Text Box 82"/>
                        <wps:cNvSpPr txBox="1">
                          <a:spLocks noChangeArrowheads="1"/>
                        </wps:cNvSpPr>
                        <wps:spPr bwMode="auto">
                          <a:xfrm>
                            <a:off x="1213" y="-1131"/>
                            <a:ext cx="10695"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9"/>
                                <w:rPr>
                                  <w:sz w:val="19"/>
                                </w:rPr>
                              </w:pPr>
                            </w:p>
                            <w:p w:rsidR="00FD2E24" w:rsidRDefault="00FD2E24">
                              <w:pPr>
                                <w:tabs>
                                  <w:tab w:val="left" w:pos="5150"/>
                                  <w:tab w:val="left" w:pos="7074"/>
                                </w:tabs>
                                <w:spacing w:line="237" w:lineRule="auto"/>
                                <w:ind w:left="1366" w:right="2189"/>
                                <w:rPr>
                                  <w:b/>
                                  <w:sz w:val="20"/>
                                </w:rPr>
                              </w:pPr>
                              <w:r>
                                <w:rPr>
                                  <w:b/>
                                  <w:color w:val="365F91"/>
                                  <w:sz w:val="20"/>
                                </w:rPr>
                                <w:t xml:space="preserve">International Journal of Advances in Engineering and Management (IJAEM) </w:t>
                              </w:r>
                              <w:r>
                                <w:rPr>
                                  <w:b/>
                                  <w:color w:val="7E7E7E"/>
                                  <w:sz w:val="20"/>
                                </w:rPr>
                                <w:t>Volume 3, Issue 3 Mar. 2021,</w:t>
                              </w:r>
                              <w:r>
                                <w:rPr>
                                  <w:b/>
                                  <w:color w:val="7E7E7E"/>
                                  <w:spacing w:val="42"/>
                                  <w:sz w:val="20"/>
                                </w:rPr>
                                <w:t xml:space="preserve"> </w:t>
                              </w:r>
                              <w:r>
                                <w:rPr>
                                  <w:b/>
                                  <w:color w:val="7E7E7E"/>
                                  <w:sz w:val="20"/>
                                </w:rPr>
                                <w:t>pp:</w:t>
                              </w:r>
                              <w:r>
                                <w:rPr>
                                  <w:b/>
                                  <w:color w:val="7E7E7E"/>
                                  <w:spacing w:val="-2"/>
                                  <w:sz w:val="20"/>
                                </w:rPr>
                                <w:t xml:space="preserve"> </w:t>
                              </w:r>
                              <w:r>
                                <w:rPr>
                                  <w:b/>
                                  <w:color w:val="7E7E7E"/>
                                  <w:sz w:val="20"/>
                                </w:rPr>
                                <w:t>295-300</w:t>
                              </w:r>
                              <w:r>
                                <w:rPr>
                                  <w:b/>
                                  <w:color w:val="7E7E7E"/>
                                  <w:sz w:val="20"/>
                                </w:rPr>
                                <w:tab/>
                              </w:r>
                              <w:hyperlink r:id="rId89">
                                <w:r>
                                  <w:rPr>
                                    <w:b/>
                                    <w:color w:val="234060"/>
                                    <w:sz w:val="20"/>
                                  </w:rPr>
                                  <w:t>www.ijaem.net</w:t>
                                </w:r>
                              </w:hyperlink>
                              <w:r>
                                <w:rPr>
                                  <w:b/>
                                  <w:color w:val="234060"/>
                                  <w:sz w:val="20"/>
                                </w:rPr>
                                <w:tab/>
                              </w:r>
                              <w:r>
                                <w:rPr>
                                  <w:b/>
                                  <w:color w:val="A6A6A6"/>
                                  <w:sz w:val="20"/>
                                </w:rPr>
                                <w:t>ISSN:</w:t>
                              </w:r>
                              <w:r>
                                <w:rPr>
                                  <w:b/>
                                  <w:color w:val="A6A6A6"/>
                                  <w:spacing w:val="-12"/>
                                  <w:sz w:val="20"/>
                                </w:rPr>
                                <w:t xml:space="preserve"> </w:t>
                              </w:r>
                              <w:r>
                                <w:rPr>
                                  <w:b/>
                                  <w:color w:val="A6A6A6"/>
                                  <w:sz w:val="20"/>
                                </w:rPr>
                                <w:t>2395-5252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 o:spid="_x0000_s1046" style="position:absolute;left:0;text-align:left;margin-left:60.65pt;margin-top:-56.5pt;width:534.75pt;height:50pt;z-index:251663872;mso-position-horizontal-relative:page" coordorigin="1214,-1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">
                <v:rect id="Rectangle 80" o:spid="_x0000_s1047" style="position:absolute;left:1213;top:-140;width:10695;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HfMYA&#10;AADbAAAADwAAAGRycy9kb3ducmV2LnhtbESPQWvCQBSE74X+h+UVvNVNJRWNbqQWBC+FanvQ2zP7&#10;TEKyb9PdVdP+ercgeBxm5htmvuhNK87kfG1ZwcswAUFcWF1zqeD7a/U8AeEDssbWMin4JQ+L/PFh&#10;jpm2F97QeRtKESHsM1RQhdBlUvqiIoN+aDvi6B2tMxiidKXUDi8Rblo5SpKxNFhzXKiwo/eKimZ7&#10;MgqW08ny5zPlj7/NYU/73aF5HblEqcFT/zYDEagP9/CtvdYK0hT+v8Qf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HfMYAAADbAAAADwAAAAAAAAAAAAAAAACYAgAAZHJz&#10;L2Rvd25yZXYueG1sUEsFBgAAAAAEAAQA9QAAAIsDAAAAAA==&#10;" fillcolor="black" stroked="f"/>
                <v:shape id="Picture 81" o:spid="_x0000_s1048" type="#_x0000_t75" style="position:absolute;left:1362;top:-1131;width:990;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TZNjEAAAA2wAAAA8AAABkcnMvZG93bnJldi54bWxEj0FrwkAUhO+C/2F5ghepm4qIja4iFkVQ&#10;KNH2/sg+k2j2bciuJvrruwWhx2FmvmHmy9aU4k61KywreB9GIIhTqwvOFHyfNm9TEM4jaywtk4IH&#10;OVguup05xto2nND96DMRIOxiVJB7X8VSujQng25oK+LgnW1t0AdZZ1LX2AS4KeUoiibSYMFhIceK&#10;1jml1+PNKEi2Xz/RR9Ykg9XzwZvr4dPvy4tS/V67moHw1Pr/8Ku90wrGE/j7En6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TZNjEAAAA2wAAAA8AAAAAAAAAAAAAAAAA&#10;nwIAAGRycy9kb3ducmV2LnhtbFBLBQYAAAAABAAEAPcAAACQAwAAAAA=&#10;">
                  <v:imagedata r:id="rId71" o:title=""/>
                </v:shape>
                <v:shape id="Text Box 82" o:spid="_x0000_s1049" type="#_x0000_t202" style="position:absolute;left:1213;top:-1131;width:10695;height:1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FD2E24" w:rsidRDefault="00FD2E24">
                        <w:pPr>
                          <w:spacing w:before="9"/>
                          <w:rPr>
                            <w:sz w:val="19"/>
                          </w:rPr>
                        </w:pPr>
                      </w:p>
                      <w:p w:rsidR="00FD2E24" w:rsidRDefault="00FD2E24">
                        <w:pPr>
                          <w:tabs>
                            <w:tab w:val="left" w:pos="5150"/>
                            <w:tab w:val="left" w:pos="7074"/>
                          </w:tabs>
                          <w:spacing w:line="237" w:lineRule="auto"/>
                          <w:ind w:left="1366" w:right="2189"/>
                          <w:rPr>
                            <w:b/>
                            <w:sz w:val="20"/>
                          </w:rPr>
                        </w:pPr>
                        <w:r>
                          <w:rPr>
                            <w:b/>
                            <w:color w:val="365F91"/>
                            <w:sz w:val="20"/>
                          </w:rPr>
                          <w:t xml:space="preserve">International Journal of Advances in Engineering and Management (IJAEM) </w:t>
                        </w:r>
                        <w:r>
                          <w:rPr>
                            <w:b/>
                            <w:color w:val="7E7E7E"/>
                            <w:sz w:val="20"/>
                          </w:rPr>
                          <w:t>Volume 3, Issue 3 Mar. 2021,</w:t>
                        </w:r>
                        <w:r>
                          <w:rPr>
                            <w:b/>
                            <w:color w:val="7E7E7E"/>
                            <w:spacing w:val="42"/>
                            <w:sz w:val="20"/>
                          </w:rPr>
                          <w:t xml:space="preserve"> </w:t>
                        </w:r>
                        <w:r>
                          <w:rPr>
                            <w:b/>
                            <w:color w:val="7E7E7E"/>
                            <w:sz w:val="20"/>
                          </w:rPr>
                          <w:t>pp:</w:t>
                        </w:r>
                        <w:r>
                          <w:rPr>
                            <w:b/>
                            <w:color w:val="7E7E7E"/>
                            <w:spacing w:val="-2"/>
                            <w:sz w:val="20"/>
                          </w:rPr>
                          <w:t xml:space="preserve"> </w:t>
                        </w:r>
                        <w:r>
                          <w:rPr>
                            <w:b/>
                            <w:color w:val="7E7E7E"/>
                            <w:sz w:val="20"/>
                          </w:rPr>
                          <w:t>295-300</w:t>
                        </w:r>
                        <w:r>
                          <w:rPr>
                            <w:b/>
                            <w:color w:val="7E7E7E"/>
                            <w:sz w:val="20"/>
                          </w:rPr>
                          <w:tab/>
                        </w:r>
                        <w:hyperlink r:id="rId90">
                          <w:r>
                            <w:rPr>
                              <w:b/>
                              <w:color w:val="234060"/>
                              <w:sz w:val="20"/>
                            </w:rPr>
                            <w:t>www.ijaem.net</w:t>
                          </w:r>
                        </w:hyperlink>
                        <w:r>
                          <w:rPr>
                            <w:b/>
                            <w:color w:val="234060"/>
                            <w:sz w:val="20"/>
                          </w:rPr>
                          <w:tab/>
                        </w:r>
                        <w:r>
                          <w:rPr>
                            <w:b/>
                            <w:color w:val="A6A6A6"/>
                            <w:sz w:val="20"/>
                          </w:rPr>
                          <w:t>ISSN:</w:t>
                        </w:r>
                        <w:r>
                          <w:rPr>
                            <w:b/>
                            <w:color w:val="A6A6A6"/>
                            <w:spacing w:val="-12"/>
                            <w:sz w:val="20"/>
                          </w:rPr>
                          <w:t xml:space="preserve"> </w:t>
                        </w:r>
                        <w:r>
                          <w:rPr>
                            <w:b/>
                            <w:color w:val="A6A6A6"/>
                            <w:sz w:val="20"/>
                          </w:rPr>
                          <w:t>2395-5252</w:t>
                        </w:r>
                      </w:p>
                    </w:txbxContent>
                  </v:textbox>
                </v:shape>
                <w10:wrap anchorx="page"/>
              </v:group>
            </w:pict>
          </mc:Fallback>
        </mc:AlternateContent>
      </w:r>
      <w:r w:rsidR="00FD2E24">
        <w:rPr>
          <w:sz w:val="20"/>
        </w:rPr>
        <w:t>Innovision Research &amp; Technology plc.</w:t>
      </w:r>
    </w:p>
    <w:p w:rsidR="00415B89" w:rsidRDefault="00FD2E24">
      <w:pPr>
        <w:pStyle w:val="ListParagraph"/>
        <w:numPr>
          <w:ilvl w:val="0"/>
          <w:numId w:val="32"/>
        </w:numPr>
        <w:tabs>
          <w:tab w:val="left" w:pos="882"/>
        </w:tabs>
        <w:spacing w:before="3" w:line="237" w:lineRule="auto"/>
        <w:ind w:right="6313"/>
        <w:jc w:val="both"/>
        <w:rPr>
          <w:sz w:val="20"/>
        </w:rPr>
      </w:pPr>
      <w:r>
        <w:rPr>
          <w:spacing w:val="3"/>
          <w:sz w:val="20"/>
        </w:rPr>
        <w:t xml:space="preserve">Near </w:t>
      </w:r>
      <w:r>
        <w:rPr>
          <w:spacing w:val="2"/>
          <w:sz w:val="20"/>
        </w:rPr>
        <w:t xml:space="preserve">Field </w:t>
      </w:r>
      <w:r>
        <w:rPr>
          <w:spacing w:val="4"/>
          <w:sz w:val="20"/>
        </w:rPr>
        <w:t xml:space="preserve">Communication.  Deventer: </w:t>
      </w:r>
      <w:r>
        <w:rPr>
          <w:spacing w:val="3"/>
          <w:sz w:val="20"/>
        </w:rPr>
        <w:t xml:space="preserve">ICT </w:t>
      </w:r>
      <w:r>
        <w:rPr>
          <w:spacing w:val="4"/>
          <w:sz w:val="20"/>
        </w:rPr>
        <w:t xml:space="preserve">Communication </w:t>
      </w:r>
      <w:r>
        <w:rPr>
          <w:sz w:val="20"/>
        </w:rPr>
        <w:t>&amp;</w:t>
      </w:r>
      <w:r>
        <w:rPr>
          <w:spacing w:val="25"/>
          <w:sz w:val="20"/>
        </w:rPr>
        <w:t xml:space="preserve"> </w:t>
      </w:r>
      <w:r>
        <w:rPr>
          <w:spacing w:val="3"/>
          <w:sz w:val="20"/>
        </w:rPr>
        <w:t>Multimedia.</w:t>
      </w:r>
    </w:p>
    <w:p w:rsidR="00415B89" w:rsidRDefault="00FD2E24">
      <w:pPr>
        <w:pStyle w:val="ListParagraph"/>
        <w:numPr>
          <w:ilvl w:val="0"/>
          <w:numId w:val="32"/>
        </w:numPr>
        <w:tabs>
          <w:tab w:val="left" w:pos="882"/>
        </w:tabs>
        <w:spacing w:before="1"/>
        <w:ind w:hanging="542"/>
        <w:jc w:val="both"/>
        <w:rPr>
          <w:sz w:val="20"/>
        </w:rPr>
      </w:pPr>
      <w:r>
        <w:rPr>
          <w:sz w:val="20"/>
        </w:rPr>
        <w:t>Android SDK Developer Guide.</w:t>
      </w:r>
      <w:r>
        <w:rPr>
          <w:spacing w:val="47"/>
          <w:sz w:val="20"/>
        </w:rPr>
        <w:t xml:space="preserve"> </w:t>
      </w:r>
      <w:r>
        <w:rPr>
          <w:sz w:val="20"/>
        </w:rPr>
        <w:t>[Online].</w:t>
      </w:r>
    </w:p>
    <w:p w:rsidR="00415B89" w:rsidRDefault="00FD2E24">
      <w:pPr>
        <w:spacing w:before="1"/>
        <w:ind w:left="881"/>
        <w:jc w:val="both"/>
        <w:rPr>
          <w:sz w:val="20"/>
        </w:rPr>
      </w:pPr>
      <w:r>
        <w:rPr>
          <w:sz w:val="20"/>
        </w:rPr>
        <w:t>Available</w:t>
      </w:r>
      <w:hyperlink r:id="rId91">
        <w:r>
          <w:rPr>
            <w:sz w:val="20"/>
          </w:rPr>
          <w:t xml:space="preserve">: </w:t>
        </w:r>
      </w:hyperlink>
      <w:hyperlink r:id="rId92">
        <w:r>
          <w:rPr>
            <w:sz w:val="20"/>
          </w:rPr>
          <w:t>http://developer.android.com</w:t>
        </w:r>
      </w:hyperlink>
    </w:p>
    <w:p w:rsidR="00415B89" w:rsidRDefault="00FD2E24">
      <w:pPr>
        <w:pStyle w:val="ListParagraph"/>
        <w:numPr>
          <w:ilvl w:val="0"/>
          <w:numId w:val="32"/>
        </w:numPr>
        <w:tabs>
          <w:tab w:val="left" w:pos="882"/>
        </w:tabs>
        <w:spacing w:before="1"/>
        <w:ind w:right="6307"/>
        <w:jc w:val="both"/>
        <w:rPr>
          <w:sz w:val="20"/>
        </w:rPr>
      </w:pPr>
      <w:r>
        <w:rPr>
          <w:spacing w:val="4"/>
          <w:sz w:val="20"/>
        </w:rPr>
        <w:t xml:space="preserve">Murphy, </w:t>
      </w:r>
      <w:r>
        <w:rPr>
          <w:spacing w:val="3"/>
          <w:sz w:val="20"/>
        </w:rPr>
        <w:t xml:space="preserve">Mark </w:t>
      </w:r>
      <w:r>
        <w:rPr>
          <w:sz w:val="20"/>
        </w:rPr>
        <w:t xml:space="preserve">L. </w:t>
      </w:r>
      <w:r>
        <w:rPr>
          <w:spacing w:val="3"/>
          <w:sz w:val="20"/>
        </w:rPr>
        <w:t>2010.</w:t>
      </w:r>
      <w:r>
        <w:rPr>
          <w:spacing w:val="56"/>
          <w:sz w:val="20"/>
        </w:rPr>
        <w:t xml:space="preserve"> </w:t>
      </w:r>
      <w:r>
        <w:rPr>
          <w:spacing w:val="3"/>
          <w:sz w:val="20"/>
        </w:rPr>
        <w:t xml:space="preserve">Beginning </w:t>
      </w:r>
      <w:r>
        <w:rPr>
          <w:spacing w:val="4"/>
          <w:sz w:val="20"/>
        </w:rPr>
        <w:t xml:space="preserve">Android </w:t>
      </w:r>
      <w:r>
        <w:rPr>
          <w:sz w:val="20"/>
        </w:rPr>
        <w:t>2. United State of America : Apress.</w:t>
      </w:r>
    </w:p>
    <w:p w:rsidR="00415B89" w:rsidRDefault="00FD2E24">
      <w:pPr>
        <w:pStyle w:val="ListParagraph"/>
        <w:numPr>
          <w:ilvl w:val="0"/>
          <w:numId w:val="32"/>
        </w:numPr>
        <w:tabs>
          <w:tab w:val="left" w:pos="882"/>
        </w:tabs>
        <w:ind w:right="6316"/>
        <w:jc w:val="both"/>
        <w:rPr>
          <w:sz w:val="20"/>
        </w:rPr>
      </w:pPr>
      <w:r>
        <w:rPr>
          <w:sz w:val="20"/>
        </w:rPr>
        <w:t xml:space="preserve">Hashimi, Sayed, Satya Komatineni, Dave MacLean. </w:t>
      </w:r>
      <w:r>
        <w:rPr>
          <w:spacing w:val="2"/>
          <w:sz w:val="20"/>
        </w:rPr>
        <w:t xml:space="preserve">2010. </w:t>
      </w:r>
      <w:r>
        <w:rPr>
          <w:spacing w:val="4"/>
          <w:sz w:val="20"/>
        </w:rPr>
        <w:t xml:space="preserve">Pro </w:t>
      </w:r>
      <w:r>
        <w:rPr>
          <w:spacing w:val="3"/>
          <w:sz w:val="20"/>
        </w:rPr>
        <w:t xml:space="preserve">Android </w:t>
      </w:r>
      <w:r>
        <w:rPr>
          <w:sz w:val="20"/>
        </w:rPr>
        <w:t xml:space="preserve">2. </w:t>
      </w:r>
      <w:r>
        <w:rPr>
          <w:spacing w:val="3"/>
          <w:sz w:val="20"/>
        </w:rPr>
        <w:t xml:space="preserve">United State </w:t>
      </w:r>
      <w:r>
        <w:rPr>
          <w:sz w:val="20"/>
        </w:rPr>
        <w:t xml:space="preserve">of </w:t>
      </w:r>
      <w:r>
        <w:rPr>
          <w:spacing w:val="4"/>
          <w:sz w:val="20"/>
        </w:rPr>
        <w:t xml:space="preserve">America </w:t>
      </w:r>
      <w:r>
        <w:rPr>
          <w:sz w:val="20"/>
        </w:rPr>
        <w:t>:</w:t>
      </w:r>
      <w:r>
        <w:rPr>
          <w:spacing w:val="27"/>
          <w:sz w:val="20"/>
        </w:rPr>
        <w:t xml:space="preserve"> </w:t>
      </w:r>
      <w:r>
        <w:rPr>
          <w:spacing w:val="3"/>
          <w:sz w:val="20"/>
        </w:rPr>
        <w:t>Apress.</w:t>
      </w:r>
    </w:p>
    <w:p w:rsidR="00415B89" w:rsidRDefault="00FD2E24">
      <w:pPr>
        <w:pStyle w:val="ListParagraph"/>
        <w:numPr>
          <w:ilvl w:val="0"/>
          <w:numId w:val="32"/>
        </w:numPr>
        <w:tabs>
          <w:tab w:val="left" w:pos="882"/>
        </w:tabs>
        <w:ind w:right="6309"/>
        <w:jc w:val="both"/>
        <w:rPr>
          <w:sz w:val="20"/>
        </w:rPr>
      </w:pPr>
      <w:r>
        <w:rPr>
          <w:sz w:val="20"/>
        </w:rPr>
        <w:t xml:space="preserve">Mednieks, Zigurd, Laird Dornin, G. Blake Meike, &amp; </w:t>
      </w:r>
      <w:r>
        <w:rPr>
          <w:spacing w:val="4"/>
          <w:sz w:val="20"/>
        </w:rPr>
        <w:t xml:space="preserve">Masumi Nakamura. </w:t>
      </w:r>
      <w:r>
        <w:rPr>
          <w:spacing w:val="3"/>
          <w:sz w:val="20"/>
        </w:rPr>
        <w:t xml:space="preserve">2011. </w:t>
      </w:r>
      <w:r>
        <w:rPr>
          <w:spacing w:val="4"/>
          <w:sz w:val="20"/>
        </w:rPr>
        <w:t xml:space="preserve">Programming </w:t>
      </w:r>
      <w:r>
        <w:rPr>
          <w:spacing w:val="3"/>
          <w:sz w:val="20"/>
        </w:rPr>
        <w:t xml:space="preserve">Android. </w:t>
      </w:r>
      <w:r>
        <w:rPr>
          <w:sz w:val="20"/>
        </w:rPr>
        <w:t>United State of America :</w:t>
      </w:r>
      <w:r>
        <w:rPr>
          <w:spacing w:val="-6"/>
          <w:sz w:val="20"/>
        </w:rPr>
        <w:t xml:space="preserve"> </w:t>
      </w:r>
      <w:r>
        <w:rPr>
          <w:sz w:val="20"/>
        </w:rPr>
        <w:t>O‟Reilly.</w:t>
      </w:r>
    </w:p>
    <w:p w:rsidR="00415B89" w:rsidRDefault="00415B89">
      <w:pPr>
        <w:jc w:val="both"/>
        <w:rPr>
          <w:sz w:val="20"/>
        </w:rPr>
        <w:sectPr w:rsidR="00415B89">
          <w:pgSz w:w="11910" w:h="16840"/>
          <w:pgMar w:top="1120" w:right="0" w:bottom="1380" w:left="1100" w:header="0" w:footer="1198" w:gutter="0"/>
          <w:cols w:space="720"/>
        </w:sectPr>
      </w:pPr>
    </w:p>
    <w:p w:rsidR="00415B89" w:rsidRDefault="00FD2E24">
      <w:pPr>
        <w:pStyle w:val="BodyText"/>
        <w:ind w:right="-15"/>
        <w:rPr>
          <w:sz w:val="20"/>
        </w:rPr>
      </w:pPr>
      <w:r>
        <w:rPr>
          <w:noProof/>
          <w:sz w:val="20"/>
        </w:rPr>
        <w:lastRenderedPageBreak/>
        <w:drawing>
          <wp:inline distT="0" distB="0" distL="0" distR="0">
            <wp:extent cx="7536180" cy="10041255"/>
            <wp:effectExtent l="0" t="0" r="0" b="0"/>
            <wp:docPr id="5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jpeg"/>
                    <pic:cNvPicPr>
                      <a:picLocks noChangeAspect="1"/>
                    </pic:cNvPicPr>
                  </pic:nvPicPr>
                  <pic:blipFill>
                    <a:blip r:embed="rId93" cstate="print"/>
                    <a:stretch>
                      <a:fillRect/>
                    </a:stretch>
                  </pic:blipFill>
                  <pic:spPr>
                    <a:xfrm>
                      <a:off x="0" y="0"/>
                      <a:ext cx="7536440" cy="10041255"/>
                    </a:xfrm>
                    <a:prstGeom prst="rect">
                      <a:avLst/>
                    </a:prstGeom>
                  </pic:spPr>
                </pic:pic>
              </a:graphicData>
            </a:graphic>
          </wp:inline>
        </w:drawing>
      </w:r>
    </w:p>
    <w:sectPr w:rsidR="00415B89">
      <w:footerReference w:type="default" r:id="rId94"/>
      <w:pgSz w:w="11900" w:h="16840"/>
      <w:pgMar w:top="500" w:right="0" w:bottom="280" w:left="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502C" w:rsidRDefault="0081502C">
      <w:r>
        <w:separator/>
      </w:r>
    </w:p>
  </w:endnote>
  <w:endnote w:type="continuationSeparator" w:id="0">
    <w:p w:rsidR="0081502C" w:rsidRDefault="00815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4" w:rsidRDefault="00411468">
    <w:pPr>
      <w:pStyle w:val="BodyText"/>
      <w:spacing w:line="14" w:lineRule="auto"/>
      <w:rPr>
        <w:sz w:val="14"/>
      </w:rPr>
    </w:pPr>
    <w:r>
      <w:rPr>
        <w:noProof/>
      </w:rPr>
      <mc:AlternateContent>
        <mc:Choice Requires="wps">
          <w:drawing>
            <wp:anchor distT="0" distB="0" distL="114300" distR="114300" simplePos="0" relativeHeight="251653120" behindDoc="1" locked="0" layoutInCell="1" allowOverlap="1">
              <wp:simplePos x="0" y="0"/>
              <wp:positionH relativeFrom="page">
                <wp:posOffset>3949065</wp:posOffset>
              </wp:positionH>
              <wp:positionV relativeFrom="page">
                <wp:posOffset>9632315</wp:posOffset>
              </wp:positionV>
              <wp:extent cx="236855" cy="165735"/>
              <wp:effectExtent l="0" t="0" r="0" b="0"/>
              <wp:wrapNone/>
              <wp:docPr id="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line="245" w:lineRule="exact"/>
                            <w:ind w:left="60"/>
                            <w:rPr>
                              <w:rFonts w:ascii="Calibri"/>
                            </w:rPr>
                          </w:pPr>
                          <w:r>
                            <w:fldChar w:fldCharType="begin"/>
                          </w:r>
                          <w:r>
                            <w:rPr>
                              <w:rFonts w:ascii="Calibri"/>
                            </w:rPr>
                            <w:instrText xml:space="preserve"> PAGE  \* roman </w:instrText>
                          </w:r>
                          <w:r>
                            <w:fldChar w:fldCharType="separate"/>
                          </w:r>
                          <w:r w:rsidR="00F23436">
                            <w:rPr>
                              <w:rFonts w:ascii="Calibri"/>
                              <w:noProof/>
                            </w:rPr>
                            <w:t>xii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0" type="#_x0000_t202" style="position:absolute;margin-left:310.95pt;margin-top:758.45pt;width:18.65pt;height:13.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" filled="f" stroked="f">
              <v:textbox inset="0,0,0,0">
                <w:txbxContent>
                  <w:p w:rsidR="00FD2E24" w:rsidRDefault="00FD2E24">
                    <w:pPr>
                      <w:spacing w:line="245" w:lineRule="exact"/>
                      <w:ind w:left="60"/>
                      <w:rPr>
                        <w:rFonts w:ascii="Calibri"/>
                      </w:rPr>
                    </w:pPr>
                    <w:r>
                      <w:fldChar w:fldCharType="begin"/>
                    </w:r>
                    <w:r>
                      <w:rPr>
                        <w:rFonts w:ascii="Calibri"/>
                      </w:rPr>
                      <w:instrText xml:space="preserve"> PAGE  \* roman </w:instrText>
                    </w:r>
                    <w:r>
                      <w:fldChar w:fldCharType="separate"/>
                    </w:r>
                    <w:r w:rsidR="00F23436">
                      <w:rPr>
                        <w:rFonts w:ascii="Calibri"/>
                        <w:noProof/>
                      </w:rPr>
                      <w:t>xii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4" w:rsidRDefault="00411468">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simplePos x="0" y="0"/>
              <wp:positionH relativeFrom="page">
                <wp:posOffset>3604895</wp:posOffset>
              </wp:positionH>
              <wp:positionV relativeFrom="page">
                <wp:posOffset>9265920</wp:posOffset>
              </wp:positionV>
              <wp:extent cx="256540" cy="22288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9"/>
                            <w:ind w:left="60"/>
                            <w:rPr>
                              <w:sz w:val="28"/>
                            </w:rPr>
                          </w:pPr>
                          <w:r>
                            <w:fldChar w:fldCharType="begin"/>
                          </w:r>
                          <w:r>
                            <w:rPr>
                              <w:sz w:val="28"/>
                            </w:rPr>
                            <w:instrText xml:space="preserve"> PAGE </w:instrText>
                          </w:r>
                          <w:r>
                            <w:fldChar w:fldCharType="separate"/>
                          </w:r>
                          <w:r w:rsidR="00F23436">
                            <w:rPr>
                              <w:noProof/>
                              <w:sz w:val="28"/>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51" type="#_x0000_t202" style="position:absolute;margin-left:283.85pt;margin-top:729.6pt;width:20.2pt;height:17.5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" filled="f" stroked="f">
              <v:textbox inset="0,0,0,0">
                <w:txbxContent>
                  <w:p w:rsidR="00FD2E24" w:rsidRDefault="00FD2E24">
                    <w:pPr>
                      <w:spacing w:before="9"/>
                      <w:ind w:left="60"/>
                      <w:rPr>
                        <w:sz w:val="28"/>
                      </w:rPr>
                    </w:pPr>
                    <w:r>
                      <w:fldChar w:fldCharType="begin"/>
                    </w:r>
                    <w:r>
                      <w:rPr>
                        <w:sz w:val="28"/>
                      </w:rPr>
                      <w:instrText xml:space="preserve"> PAGE </w:instrText>
                    </w:r>
                    <w:r>
                      <w:fldChar w:fldCharType="separate"/>
                    </w:r>
                    <w:r w:rsidR="00F23436">
                      <w:rPr>
                        <w:noProof/>
                        <w:sz w:val="28"/>
                      </w:rPr>
                      <w:t>14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4" w:rsidRDefault="00411468">
    <w:pPr>
      <w:pStyle w:val="BodyText"/>
      <w:spacing w:line="14" w:lineRule="auto"/>
      <w:rPr>
        <w:sz w:val="20"/>
      </w:rPr>
    </w:pPr>
    <w:r>
      <w:rPr>
        <w:noProof/>
      </w:rPr>
      <mc:AlternateContent>
        <mc:Choice Requires="wps">
          <w:drawing>
            <wp:anchor distT="0" distB="0" distL="114300" distR="114300" simplePos="0" relativeHeight="251655168" behindDoc="1" locked="0" layoutInCell="1" allowOverlap="1">
              <wp:simplePos x="0" y="0"/>
              <wp:positionH relativeFrom="page">
                <wp:posOffset>3841115</wp:posOffset>
              </wp:positionH>
              <wp:positionV relativeFrom="page">
                <wp:posOffset>9636125</wp:posOffset>
              </wp:positionV>
              <wp:extent cx="241935" cy="184785"/>
              <wp:effectExtent l="0" t="0" r="0" b="0"/>
              <wp:wrapNone/>
              <wp:docPr id="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20"/>
                            <w:ind w:left="60"/>
                            <w:rPr>
                              <w:rFonts w:ascii="Georgia"/>
                            </w:rPr>
                          </w:pPr>
                          <w:r>
                            <w:fldChar w:fldCharType="begin"/>
                          </w:r>
                          <w:r>
                            <w:rPr>
                              <w:rFonts w:ascii="Georgia"/>
                            </w:rPr>
                            <w:instrText xml:space="preserve"> PAGE </w:instrText>
                          </w:r>
                          <w:r>
                            <w:fldChar w:fldCharType="separate"/>
                          </w:r>
                          <w:r w:rsidR="005D7CE8">
                            <w:rPr>
                              <w:rFonts w:ascii="Georgia"/>
                              <w:noProof/>
                            </w:rPr>
                            <w:t>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52" type="#_x0000_t202" style="position:absolute;margin-left:302.45pt;margin-top:758.75pt;width:19.05pt;height:14.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WqLsQIAALA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" filled="f" stroked="f">
              <v:textbox inset="0,0,0,0">
                <w:txbxContent>
                  <w:p w:rsidR="00FD2E24" w:rsidRDefault="00FD2E24">
                    <w:pPr>
                      <w:spacing w:before="20"/>
                      <w:ind w:left="60"/>
                      <w:rPr>
                        <w:rFonts w:ascii="Georgia"/>
                      </w:rPr>
                    </w:pPr>
                    <w:r>
                      <w:fldChar w:fldCharType="begin"/>
                    </w:r>
                    <w:r>
                      <w:rPr>
                        <w:rFonts w:ascii="Georgia"/>
                      </w:rPr>
                      <w:instrText xml:space="preserve"> PAGE </w:instrText>
                    </w:r>
                    <w:r>
                      <w:fldChar w:fldCharType="separate"/>
                    </w:r>
                    <w:r w:rsidR="005D7CE8">
                      <w:rPr>
                        <w:rFonts w:ascii="Georgia"/>
                        <w:noProof/>
                      </w:rPr>
                      <w:t>49</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4" w:rsidRDefault="00411468">
    <w:pPr>
      <w:pStyle w:val="BodyText"/>
      <w:spacing w:line="14" w:lineRule="auto"/>
      <w:rPr>
        <w:sz w:val="20"/>
      </w:rPr>
    </w:pPr>
    <w:r>
      <w:rPr>
        <w:noProof/>
      </w:rPr>
      <mc:AlternateContent>
        <mc:Choice Requires="wps">
          <w:drawing>
            <wp:anchor distT="0" distB="0" distL="114300" distR="114300" simplePos="0" relativeHeight="251656192" behindDoc="1" locked="0" layoutInCell="1" allowOverlap="1">
              <wp:simplePos x="0" y="0"/>
              <wp:positionH relativeFrom="page">
                <wp:posOffset>3955415</wp:posOffset>
              </wp:positionH>
              <wp:positionV relativeFrom="page">
                <wp:posOffset>9478010</wp:posOffset>
              </wp:positionV>
              <wp:extent cx="256540" cy="222885"/>
              <wp:effectExtent l="0" t="0" r="0" b="0"/>
              <wp:wrapNone/>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9"/>
                            <w:ind w:left="60"/>
                            <w:rPr>
                              <w:sz w:val="28"/>
                            </w:rPr>
                          </w:pPr>
                          <w:r>
                            <w:fldChar w:fldCharType="begin"/>
                          </w:r>
                          <w:r>
                            <w:rPr>
                              <w:sz w:val="28"/>
                            </w:rPr>
                            <w:instrText xml:space="preserve"> PAGE </w:instrText>
                          </w:r>
                          <w:r>
                            <w:fldChar w:fldCharType="separate"/>
                          </w:r>
                          <w:r w:rsidR="00411468">
                            <w:rPr>
                              <w:noProof/>
                              <w:sz w:val="28"/>
                            </w:rP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53" type="#_x0000_t202" style="position:absolute;margin-left:311.45pt;margin-top:746.3pt;width:20.2pt;height:17.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wJrwIAALA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" filled="f" stroked="f">
              <v:textbox inset="0,0,0,0">
                <w:txbxContent>
                  <w:p w:rsidR="00FD2E24" w:rsidRDefault="00FD2E24">
                    <w:pPr>
                      <w:spacing w:before="9"/>
                      <w:ind w:left="60"/>
                      <w:rPr>
                        <w:sz w:val="28"/>
                      </w:rPr>
                    </w:pPr>
                    <w:r>
                      <w:fldChar w:fldCharType="begin"/>
                    </w:r>
                    <w:r>
                      <w:rPr>
                        <w:sz w:val="28"/>
                      </w:rPr>
                      <w:instrText xml:space="preserve"> PAGE </w:instrText>
                    </w:r>
                    <w:r>
                      <w:fldChar w:fldCharType="separate"/>
                    </w:r>
                    <w:r w:rsidR="00411468">
                      <w:rPr>
                        <w:noProof/>
                        <w:sz w:val="28"/>
                      </w:rPr>
                      <w:t>54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4" w:rsidRDefault="00411468">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simplePos x="0" y="0"/>
              <wp:positionH relativeFrom="page">
                <wp:posOffset>3955415</wp:posOffset>
              </wp:positionH>
              <wp:positionV relativeFrom="page">
                <wp:posOffset>9261475</wp:posOffset>
              </wp:positionV>
              <wp:extent cx="256540" cy="295275"/>
              <wp:effectExtent l="0" t="0" r="0" b="0"/>
              <wp:wrapNone/>
              <wp:docPr id="3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122"/>
                            <w:ind w:left="60"/>
                            <w:rPr>
                              <w:sz w:val="28"/>
                            </w:rPr>
                          </w:pPr>
                          <w:r>
                            <w:fldChar w:fldCharType="begin"/>
                          </w:r>
                          <w:r>
                            <w:rPr>
                              <w:sz w:val="28"/>
                            </w:rPr>
                            <w:instrText xml:space="preserve"> PAGE </w:instrText>
                          </w:r>
                          <w:r>
                            <w:fldChar w:fldCharType="separate"/>
                          </w:r>
                          <w:r w:rsidR="005D7CE8">
                            <w:rPr>
                              <w:noProof/>
                              <w:sz w:val="28"/>
                            </w:rP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54" type="#_x0000_t202" style="position:absolute;margin-left:311.45pt;margin-top:729.25pt;width:20.2pt;height:23.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" filled="f" stroked="f">
              <v:textbox inset="0,0,0,0">
                <w:txbxContent>
                  <w:p w:rsidR="00FD2E24" w:rsidRDefault="00FD2E24">
                    <w:pPr>
                      <w:spacing w:before="122"/>
                      <w:ind w:left="60"/>
                      <w:rPr>
                        <w:sz w:val="28"/>
                      </w:rPr>
                    </w:pPr>
                    <w:r>
                      <w:fldChar w:fldCharType="begin"/>
                    </w:r>
                    <w:r>
                      <w:rPr>
                        <w:sz w:val="28"/>
                      </w:rPr>
                      <w:instrText xml:space="preserve"> PAGE </w:instrText>
                    </w:r>
                    <w:r>
                      <w:fldChar w:fldCharType="separate"/>
                    </w:r>
                    <w:r w:rsidR="005D7CE8">
                      <w:rPr>
                        <w:noProof/>
                        <w:sz w:val="28"/>
                      </w:rPr>
                      <w:t>59</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4" w:rsidRDefault="00411468">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simplePos x="0" y="0"/>
              <wp:positionH relativeFrom="page">
                <wp:posOffset>3980815</wp:posOffset>
              </wp:positionH>
              <wp:positionV relativeFrom="page">
                <wp:posOffset>9478010</wp:posOffset>
              </wp:positionV>
              <wp:extent cx="205740" cy="222885"/>
              <wp:effectExtent l="0" t="0" r="0" b="0"/>
              <wp:wrapNone/>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9"/>
                            <w:ind w:left="20"/>
                            <w:rPr>
                              <w:sz w:val="28"/>
                            </w:rPr>
                          </w:pPr>
                          <w:r>
                            <w:rPr>
                              <w:sz w:val="28"/>
                            </w:rP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55" type="#_x0000_t202" style="position:absolute;margin-left:313.45pt;margin-top:746.3pt;width:16.2pt;height:17.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Cvrw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" filled="f" stroked="f">
              <v:textbox inset="0,0,0,0">
                <w:txbxContent>
                  <w:p w:rsidR="00FD2E24" w:rsidRDefault="00FD2E24">
                    <w:pPr>
                      <w:spacing w:before="9"/>
                      <w:ind w:left="20"/>
                      <w:rPr>
                        <w:sz w:val="28"/>
                      </w:rPr>
                    </w:pPr>
                    <w:r>
                      <w:rPr>
                        <w:sz w:val="28"/>
                      </w:rPr>
                      <w:t>60</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4" w:rsidRDefault="00411468">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simplePos x="0" y="0"/>
              <wp:positionH relativeFrom="page">
                <wp:posOffset>3763010</wp:posOffset>
              </wp:positionH>
              <wp:positionV relativeFrom="page">
                <wp:posOffset>9619615</wp:posOffset>
              </wp:positionV>
              <wp:extent cx="233680" cy="184785"/>
              <wp:effectExtent l="0" t="0" r="0" b="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20"/>
                            <w:ind w:left="60"/>
                            <w:rPr>
                              <w:rFonts w:ascii="Georgia"/>
                            </w:rPr>
                          </w:pPr>
                          <w:r>
                            <w:fldChar w:fldCharType="begin"/>
                          </w:r>
                          <w:r>
                            <w:rPr>
                              <w:rFonts w:ascii="Georgia"/>
                              <w:smallCaps/>
                            </w:rPr>
                            <w:instrText xml:space="preserve"> PAGE </w:instrText>
                          </w:r>
                          <w:r>
                            <w:fldChar w:fldCharType="separate"/>
                          </w:r>
                          <w:r w:rsidR="005D7CE8">
                            <w:rPr>
                              <w:rFonts w:ascii="Georgia"/>
                              <w:smallCaps/>
                              <w:noProof/>
                            </w:rPr>
                            <w:t>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56" type="#_x0000_t202" style="position:absolute;margin-left:296.3pt;margin-top:757.45pt;width:18.4pt;height:14.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" filled="f" stroked="f">
              <v:textbox inset="0,0,0,0">
                <w:txbxContent>
                  <w:p w:rsidR="00FD2E24" w:rsidRDefault="00FD2E24">
                    <w:pPr>
                      <w:spacing w:before="20"/>
                      <w:ind w:left="60"/>
                      <w:rPr>
                        <w:rFonts w:ascii="Georgia"/>
                      </w:rPr>
                    </w:pPr>
                    <w:r>
                      <w:fldChar w:fldCharType="begin"/>
                    </w:r>
                    <w:r>
                      <w:rPr>
                        <w:rFonts w:ascii="Georgia"/>
                        <w:smallCaps/>
                      </w:rPr>
                      <w:instrText xml:space="preserve"> PAGE </w:instrText>
                    </w:r>
                    <w:r>
                      <w:fldChar w:fldCharType="separate"/>
                    </w:r>
                    <w:r w:rsidR="005D7CE8">
                      <w:rPr>
                        <w:rFonts w:ascii="Georgia"/>
                        <w:smallCaps/>
                        <w:noProof/>
                      </w:rPr>
                      <w:t>62</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4" w:rsidRDefault="00411468">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simplePos x="0" y="0"/>
              <wp:positionH relativeFrom="page">
                <wp:posOffset>895985</wp:posOffset>
              </wp:positionH>
              <wp:positionV relativeFrom="page">
                <wp:posOffset>9751060</wp:posOffset>
              </wp:positionV>
              <wp:extent cx="5755640" cy="52705"/>
              <wp:effectExtent l="0" t="0" r="0" b="0"/>
              <wp:wrapNone/>
              <wp:docPr id="2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5640" cy="52705"/>
                      </a:xfrm>
                      <a:custGeom>
                        <a:avLst/>
                        <a:gdLst>
                          <a:gd name="T0" fmla="+- 0 10476 1412"/>
                          <a:gd name="T1" fmla="*/ T0 w 9064"/>
                          <a:gd name="T2" fmla="+- 0 15427 15357"/>
                          <a:gd name="T3" fmla="*/ 15427 h 83"/>
                          <a:gd name="T4" fmla="+- 0 1412 1412"/>
                          <a:gd name="T5" fmla="*/ T4 w 9064"/>
                          <a:gd name="T6" fmla="+- 0 15427 15357"/>
                          <a:gd name="T7" fmla="*/ 15427 h 83"/>
                          <a:gd name="T8" fmla="+- 0 1412 1412"/>
                          <a:gd name="T9" fmla="*/ T8 w 9064"/>
                          <a:gd name="T10" fmla="+- 0 15439 15357"/>
                          <a:gd name="T11" fmla="*/ 15439 h 83"/>
                          <a:gd name="T12" fmla="+- 0 10476 1412"/>
                          <a:gd name="T13" fmla="*/ T12 w 9064"/>
                          <a:gd name="T14" fmla="+- 0 15439 15357"/>
                          <a:gd name="T15" fmla="*/ 15439 h 83"/>
                          <a:gd name="T16" fmla="+- 0 10476 1412"/>
                          <a:gd name="T17" fmla="*/ T16 w 9064"/>
                          <a:gd name="T18" fmla="+- 0 15427 15357"/>
                          <a:gd name="T19" fmla="*/ 15427 h 83"/>
                          <a:gd name="T20" fmla="+- 0 10476 1412"/>
                          <a:gd name="T21" fmla="*/ T20 w 9064"/>
                          <a:gd name="T22" fmla="+- 0 15357 15357"/>
                          <a:gd name="T23" fmla="*/ 15357 h 83"/>
                          <a:gd name="T24" fmla="+- 0 1412 1412"/>
                          <a:gd name="T25" fmla="*/ T24 w 9064"/>
                          <a:gd name="T26" fmla="+- 0 15357 15357"/>
                          <a:gd name="T27" fmla="*/ 15357 h 83"/>
                          <a:gd name="T28" fmla="+- 0 1412 1412"/>
                          <a:gd name="T29" fmla="*/ T28 w 9064"/>
                          <a:gd name="T30" fmla="+- 0 15415 15357"/>
                          <a:gd name="T31" fmla="*/ 15415 h 83"/>
                          <a:gd name="T32" fmla="+- 0 10476 1412"/>
                          <a:gd name="T33" fmla="*/ T32 w 9064"/>
                          <a:gd name="T34" fmla="+- 0 15415 15357"/>
                          <a:gd name="T35" fmla="*/ 15415 h 83"/>
                          <a:gd name="T36" fmla="+- 0 10476 1412"/>
                          <a:gd name="T37" fmla="*/ T36 w 9064"/>
                          <a:gd name="T38" fmla="+- 0 15357 15357"/>
                          <a:gd name="T39" fmla="*/ 15357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4" h="83">
                            <a:moveTo>
                              <a:pt x="9064" y="70"/>
                            </a:moveTo>
                            <a:lnTo>
                              <a:pt x="0" y="70"/>
                            </a:lnTo>
                            <a:lnTo>
                              <a:pt x="0" y="82"/>
                            </a:lnTo>
                            <a:lnTo>
                              <a:pt x="9064" y="82"/>
                            </a:lnTo>
                            <a:lnTo>
                              <a:pt x="9064" y="70"/>
                            </a:lnTo>
                            <a:close/>
                            <a:moveTo>
                              <a:pt x="9064" y="0"/>
                            </a:moveTo>
                            <a:lnTo>
                              <a:pt x="0" y="0"/>
                            </a:lnTo>
                            <a:lnTo>
                              <a:pt x="0" y="58"/>
                            </a:lnTo>
                            <a:lnTo>
                              <a:pt x="9064" y="58"/>
                            </a:lnTo>
                            <a:lnTo>
                              <a:pt x="9064"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26" style="position:absolute;margin-left:70.55pt;margin-top:767.8pt;width:453.2pt;height:4.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" path="m9064,70l,70,,82r9064,l9064,70xm9064,l,,,58r9064,l9064,xe" fillcolor="#612322" stroked="f">
              <v:path arrowok="t" o:connecttype="custom" o:connectlocs="5755640,9796145;0,9796145;0,9803765;5755640,9803765;5755640,9796145;5755640,9751695;0,9751695;0,9788525;5755640,9788525;5755640,9751695" o:connectangles="0,0,0,0,0,0,0,0,0,0"/>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simplePos x="0" y="0"/>
              <wp:positionH relativeFrom="page">
                <wp:posOffset>4225925</wp:posOffset>
              </wp:positionH>
              <wp:positionV relativeFrom="page">
                <wp:posOffset>9798050</wp:posOffset>
              </wp:positionV>
              <wp:extent cx="2393315" cy="179705"/>
              <wp:effectExtent l="0" t="0" r="0" b="0"/>
              <wp:wrapNone/>
              <wp:docPr id="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9"/>
                            <w:ind w:left="20"/>
                          </w:pPr>
                          <w:r>
                            <w:rPr>
                              <w:sz w:val="20"/>
                            </w:rPr>
                            <w:t xml:space="preserve">| ISO 9001: 2008 Certified Journal Page </w:t>
                          </w:r>
                          <w:r>
                            <w:fldChar w:fldCharType="begin"/>
                          </w:r>
                          <w:r>
                            <w:instrText xml:space="preserve"> PAGE </w:instrText>
                          </w:r>
                          <w:r>
                            <w:fldChar w:fldCharType="separate"/>
                          </w:r>
                          <w:r w:rsidR="005D7CE8">
                            <w:rPr>
                              <w:noProof/>
                            </w:rPr>
                            <w:t>300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57" type="#_x0000_t202" style="position:absolute;margin-left:332.75pt;margin-top:771.5pt;width:188.45pt;height:14.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MljsQIAALE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" filled="f" stroked="f">
              <v:textbox inset="0,0,0,0">
                <w:txbxContent>
                  <w:p w:rsidR="00FD2E24" w:rsidRDefault="00FD2E24">
                    <w:pPr>
                      <w:spacing w:before="9"/>
                      <w:ind w:left="20"/>
                    </w:pPr>
                    <w:r>
                      <w:rPr>
                        <w:sz w:val="20"/>
                      </w:rPr>
                      <w:t xml:space="preserve">| ISO 9001: 2008 Certified Journal Page </w:t>
                    </w:r>
                    <w:r>
                      <w:fldChar w:fldCharType="begin"/>
                    </w:r>
                    <w:r>
                      <w:instrText xml:space="preserve"> PAGE </w:instrText>
                    </w:r>
                    <w:r>
                      <w:fldChar w:fldCharType="separate"/>
                    </w:r>
                    <w:r w:rsidR="005D7CE8">
                      <w:rPr>
                        <w:noProof/>
                      </w:rPr>
                      <w:t>300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simplePos x="0" y="0"/>
              <wp:positionH relativeFrom="page">
                <wp:posOffset>901700</wp:posOffset>
              </wp:positionH>
              <wp:positionV relativeFrom="page">
                <wp:posOffset>9810115</wp:posOffset>
              </wp:positionV>
              <wp:extent cx="3187700" cy="165100"/>
              <wp:effectExtent l="0" t="0" r="0" b="0"/>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E24" w:rsidRDefault="00FD2E24">
                          <w:pPr>
                            <w:spacing w:before="9"/>
                            <w:ind w:left="20"/>
                            <w:rPr>
                              <w:sz w:val="20"/>
                            </w:rPr>
                          </w:pPr>
                          <w:r>
                            <w:rPr>
                              <w:sz w:val="20"/>
                            </w:rPr>
                            <w:t>DOI: 10.35629/5252-0303295300 Impact Factor value 7.429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58" type="#_x0000_t202" style="position:absolute;margin-left:71pt;margin-top:772.45pt;width:251pt;height:1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bM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" filled="f" stroked="f">
              <v:textbox inset="0,0,0,0">
                <w:txbxContent>
                  <w:p w:rsidR="00FD2E24" w:rsidRDefault="00FD2E24">
                    <w:pPr>
                      <w:spacing w:before="9"/>
                      <w:ind w:left="20"/>
                      <w:rPr>
                        <w:sz w:val="20"/>
                      </w:rPr>
                    </w:pPr>
                    <w:r>
                      <w:rPr>
                        <w:sz w:val="20"/>
                      </w:rPr>
                      <w:t>DOI: 10.35629/5252-0303295300 Impact Factor value 7.429</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E24" w:rsidRDefault="00FD2E24">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502C" w:rsidRDefault="0081502C">
      <w:r>
        <w:separator/>
      </w:r>
    </w:p>
  </w:footnote>
  <w:footnote w:type="continuationSeparator" w:id="0">
    <w:p w:rsidR="0081502C" w:rsidRDefault="008150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61FADE"/>
    <w:multiLevelType w:val="multilevel"/>
    <w:tmpl w:val="8461FADE"/>
    <w:lvl w:ilvl="0">
      <w:start w:val="1"/>
      <w:numFmt w:val="upperLetter"/>
      <w:lvlText w:val="%1."/>
      <w:lvlJc w:val="left"/>
      <w:pPr>
        <w:ind w:left="699" w:hanging="359"/>
        <w:jc w:val="left"/>
      </w:pPr>
      <w:rPr>
        <w:rFonts w:ascii="Times New Roman" w:eastAsia="Times New Roman" w:hAnsi="Times New Roman" w:cs="Times New Roman" w:hint="default"/>
        <w:spacing w:val="0"/>
        <w:w w:val="93"/>
        <w:sz w:val="20"/>
        <w:szCs w:val="20"/>
        <w:lang w:val="en-US" w:eastAsia="en-US" w:bidi="ar-SA"/>
      </w:rPr>
    </w:lvl>
    <w:lvl w:ilvl="1">
      <w:numFmt w:val="bullet"/>
      <w:lvlText w:val="•"/>
      <w:lvlJc w:val="left"/>
      <w:pPr>
        <w:ind w:left="1223" w:hanging="359"/>
      </w:pPr>
      <w:rPr>
        <w:rFonts w:hint="default"/>
        <w:lang w:val="en-US" w:eastAsia="en-US" w:bidi="ar-SA"/>
      </w:rPr>
    </w:lvl>
    <w:lvl w:ilvl="2">
      <w:numFmt w:val="bullet"/>
      <w:lvlText w:val="•"/>
      <w:lvlJc w:val="left"/>
      <w:pPr>
        <w:ind w:left="1746" w:hanging="359"/>
      </w:pPr>
      <w:rPr>
        <w:rFonts w:hint="default"/>
        <w:lang w:val="en-US" w:eastAsia="en-US" w:bidi="ar-SA"/>
      </w:rPr>
    </w:lvl>
    <w:lvl w:ilvl="3">
      <w:numFmt w:val="bullet"/>
      <w:lvlText w:val="•"/>
      <w:lvlJc w:val="left"/>
      <w:pPr>
        <w:ind w:left="2269" w:hanging="359"/>
      </w:pPr>
      <w:rPr>
        <w:rFonts w:hint="default"/>
        <w:lang w:val="en-US" w:eastAsia="en-US" w:bidi="ar-SA"/>
      </w:rPr>
    </w:lvl>
    <w:lvl w:ilvl="4">
      <w:numFmt w:val="bullet"/>
      <w:lvlText w:val="•"/>
      <w:lvlJc w:val="left"/>
      <w:pPr>
        <w:ind w:left="2793" w:hanging="359"/>
      </w:pPr>
      <w:rPr>
        <w:rFonts w:hint="default"/>
        <w:lang w:val="en-US" w:eastAsia="en-US" w:bidi="ar-SA"/>
      </w:rPr>
    </w:lvl>
    <w:lvl w:ilvl="5">
      <w:numFmt w:val="bullet"/>
      <w:lvlText w:val="•"/>
      <w:lvlJc w:val="left"/>
      <w:pPr>
        <w:ind w:left="3316" w:hanging="359"/>
      </w:pPr>
      <w:rPr>
        <w:rFonts w:hint="default"/>
        <w:lang w:val="en-US" w:eastAsia="en-US" w:bidi="ar-SA"/>
      </w:rPr>
    </w:lvl>
    <w:lvl w:ilvl="6">
      <w:numFmt w:val="bullet"/>
      <w:lvlText w:val="•"/>
      <w:lvlJc w:val="left"/>
      <w:pPr>
        <w:ind w:left="3839" w:hanging="359"/>
      </w:pPr>
      <w:rPr>
        <w:rFonts w:hint="default"/>
        <w:lang w:val="en-US" w:eastAsia="en-US" w:bidi="ar-SA"/>
      </w:rPr>
    </w:lvl>
    <w:lvl w:ilvl="7">
      <w:numFmt w:val="bullet"/>
      <w:lvlText w:val="•"/>
      <w:lvlJc w:val="left"/>
      <w:pPr>
        <w:ind w:left="4363" w:hanging="359"/>
      </w:pPr>
      <w:rPr>
        <w:rFonts w:hint="default"/>
        <w:lang w:val="en-US" w:eastAsia="en-US" w:bidi="ar-SA"/>
      </w:rPr>
    </w:lvl>
    <w:lvl w:ilvl="8">
      <w:numFmt w:val="bullet"/>
      <w:lvlText w:val="•"/>
      <w:lvlJc w:val="left"/>
      <w:pPr>
        <w:ind w:left="4886" w:hanging="359"/>
      </w:pPr>
      <w:rPr>
        <w:rFonts w:hint="default"/>
        <w:lang w:val="en-US" w:eastAsia="en-US" w:bidi="ar-SA"/>
      </w:rPr>
    </w:lvl>
  </w:abstractNum>
  <w:abstractNum w:abstractNumId="1">
    <w:nsid w:val="9239341B"/>
    <w:multiLevelType w:val="multilevel"/>
    <w:tmpl w:val="9239341B"/>
    <w:lvl w:ilvl="0">
      <w:start w:val="3"/>
      <w:numFmt w:val="decimal"/>
      <w:lvlText w:val="%1"/>
      <w:lvlJc w:val="left"/>
      <w:pPr>
        <w:ind w:left="1559" w:hanging="720"/>
        <w:jc w:val="left"/>
      </w:pPr>
      <w:rPr>
        <w:rFonts w:hint="default"/>
        <w:lang w:val="en-US" w:eastAsia="en-US" w:bidi="ar-SA"/>
      </w:rPr>
    </w:lvl>
    <w:lvl w:ilvl="1">
      <w:start w:val="1"/>
      <w:numFmt w:val="decimal"/>
      <w:lvlText w:val="%1.%2"/>
      <w:lvlJc w:val="left"/>
      <w:pPr>
        <w:ind w:left="1559" w:hanging="720"/>
        <w:jc w:val="left"/>
      </w:pPr>
      <w:rPr>
        <w:rFonts w:hint="default"/>
        <w:b/>
        <w:bCs/>
        <w:spacing w:val="-2"/>
        <w:w w:val="100"/>
        <w:lang w:val="en-US" w:eastAsia="en-US" w:bidi="ar-SA"/>
      </w:rPr>
    </w:lvl>
    <w:lvl w:ilvl="2">
      <w:start w:val="1"/>
      <w:numFmt w:val="decimal"/>
      <w:lvlText w:val="%1.%2.%3"/>
      <w:lvlJc w:val="left"/>
      <w:pPr>
        <w:ind w:left="1559" w:hanging="720"/>
        <w:jc w:val="left"/>
      </w:pPr>
      <w:rPr>
        <w:rFonts w:ascii="Times New Roman" w:eastAsia="Times New Roman" w:hAnsi="Times New Roman" w:cs="Times New Roman" w:hint="default"/>
        <w:b/>
        <w:bCs/>
        <w:spacing w:val="0"/>
        <w:w w:val="98"/>
        <w:sz w:val="32"/>
        <w:szCs w:val="32"/>
        <w:lang w:val="en-US" w:eastAsia="en-US" w:bidi="ar-SA"/>
      </w:rPr>
    </w:lvl>
    <w:lvl w:ilvl="3">
      <w:numFmt w:val="bullet"/>
      <w:lvlText w:val="•"/>
      <w:lvlJc w:val="left"/>
      <w:pPr>
        <w:ind w:left="4374" w:hanging="720"/>
      </w:pPr>
      <w:rPr>
        <w:rFonts w:hint="default"/>
        <w:lang w:val="en-US" w:eastAsia="en-US" w:bidi="ar-SA"/>
      </w:rPr>
    </w:lvl>
    <w:lvl w:ilvl="4">
      <w:numFmt w:val="bullet"/>
      <w:lvlText w:val="•"/>
      <w:lvlJc w:val="left"/>
      <w:pPr>
        <w:ind w:left="5312" w:hanging="720"/>
      </w:pPr>
      <w:rPr>
        <w:rFonts w:hint="default"/>
        <w:lang w:val="en-US" w:eastAsia="en-US" w:bidi="ar-SA"/>
      </w:rPr>
    </w:lvl>
    <w:lvl w:ilvl="5">
      <w:numFmt w:val="bullet"/>
      <w:lvlText w:val="•"/>
      <w:lvlJc w:val="left"/>
      <w:pPr>
        <w:ind w:left="6250" w:hanging="720"/>
      </w:pPr>
      <w:rPr>
        <w:rFonts w:hint="default"/>
        <w:lang w:val="en-US" w:eastAsia="en-US" w:bidi="ar-SA"/>
      </w:rPr>
    </w:lvl>
    <w:lvl w:ilvl="6">
      <w:numFmt w:val="bullet"/>
      <w:lvlText w:val="•"/>
      <w:lvlJc w:val="left"/>
      <w:pPr>
        <w:ind w:left="7188" w:hanging="720"/>
      </w:pPr>
      <w:rPr>
        <w:rFonts w:hint="default"/>
        <w:lang w:val="en-US" w:eastAsia="en-US" w:bidi="ar-SA"/>
      </w:rPr>
    </w:lvl>
    <w:lvl w:ilvl="7">
      <w:numFmt w:val="bullet"/>
      <w:lvlText w:val="•"/>
      <w:lvlJc w:val="left"/>
      <w:pPr>
        <w:ind w:left="8126" w:hanging="720"/>
      </w:pPr>
      <w:rPr>
        <w:rFonts w:hint="default"/>
        <w:lang w:val="en-US" w:eastAsia="en-US" w:bidi="ar-SA"/>
      </w:rPr>
    </w:lvl>
    <w:lvl w:ilvl="8">
      <w:numFmt w:val="bullet"/>
      <w:lvlText w:val="•"/>
      <w:lvlJc w:val="left"/>
      <w:pPr>
        <w:ind w:left="9064" w:hanging="720"/>
      </w:pPr>
      <w:rPr>
        <w:rFonts w:hint="default"/>
        <w:lang w:val="en-US" w:eastAsia="en-US" w:bidi="ar-SA"/>
      </w:rPr>
    </w:lvl>
  </w:abstractNum>
  <w:abstractNum w:abstractNumId="2">
    <w:nsid w:val="9288B902"/>
    <w:multiLevelType w:val="multilevel"/>
    <w:tmpl w:val="9288B902"/>
    <w:lvl w:ilvl="0">
      <w:start w:val="1"/>
      <w:numFmt w:val="upperLetter"/>
      <w:lvlText w:val="%1."/>
      <w:lvlJc w:val="left"/>
      <w:pPr>
        <w:ind w:left="699" w:hanging="359"/>
        <w:jc w:val="left"/>
      </w:pPr>
      <w:rPr>
        <w:rFonts w:ascii="Times New Roman" w:eastAsia="Times New Roman" w:hAnsi="Times New Roman" w:cs="Times New Roman" w:hint="default"/>
        <w:spacing w:val="0"/>
        <w:w w:val="93"/>
        <w:sz w:val="20"/>
        <w:szCs w:val="20"/>
        <w:lang w:val="en-US" w:eastAsia="en-US" w:bidi="ar-SA"/>
      </w:rPr>
    </w:lvl>
    <w:lvl w:ilvl="1">
      <w:numFmt w:val="bullet"/>
      <w:lvlText w:val="•"/>
      <w:lvlJc w:val="left"/>
      <w:pPr>
        <w:ind w:left="1223" w:hanging="359"/>
      </w:pPr>
      <w:rPr>
        <w:rFonts w:hint="default"/>
        <w:lang w:val="en-US" w:eastAsia="en-US" w:bidi="ar-SA"/>
      </w:rPr>
    </w:lvl>
    <w:lvl w:ilvl="2">
      <w:numFmt w:val="bullet"/>
      <w:lvlText w:val="•"/>
      <w:lvlJc w:val="left"/>
      <w:pPr>
        <w:ind w:left="1746" w:hanging="359"/>
      </w:pPr>
      <w:rPr>
        <w:rFonts w:hint="default"/>
        <w:lang w:val="en-US" w:eastAsia="en-US" w:bidi="ar-SA"/>
      </w:rPr>
    </w:lvl>
    <w:lvl w:ilvl="3">
      <w:numFmt w:val="bullet"/>
      <w:lvlText w:val="•"/>
      <w:lvlJc w:val="left"/>
      <w:pPr>
        <w:ind w:left="2269" w:hanging="359"/>
      </w:pPr>
      <w:rPr>
        <w:rFonts w:hint="default"/>
        <w:lang w:val="en-US" w:eastAsia="en-US" w:bidi="ar-SA"/>
      </w:rPr>
    </w:lvl>
    <w:lvl w:ilvl="4">
      <w:numFmt w:val="bullet"/>
      <w:lvlText w:val="•"/>
      <w:lvlJc w:val="left"/>
      <w:pPr>
        <w:ind w:left="2793" w:hanging="359"/>
      </w:pPr>
      <w:rPr>
        <w:rFonts w:hint="default"/>
        <w:lang w:val="en-US" w:eastAsia="en-US" w:bidi="ar-SA"/>
      </w:rPr>
    </w:lvl>
    <w:lvl w:ilvl="5">
      <w:numFmt w:val="bullet"/>
      <w:lvlText w:val="•"/>
      <w:lvlJc w:val="left"/>
      <w:pPr>
        <w:ind w:left="3316" w:hanging="359"/>
      </w:pPr>
      <w:rPr>
        <w:rFonts w:hint="default"/>
        <w:lang w:val="en-US" w:eastAsia="en-US" w:bidi="ar-SA"/>
      </w:rPr>
    </w:lvl>
    <w:lvl w:ilvl="6">
      <w:numFmt w:val="bullet"/>
      <w:lvlText w:val="•"/>
      <w:lvlJc w:val="left"/>
      <w:pPr>
        <w:ind w:left="3839" w:hanging="359"/>
      </w:pPr>
      <w:rPr>
        <w:rFonts w:hint="default"/>
        <w:lang w:val="en-US" w:eastAsia="en-US" w:bidi="ar-SA"/>
      </w:rPr>
    </w:lvl>
    <w:lvl w:ilvl="7">
      <w:numFmt w:val="bullet"/>
      <w:lvlText w:val="•"/>
      <w:lvlJc w:val="left"/>
      <w:pPr>
        <w:ind w:left="4363" w:hanging="359"/>
      </w:pPr>
      <w:rPr>
        <w:rFonts w:hint="default"/>
        <w:lang w:val="en-US" w:eastAsia="en-US" w:bidi="ar-SA"/>
      </w:rPr>
    </w:lvl>
    <w:lvl w:ilvl="8">
      <w:numFmt w:val="bullet"/>
      <w:lvlText w:val="•"/>
      <w:lvlJc w:val="left"/>
      <w:pPr>
        <w:ind w:left="4886" w:hanging="359"/>
      </w:pPr>
      <w:rPr>
        <w:rFonts w:hint="default"/>
        <w:lang w:val="en-US" w:eastAsia="en-US" w:bidi="ar-SA"/>
      </w:rPr>
    </w:lvl>
  </w:abstractNum>
  <w:abstractNum w:abstractNumId="3">
    <w:nsid w:val="9C8AC8EF"/>
    <w:multiLevelType w:val="multilevel"/>
    <w:tmpl w:val="9C8AC8EF"/>
    <w:lvl w:ilvl="0">
      <w:numFmt w:val="bullet"/>
      <w:lvlText w:val=""/>
      <w:lvlJc w:val="left"/>
      <w:pPr>
        <w:ind w:left="1679" w:hanging="420"/>
      </w:pPr>
      <w:rPr>
        <w:rFonts w:ascii="Wingdings" w:eastAsia="Wingdings" w:hAnsi="Wingdings" w:cs="Wingdings" w:hint="default"/>
        <w:w w:val="100"/>
        <w:sz w:val="24"/>
        <w:szCs w:val="24"/>
        <w:lang w:val="en-US" w:eastAsia="en-US" w:bidi="ar-SA"/>
      </w:rPr>
    </w:lvl>
    <w:lvl w:ilvl="1">
      <w:numFmt w:val="bullet"/>
      <w:lvlText w:val=""/>
      <w:lvlJc w:val="left"/>
      <w:pPr>
        <w:ind w:left="2099" w:hanging="420"/>
      </w:pPr>
      <w:rPr>
        <w:rFonts w:ascii="Wingdings" w:eastAsia="Wingdings" w:hAnsi="Wingdings" w:cs="Wingdings" w:hint="default"/>
        <w:w w:val="100"/>
        <w:sz w:val="24"/>
        <w:szCs w:val="24"/>
        <w:lang w:val="en-US" w:eastAsia="en-US" w:bidi="ar-SA"/>
      </w:rPr>
    </w:lvl>
    <w:lvl w:ilvl="2">
      <w:numFmt w:val="bullet"/>
      <w:lvlText w:val="•"/>
      <w:lvlJc w:val="left"/>
      <w:pPr>
        <w:ind w:left="3082" w:hanging="420"/>
      </w:pPr>
      <w:rPr>
        <w:rFonts w:hint="default"/>
        <w:lang w:val="en-US" w:eastAsia="en-US" w:bidi="ar-SA"/>
      </w:rPr>
    </w:lvl>
    <w:lvl w:ilvl="3">
      <w:numFmt w:val="bullet"/>
      <w:lvlText w:val="•"/>
      <w:lvlJc w:val="left"/>
      <w:pPr>
        <w:ind w:left="4064" w:hanging="420"/>
      </w:pPr>
      <w:rPr>
        <w:rFonts w:hint="default"/>
        <w:lang w:val="en-US" w:eastAsia="en-US" w:bidi="ar-SA"/>
      </w:rPr>
    </w:lvl>
    <w:lvl w:ilvl="4">
      <w:numFmt w:val="bullet"/>
      <w:lvlText w:val="•"/>
      <w:lvlJc w:val="left"/>
      <w:pPr>
        <w:ind w:left="5046" w:hanging="420"/>
      </w:pPr>
      <w:rPr>
        <w:rFonts w:hint="default"/>
        <w:lang w:val="en-US" w:eastAsia="en-US" w:bidi="ar-SA"/>
      </w:rPr>
    </w:lvl>
    <w:lvl w:ilvl="5">
      <w:numFmt w:val="bullet"/>
      <w:lvlText w:val="•"/>
      <w:lvlJc w:val="left"/>
      <w:pPr>
        <w:ind w:left="6028" w:hanging="420"/>
      </w:pPr>
      <w:rPr>
        <w:rFonts w:hint="default"/>
        <w:lang w:val="en-US" w:eastAsia="en-US" w:bidi="ar-SA"/>
      </w:rPr>
    </w:lvl>
    <w:lvl w:ilvl="6">
      <w:numFmt w:val="bullet"/>
      <w:lvlText w:val="•"/>
      <w:lvlJc w:val="left"/>
      <w:pPr>
        <w:ind w:left="7011" w:hanging="420"/>
      </w:pPr>
      <w:rPr>
        <w:rFonts w:hint="default"/>
        <w:lang w:val="en-US" w:eastAsia="en-US" w:bidi="ar-SA"/>
      </w:rPr>
    </w:lvl>
    <w:lvl w:ilvl="7">
      <w:numFmt w:val="bullet"/>
      <w:lvlText w:val="•"/>
      <w:lvlJc w:val="left"/>
      <w:pPr>
        <w:ind w:left="7993" w:hanging="420"/>
      </w:pPr>
      <w:rPr>
        <w:rFonts w:hint="default"/>
        <w:lang w:val="en-US" w:eastAsia="en-US" w:bidi="ar-SA"/>
      </w:rPr>
    </w:lvl>
    <w:lvl w:ilvl="8">
      <w:numFmt w:val="bullet"/>
      <w:lvlText w:val="•"/>
      <w:lvlJc w:val="left"/>
      <w:pPr>
        <w:ind w:left="8975" w:hanging="420"/>
      </w:pPr>
      <w:rPr>
        <w:rFonts w:hint="default"/>
        <w:lang w:val="en-US" w:eastAsia="en-US" w:bidi="ar-SA"/>
      </w:rPr>
    </w:lvl>
  </w:abstractNum>
  <w:abstractNum w:abstractNumId="4">
    <w:nsid w:val="B0F1ACD9"/>
    <w:multiLevelType w:val="multilevel"/>
    <w:tmpl w:val="B0F1ACD9"/>
    <w:lvl w:ilvl="0">
      <w:start w:val="4"/>
      <w:numFmt w:val="decimal"/>
      <w:lvlText w:val="%1"/>
      <w:lvlJc w:val="left"/>
      <w:pPr>
        <w:ind w:left="1259" w:hanging="420"/>
        <w:jc w:val="left"/>
      </w:pPr>
      <w:rPr>
        <w:rFonts w:hint="default"/>
        <w:lang w:val="en-US" w:eastAsia="en-US" w:bidi="ar-SA"/>
      </w:rPr>
    </w:lvl>
    <w:lvl w:ilvl="1">
      <w:start w:val="3"/>
      <w:numFmt w:val="decimal"/>
      <w:lvlText w:val="%1.%2"/>
      <w:lvlJc w:val="left"/>
      <w:pPr>
        <w:ind w:left="1259" w:hanging="420"/>
        <w:jc w:val="left"/>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3196" w:hanging="420"/>
      </w:pPr>
      <w:rPr>
        <w:rFonts w:hint="default"/>
        <w:lang w:val="en-US" w:eastAsia="en-US" w:bidi="ar-SA"/>
      </w:rPr>
    </w:lvl>
    <w:lvl w:ilvl="3">
      <w:numFmt w:val="bullet"/>
      <w:lvlText w:val="•"/>
      <w:lvlJc w:val="left"/>
      <w:pPr>
        <w:ind w:left="4164" w:hanging="420"/>
      </w:pPr>
      <w:rPr>
        <w:rFonts w:hint="default"/>
        <w:lang w:val="en-US" w:eastAsia="en-US" w:bidi="ar-SA"/>
      </w:rPr>
    </w:lvl>
    <w:lvl w:ilvl="4">
      <w:numFmt w:val="bullet"/>
      <w:lvlText w:val="•"/>
      <w:lvlJc w:val="left"/>
      <w:pPr>
        <w:ind w:left="5132"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68" w:hanging="420"/>
      </w:pPr>
      <w:rPr>
        <w:rFonts w:hint="default"/>
        <w:lang w:val="en-US" w:eastAsia="en-US" w:bidi="ar-SA"/>
      </w:rPr>
    </w:lvl>
    <w:lvl w:ilvl="7">
      <w:numFmt w:val="bullet"/>
      <w:lvlText w:val="•"/>
      <w:lvlJc w:val="left"/>
      <w:pPr>
        <w:ind w:left="8036" w:hanging="420"/>
      </w:pPr>
      <w:rPr>
        <w:rFonts w:hint="default"/>
        <w:lang w:val="en-US" w:eastAsia="en-US" w:bidi="ar-SA"/>
      </w:rPr>
    </w:lvl>
    <w:lvl w:ilvl="8">
      <w:numFmt w:val="bullet"/>
      <w:lvlText w:val="•"/>
      <w:lvlJc w:val="left"/>
      <w:pPr>
        <w:ind w:left="9004" w:hanging="420"/>
      </w:pPr>
      <w:rPr>
        <w:rFonts w:hint="default"/>
        <w:lang w:val="en-US" w:eastAsia="en-US" w:bidi="ar-SA"/>
      </w:rPr>
    </w:lvl>
  </w:abstractNum>
  <w:abstractNum w:abstractNumId="5">
    <w:nsid w:val="B5E306ED"/>
    <w:multiLevelType w:val="multilevel"/>
    <w:tmpl w:val="B5E306ED"/>
    <w:lvl w:ilvl="0">
      <w:start w:val="1"/>
      <w:numFmt w:val="lowerLetter"/>
      <w:lvlText w:val="(%1)"/>
      <w:lvlJc w:val="left"/>
      <w:pPr>
        <w:ind w:left="725" w:hanging="361"/>
        <w:jc w:val="left"/>
      </w:pPr>
      <w:rPr>
        <w:rFonts w:ascii="Times New Roman" w:eastAsia="Times New Roman" w:hAnsi="Times New Roman" w:cs="Times New Roman" w:hint="default"/>
        <w:spacing w:val="-2"/>
        <w:w w:val="97"/>
        <w:sz w:val="24"/>
        <w:szCs w:val="24"/>
        <w:lang w:val="en-US" w:eastAsia="en-US" w:bidi="ar-SA"/>
      </w:rPr>
    </w:lvl>
    <w:lvl w:ilvl="1">
      <w:start w:val="1"/>
      <w:numFmt w:val="lowerLetter"/>
      <w:lvlText w:val="(%2)"/>
      <w:lvlJc w:val="left"/>
      <w:pPr>
        <w:ind w:left="813" w:hanging="361"/>
        <w:jc w:val="left"/>
      </w:pPr>
      <w:rPr>
        <w:rFonts w:ascii="Times New Roman" w:eastAsia="Times New Roman" w:hAnsi="Times New Roman" w:cs="Times New Roman" w:hint="default"/>
        <w:spacing w:val="-2"/>
        <w:w w:val="97"/>
        <w:sz w:val="24"/>
        <w:szCs w:val="24"/>
        <w:lang w:val="en-US" w:eastAsia="en-US" w:bidi="ar-SA"/>
      </w:rPr>
    </w:lvl>
    <w:lvl w:ilvl="2">
      <w:numFmt w:val="bullet"/>
      <w:lvlText w:val="•"/>
      <w:lvlJc w:val="left"/>
      <w:pPr>
        <w:ind w:left="1436" w:hanging="361"/>
      </w:pPr>
      <w:rPr>
        <w:rFonts w:hint="default"/>
        <w:lang w:val="en-US" w:eastAsia="en-US" w:bidi="ar-SA"/>
      </w:rPr>
    </w:lvl>
    <w:lvl w:ilvl="3">
      <w:numFmt w:val="bullet"/>
      <w:lvlText w:val="•"/>
      <w:lvlJc w:val="left"/>
      <w:pPr>
        <w:ind w:left="2053" w:hanging="361"/>
      </w:pPr>
      <w:rPr>
        <w:rFonts w:hint="default"/>
        <w:lang w:val="en-US" w:eastAsia="en-US" w:bidi="ar-SA"/>
      </w:rPr>
    </w:lvl>
    <w:lvl w:ilvl="4">
      <w:numFmt w:val="bullet"/>
      <w:lvlText w:val="•"/>
      <w:lvlJc w:val="left"/>
      <w:pPr>
        <w:ind w:left="2670" w:hanging="361"/>
      </w:pPr>
      <w:rPr>
        <w:rFonts w:hint="default"/>
        <w:lang w:val="en-US" w:eastAsia="en-US" w:bidi="ar-SA"/>
      </w:rPr>
    </w:lvl>
    <w:lvl w:ilvl="5">
      <w:numFmt w:val="bullet"/>
      <w:lvlText w:val="•"/>
      <w:lvlJc w:val="left"/>
      <w:pPr>
        <w:ind w:left="3287" w:hanging="361"/>
      </w:pPr>
      <w:rPr>
        <w:rFonts w:hint="default"/>
        <w:lang w:val="en-US" w:eastAsia="en-US" w:bidi="ar-SA"/>
      </w:rPr>
    </w:lvl>
    <w:lvl w:ilvl="6">
      <w:numFmt w:val="bullet"/>
      <w:lvlText w:val="•"/>
      <w:lvlJc w:val="left"/>
      <w:pPr>
        <w:ind w:left="3903" w:hanging="361"/>
      </w:pPr>
      <w:rPr>
        <w:rFonts w:hint="default"/>
        <w:lang w:val="en-US" w:eastAsia="en-US" w:bidi="ar-SA"/>
      </w:rPr>
    </w:lvl>
    <w:lvl w:ilvl="7">
      <w:numFmt w:val="bullet"/>
      <w:lvlText w:val="•"/>
      <w:lvlJc w:val="left"/>
      <w:pPr>
        <w:ind w:left="4520" w:hanging="361"/>
      </w:pPr>
      <w:rPr>
        <w:rFonts w:hint="default"/>
        <w:lang w:val="en-US" w:eastAsia="en-US" w:bidi="ar-SA"/>
      </w:rPr>
    </w:lvl>
    <w:lvl w:ilvl="8">
      <w:numFmt w:val="bullet"/>
      <w:lvlText w:val="•"/>
      <w:lvlJc w:val="left"/>
      <w:pPr>
        <w:ind w:left="5137" w:hanging="361"/>
      </w:pPr>
      <w:rPr>
        <w:rFonts w:hint="default"/>
        <w:lang w:val="en-US" w:eastAsia="en-US" w:bidi="ar-SA"/>
      </w:rPr>
    </w:lvl>
  </w:abstractNum>
  <w:abstractNum w:abstractNumId="6">
    <w:nsid w:val="BE923771"/>
    <w:multiLevelType w:val="multilevel"/>
    <w:tmpl w:val="BE923771"/>
    <w:lvl w:ilvl="0">
      <w:start w:val="6"/>
      <w:numFmt w:val="decimal"/>
      <w:lvlText w:val="%1"/>
      <w:lvlJc w:val="left"/>
      <w:pPr>
        <w:ind w:left="1319" w:hanging="480"/>
        <w:jc w:val="left"/>
      </w:pPr>
      <w:rPr>
        <w:rFonts w:hint="default"/>
        <w:lang w:val="en-US" w:eastAsia="en-US" w:bidi="ar-SA"/>
      </w:rPr>
    </w:lvl>
    <w:lvl w:ilvl="1">
      <w:start w:val="1"/>
      <w:numFmt w:val="decimal"/>
      <w:lvlText w:val="%1.%2"/>
      <w:lvlJc w:val="left"/>
      <w:pPr>
        <w:ind w:left="1319" w:hanging="480"/>
        <w:jc w:val="left"/>
      </w:pPr>
      <w:rPr>
        <w:rFonts w:ascii="Times New Roman" w:eastAsia="Times New Roman" w:hAnsi="Times New Roman" w:cs="Times New Roman" w:hint="default"/>
        <w:b/>
        <w:bCs/>
        <w:spacing w:val="0"/>
        <w:w w:val="98"/>
        <w:sz w:val="32"/>
        <w:szCs w:val="32"/>
        <w:lang w:val="en-US" w:eastAsia="en-US" w:bidi="ar-SA"/>
      </w:rPr>
    </w:lvl>
    <w:lvl w:ilvl="2">
      <w:start w:val="1"/>
      <w:numFmt w:val="decimal"/>
      <w:lvlText w:val="%1.%2.%3"/>
      <w:lvlJc w:val="left"/>
      <w:pPr>
        <w:ind w:left="1307" w:hanging="555"/>
        <w:jc w:val="right"/>
      </w:pPr>
      <w:rPr>
        <w:rFonts w:hint="default"/>
        <w:b/>
        <w:bCs/>
        <w:spacing w:val="-3"/>
        <w:w w:val="100"/>
        <w:lang w:val="en-US" w:eastAsia="en-US" w:bidi="ar-SA"/>
      </w:rPr>
    </w:lvl>
    <w:lvl w:ilvl="3">
      <w:numFmt w:val="bullet"/>
      <w:lvlText w:val="•"/>
      <w:lvlJc w:val="left"/>
      <w:pPr>
        <w:ind w:left="3457" w:hanging="555"/>
      </w:pPr>
      <w:rPr>
        <w:rFonts w:hint="default"/>
        <w:lang w:val="en-US" w:eastAsia="en-US" w:bidi="ar-SA"/>
      </w:rPr>
    </w:lvl>
    <w:lvl w:ilvl="4">
      <w:numFmt w:val="bullet"/>
      <w:lvlText w:val="•"/>
      <w:lvlJc w:val="left"/>
      <w:pPr>
        <w:ind w:left="4526" w:hanging="555"/>
      </w:pPr>
      <w:rPr>
        <w:rFonts w:hint="default"/>
        <w:lang w:val="en-US" w:eastAsia="en-US" w:bidi="ar-SA"/>
      </w:rPr>
    </w:lvl>
    <w:lvl w:ilvl="5">
      <w:numFmt w:val="bullet"/>
      <w:lvlText w:val="•"/>
      <w:lvlJc w:val="left"/>
      <w:pPr>
        <w:ind w:left="5595" w:hanging="555"/>
      </w:pPr>
      <w:rPr>
        <w:rFonts w:hint="default"/>
        <w:lang w:val="en-US" w:eastAsia="en-US" w:bidi="ar-SA"/>
      </w:rPr>
    </w:lvl>
    <w:lvl w:ilvl="6">
      <w:numFmt w:val="bullet"/>
      <w:lvlText w:val="•"/>
      <w:lvlJc w:val="left"/>
      <w:pPr>
        <w:ind w:left="6664" w:hanging="555"/>
      </w:pPr>
      <w:rPr>
        <w:rFonts w:hint="default"/>
        <w:lang w:val="en-US" w:eastAsia="en-US" w:bidi="ar-SA"/>
      </w:rPr>
    </w:lvl>
    <w:lvl w:ilvl="7">
      <w:numFmt w:val="bullet"/>
      <w:lvlText w:val="•"/>
      <w:lvlJc w:val="left"/>
      <w:pPr>
        <w:ind w:left="7733" w:hanging="555"/>
      </w:pPr>
      <w:rPr>
        <w:rFonts w:hint="default"/>
        <w:lang w:val="en-US" w:eastAsia="en-US" w:bidi="ar-SA"/>
      </w:rPr>
    </w:lvl>
    <w:lvl w:ilvl="8">
      <w:numFmt w:val="bullet"/>
      <w:lvlText w:val="•"/>
      <w:lvlJc w:val="left"/>
      <w:pPr>
        <w:ind w:left="8802" w:hanging="555"/>
      </w:pPr>
      <w:rPr>
        <w:rFonts w:hint="default"/>
        <w:lang w:val="en-US" w:eastAsia="en-US" w:bidi="ar-SA"/>
      </w:rPr>
    </w:lvl>
  </w:abstractNum>
  <w:abstractNum w:abstractNumId="7">
    <w:nsid w:val="BF205925"/>
    <w:multiLevelType w:val="multilevel"/>
    <w:tmpl w:val="BF205925"/>
    <w:lvl w:ilvl="0">
      <w:start w:val="6"/>
      <w:numFmt w:val="decimal"/>
      <w:lvlText w:val="%1"/>
      <w:lvlJc w:val="left"/>
      <w:pPr>
        <w:ind w:left="112" w:hanging="587"/>
        <w:jc w:val="left"/>
      </w:pPr>
      <w:rPr>
        <w:rFonts w:hint="default"/>
        <w:lang w:val="en-US" w:eastAsia="en-US" w:bidi="ar-SA"/>
      </w:rPr>
    </w:lvl>
    <w:lvl w:ilvl="1">
      <w:start w:val="1"/>
      <w:numFmt w:val="decimal"/>
      <w:lvlText w:val="%1.%2"/>
      <w:lvlJc w:val="left"/>
      <w:pPr>
        <w:ind w:left="112" w:hanging="587"/>
        <w:jc w:val="left"/>
      </w:pPr>
      <w:rPr>
        <w:rFonts w:hint="default"/>
        <w:lang w:val="en-US" w:eastAsia="en-US" w:bidi="ar-SA"/>
      </w:rPr>
    </w:lvl>
    <w:lvl w:ilvl="2">
      <w:start w:val="1"/>
      <w:numFmt w:val="decimal"/>
      <w:lvlText w:val="%1.%2.%3"/>
      <w:lvlJc w:val="left"/>
      <w:pPr>
        <w:ind w:left="112" w:hanging="587"/>
        <w:jc w:val="left"/>
      </w:pPr>
      <w:rPr>
        <w:rFonts w:ascii="Times New Roman" w:eastAsia="Times New Roman" w:hAnsi="Times New Roman" w:cs="Times New Roman" w:hint="default"/>
        <w:w w:val="97"/>
        <w:sz w:val="26"/>
        <w:szCs w:val="26"/>
        <w:lang w:val="en-US" w:eastAsia="en-US" w:bidi="ar-SA"/>
      </w:rPr>
    </w:lvl>
    <w:lvl w:ilvl="3">
      <w:start w:val="1"/>
      <w:numFmt w:val="lowerLetter"/>
      <w:lvlText w:val="(%4)"/>
      <w:lvlJc w:val="left"/>
      <w:pPr>
        <w:ind w:left="725" w:hanging="354"/>
        <w:jc w:val="left"/>
      </w:pPr>
      <w:rPr>
        <w:rFonts w:ascii="Times New Roman" w:eastAsia="Times New Roman" w:hAnsi="Times New Roman" w:cs="Times New Roman" w:hint="default"/>
        <w:w w:val="97"/>
        <w:sz w:val="26"/>
        <w:szCs w:val="26"/>
        <w:lang w:val="en-US" w:eastAsia="en-US" w:bidi="ar-SA"/>
      </w:rPr>
    </w:lvl>
    <w:lvl w:ilvl="4">
      <w:numFmt w:val="bullet"/>
      <w:lvlText w:val="•"/>
      <w:lvlJc w:val="left"/>
      <w:pPr>
        <w:ind w:left="2603" w:hanging="354"/>
      </w:pPr>
      <w:rPr>
        <w:rFonts w:hint="default"/>
        <w:lang w:val="en-US" w:eastAsia="en-US" w:bidi="ar-SA"/>
      </w:rPr>
    </w:lvl>
    <w:lvl w:ilvl="5">
      <w:numFmt w:val="bullet"/>
      <w:lvlText w:val="•"/>
      <w:lvlJc w:val="left"/>
      <w:pPr>
        <w:ind w:left="3231" w:hanging="354"/>
      </w:pPr>
      <w:rPr>
        <w:rFonts w:hint="default"/>
        <w:lang w:val="en-US" w:eastAsia="en-US" w:bidi="ar-SA"/>
      </w:rPr>
    </w:lvl>
    <w:lvl w:ilvl="6">
      <w:numFmt w:val="bullet"/>
      <w:lvlText w:val="•"/>
      <w:lvlJc w:val="left"/>
      <w:pPr>
        <w:ind w:left="3859" w:hanging="354"/>
      </w:pPr>
      <w:rPr>
        <w:rFonts w:hint="default"/>
        <w:lang w:val="en-US" w:eastAsia="en-US" w:bidi="ar-SA"/>
      </w:rPr>
    </w:lvl>
    <w:lvl w:ilvl="7">
      <w:numFmt w:val="bullet"/>
      <w:lvlText w:val="•"/>
      <w:lvlJc w:val="left"/>
      <w:pPr>
        <w:ind w:left="4487" w:hanging="354"/>
      </w:pPr>
      <w:rPr>
        <w:rFonts w:hint="default"/>
        <w:lang w:val="en-US" w:eastAsia="en-US" w:bidi="ar-SA"/>
      </w:rPr>
    </w:lvl>
    <w:lvl w:ilvl="8">
      <w:numFmt w:val="bullet"/>
      <w:lvlText w:val="•"/>
      <w:lvlJc w:val="left"/>
      <w:pPr>
        <w:ind w:left="5115" w:hanging="354"/>
      </w:pPr>
      <w:rPr>
        <w:rFonts w:hint="default"/>
        <w:lang w:val="en-US" w:eastAsia="en-US" w:bidi="ar-SA"/>
      </w:rPr>
    </w:lvl>
  </w:abstractNum>
  <w:abstractNum w:abstractNumId="8">
    <w:nsid w:val="C8879AEF"/>
    <w:multiLevelType w:val="multilevel"/>
    <w:tmpl w:val="C8879AEF"/>
    <w:lvl w:ilvl="0">
      <w:start w:val="1"/>
      <w:numFmt w:val="upperRoman"/>
      <w:lvlText w:val="%1."/>
      <w:lvlJc w:val="left"/>
      <w:pPr>
        <w:ind w:left="842" w:hanging="500"/>
        <w:jc w:val="right"/>
      </w:pPr>
      <w:rPr>
        <w:rFonts w:ascii="Times New Roman" w:eastAsia="Times New Roman" w:hAnsi="Times New Roman" w:cs="Times New Roman" w:hint="default"/>
        <w:spacing w:val="-4"/>
        <w:w w:val="99"/>
        <w:sz w:val="24"/>
        <w:szCs w:val="24"/>
        <w:lang w:val="en-US" w:eastAsia="en-US" w:bidi="ar-SA"/>
      </w:rPr>
    </w:lvl>
    <w:lvl w:ilvl="1">
      <w:numFmt w:val="bullet"/>
      <w:lvlText w:val="•"/>
      <w:lvlJc w:val="left"/>
      <w:pPr>
        <w:ind w:left="1850" w:hanging="500"/>
      </w:pPr>
      <w:rPr>
        <w:rFonts w:hint="default"/>
        <w:lang w:val="en-US" w:eastAsia="en-US" w:bidi="ar-SA"/>
      </w:rPr>
    </w:lvl>
    <w:lvl w:ilvl="2">
      <w:numFmt w:val="bullet"/>
      <w:lvlText w:val="•"/>
      <w:lvlJc w:val="left"/>
      <w:pPr>
        <w:ind w:left="2860" w:hanging="500"/>
      </w:pPr>
      <w:rPr>
        <w:rFonts w:hint="default"/>
        <w:lang w:val="en-US" w:eastAsia="en-US" w:bidi="ar-SA"/>
      </w:rPr>
    </w:lvl>
    <w:lvl w:ilvl="3">
      <w:numFmt w:val="bullet"/>
      <w:lvlText w:val="•"/>
      <w:lvlJc w:val="left"/>
      <w:pPr>
        <w:ind w:left="3870" w:hanging="500"/>
      </w:pPr>
      <w:rPr>
        <w:rFonts w:hint="default"/>
        <w:lang w:val="en-US" w:eastAsia="en-US" w:bidi="ar-SA"/>
      </w:rPr>
    </w:lvl>
    <w:lvl w:ilvl="4">
      <w:numFmt w:val="bullet"/>
      <w:lvlText w:val="•"/>
      <w:lvlJc w:val="left"/>
      <w:pPr>
        <w:ind w:left="4880" w:hanging="500"/>
      </w:pPr>
      <w:rPr>
        <w:rFonts w:hint="default"/>
        <w:lang w:val="en-US" w:eastAsia="en-US" w:bidi="ar-SA"/>
      </w:rPr>
    </w:lvl>
    <w:lvl w:ilvl="5">
      <w:numFmt w:val="bullet"/>
      <w:lvlText w:val="•"/>
      <w:lvlJc w:val="left"/>
      <w:pPr>
        <w:ind w:left="5890" w:hanging="500"/>
      </w:pPr>
      <w:rPr>
        <w:rFonts w:hint="default"/>
        <w:lang w:val="en-US" w:eastAsia="en-US" w:bidi="ar-SA"/>
      </w:rPr>
    </w:lvl>
    <w:lvl w:ilvl="6">
      <w:numFmt w:val="bullet"/>
      <w:lvlText w:val="•"/>
      <w:lvlJc w:val="left"/>
      <w:pPr>
        <w:ind w:left="6900" w:hanging="500"/>
      </w:pPr>
      <w:rPr>
        <w:rFonts w:hint="default"/>
        <w:lang w:val="en-US" w:eastAsia="en-US" w:bidi="ar-SA"/>
      </w:rPr>
    </w:lvl>
    <w:lvl w:ilvl="7">
      <w:numFmt w:val="bullet"/>
      <w:lvlText w:val="•"/>
      <w:lvlJc w:val="left"/>
      <w:pPr>
        <w:ind w:left="7910" w:hanging="500"/>
      </w:pPr>
      <w:rPr>
        <w:rFonts w:hint="default"/>
        <w:lang w:val="en-US" w:eastAsia="en-US" w:bidi="ar-SA"/>
      </w:rPr>
    </w:lvl>
    <w:lvl w:ilvl="8">
      <w:numFmt w:val="bullet"/>
      <w:lvlText w:val="•"/>
      <w:lvlJc w:val="left"/>
      <w:pPr>
        <w:ind w:left="8920" w:hanging="500"/>
      </w:pPr>
      <w:rPr>
        <w:rFonts w:hint="default"/>
        <w:lang w:val="en-US" w:eastAsia="en-US" w:bidi="ar-SA"/>
      </w:rPr>
    </w:lvl>
  </w:abstractNum>
  <w:abstractNum w:abstractNumId="9">
    <w:nsid w:val="CF092B84"/>
    <w:multiLevelType w:val="multilevel"/>
    <w:tmpl w:val="CF092B84"/>
    <w:lvl w:ilvl="0">
      <w:start w:val="1"/>
      <w:numFmt w:val="decimal"/>
      <w:lvlText w:val="%1."/>
      <w:lvlJc w:val="left"/>
      <w:pPr>
        <w:ind w:left="2673" w:hanging="682"/>
        <w:jc w:val="left"/>
      </w:pPr>
      <w:rPr>
        <w:rFonts w:ascii="Times New Roman" w:eastAsia="Times New Roman" w:hAnsi="Times New Roman" w:cs="Times New Roman" w:hint="default"/>
        <w:w w:val="78"/>
        <w:sz w:val="26"/>
        <w:szCs w:val="26"/>
        <w:lang w:val="en-US" w:eastAsia="en-US" w:bidi="ar-SA"/>
      </w:rPr>
    </w:lvl>
    <w:lvl w:ilvl="1">
      <w:numFmt w:val="bullet"/>
      <w:lvlText w:val="•"/>
      <w:lvlJc w:val="left"/>
      <w:pPr>
        <w:ind w:left="3506" w:hanging="682"/>
      </w:pPr>
      <w:rPr>
        <w:rFonts w:hint="default"/>
        <w:lang w:val="en-US" w:eastAsia="en-US" w:bidi="ar-SA"/>
      </w:rPr>
    </w:lvl>
    <w:lvl w:ilvl="2">
      <w:numFmt w:val="bullet"/>
      <w:lvlText w:val="•"/>
      <w:lvlJc w:val="left"/>
      <w:pPr>
        <w:ind w:left="4332" w:hanging="682"/>
      </w:pPr>
      <w:rPr>
        <w:rFonts w:hint="default"/>
        <w:lang w:val="en-US" w:eastAsia="en-US" w:bidi="ar-SA"/>
      </w:rPr>
    </w:lvl>
    <w:lvl w:ilvl="3">
      <w:numFmt w:val="bullet"/>
      <w:lvlText w:val="•"/>
      <w:lvlJc w:val="left"/>
      <w:pPr>
        <w:ind w:left="5158" w:hanging="682"/>
      </w:pPr>
      <w:rPr>
        <w:rFonts w:hint="default"/>
        <w:lang w:val="en-US" w:eastAsia="en-US" w:bidi="ar-SA"/>
      </w:rPr>
    </w:lvl>
    <w:lvl w:ilvl="4">
      <w:numFmt w:val="bullet"/>
      <w:lvlText w:val="•"/>
      <w:lvlJc w:val="left"/>
      <w:pPr>
        <w:ind w:left="5984" w:hanging="682"/>
      </w:pPr>
      <w:rPr>
        <w:rFonts w:hint="default"/>
        <w:lang w:val="en-US" w:eastAsia="en-US" w:bidi="ar-SA"/>
      </w:rPr>
    </w:lvl>
    <w:lvl w:ilvl="5">
      <w:numFmt w:val="bullet"/>
      <w:lvlText w:val="•"/>
      <w:lvlJc w:val="left"/>
      <w:pPr>
        <w:ind w:left="6810" w:hanging="682"/>
      </w:pPr>
      <w:rPr>
        <w:rFonts w:hint="default"/>
        <w:lang w:val="en-US" w:eastAsia="en-US" w:bidi="ar-SA"/>
      </w:rPr>
    </w:lvl>
    <w:lvl w:ilvl="6">
      <w:numFmt w:val="bullet"/>
      <w:lvlText w:val="•"/>
      <w:lvlJc w:val="left"/>
      <w:pPr>
        <w:ind w:left="7636" w:hanging="682"/>
      </w:pPr>
      <w:rPr>
        <w:rFonts w:hint="default"/>
        <w:lang w:val="en-US" w:eastAsia="en-US" w:bidi="ar-SA"/>
      </w:rPr>
    </w:lvl>
    <w:lvl w:ilvl="7">
      <w:numFmt w:val="bullet"/>
      <w:lvlText w:val="•"/>
      <w:lvlJc w:val="left"/>
      <w:pPr>
        <w:ind w:left="8462" w:hanging="682"/>
      </w:pPr>
      <w:rPr>
        <w:rFonts w:hint="default"/>
        <w:lang w:val="en-US" w:eastAsia="en-US" w:bidi="ar-SA"/>
      </w:rPr>
    </w:lvl>
    <w:lvl w:ilvl="8">
      <w:numFmt w:val="bullet"/>
      <w:lvlText w:val="•"/>
      <w:lvlJc w:val="left"/>
      <w:pPr>
        <w:ind w:left="9288" w:hanging="682"/>
      </w:pPr>
      <w:rPr>
        <w:rFonts w:hint="default"/>
        <w:lang w:val="en-US" w:eastAsia="en-US" w:bidi="ar-SA"/>
      </w:rPr>
    </w:lvl>
  </w:abstractNum>
  <w:abstractNum w:abstractNumId="10">
    <w:nsid w:val="D7F9FE59"/>
    <w:multiLevelType w:val="multilevel"/>
    <w:tmpl w:val="D7F9FE59"/>
    <w:lvl w:ilvl="0">
      <w:start w:val="1"/>
      <w:numFmt w:val="lowerLetter"/>
      <w:lvlText w:val="(%1)"/>
      <w:lvlJc w:val="left"/>
      <w:pPr>
        <w:ind w:left="1164" w:hanging="325"/>
        <w:jc w:val="left"/>
      </w:pPr>
      <w:rPr>
        <w:rFonts w:ascii="Times New Roman" w:eastAsia="Times New Roman" w:hAnsi="Times New Roman" w:cs="Times New Roman" w:hint="default"/>
        <w:spacing w:val="-5"/>
        <w:w w:val="99"/>
        <w:sz w:val="24"/>
        <w:szCs w:val="24"/>
        <w:lang w:val="en-US" w:eastAsia="en-US" w:bidi="ar-SA"/>
      </w:rPr>
    </w:lvl>
    <w:lvl w:ilvl="1">
      <w:numFmt w:val="bullet"/>
      <w:lvlText w:val=""/>
      <w:lvlJc w:val="left"/>
      <w:pPr>
        <w:ind w:left="1679" w:hanging="420"/>
      </w:pPr>
      <w:rPr>
        <w:rFonts w:ascii="Wingdings" w:eastAsia="Wingdings" w:hAnsi="Wingdings" w:cs="Wingdings" w:hint="default"/>
        <w:w w:val="100"/>
        <w:sz w:val="24"/>
        <w:szCs w:val="24"/>
        <w:lang w:val="en-US" w:eastAsia="en-US" w:bidi="ar-SA"/>
      </w:rPr>
    </w:lvl>
    <w:lvl w:ilvl="2">
      <w:numFmt w:val="bullet"/>
      <w:lvlText w:val="•"/>
      <w:lvlJc w:val="left"/>
      <w:pPr>
        <w:ind w:left="2708" w:hanging="420"/>
      </w:pPr>
      <w:rPr>
        <w:rFonts w:hint="default"/>
        <w:lang w:val="en-US" w:eastAsia="en-US" w:bidi="ar-SA"/>
      </w:rPr>
    </w:lvl>
    <w:lvl w:ilvl="3">
      <w:numFmt w:val="bullet"/>
      <w:lvlText w:val="•"/>
      <w:lvlJc w:val="left"/>
      <w:pPr>
        <w:ind w:left="3737" w:hanging="420"/>
      </w:pPr>
      <w:rPr>
        <w:rFonts w:hint="default"/>
        <w:lang w:val="en-US" w:eastAsia="en-US" w:bidi="ar-SA"/>
      </w:rPr>
    </w:lvl>
    <w:lvl w:ilvl="4">
      <w:numFmt w:val="bullet"/>
      <w:lvlText w:val="•"/>
      <w:lvlJc w:val="left"/>
      <w:pPr>
        <w:ind w:left="4766" w:hanging="420"/>
      </w:pPr>
      <w:rPr>
        <w:rFonts w:hint="default"/>
        <w:lang w:val="en-US" w:eastAsia="en-US" w:bidi="ar-SA"/>
      </w:rPr>
    </w:lvl>
    <w:lvl w:ilvl="5">
      <w:numFmt w:val="bullet"/>
      <w:lvlText w:val="•"/>
      <w:lvlJc w:val="left"/>
      <w:pPr>
        <w:ind w:left="5795" w:hanging="420"/>
      </w:pPr>
      <w:rPr>
        <w:rFonts w:hint="default"/>
        <w:lang w:val="en-US" w:eastAsia="en-US" w:bidi="ar-SA"/>
      </w:rPr>
    </w:lvl>
    <w:lvl w:ilvl="6">
      <w:numFmt w:val="bullet"/>
      <w:lvlText w:val="•"/>
      <w:lvlJc w:val="left"/>
      <w:pPr>
        <w:ind w:left="6824" w:hanging="420"/>
      </w:pPr>
      <w:rPr>
        <w:rFonts w:hint="default"/>
        <w:lang w:val="en-US" w:eastAsia="en-US" w:bidi="ar-SA"/>
      </w:rPr>
    </w:lvl>
    <w:lvl w:ilvl="7">
      <w:numFmt w:val="bullet"/>
      <w:lvlText w:val="•"/>
      <w:lvlJc w:val="left"/>
      <w:pPr>
        <w:ind w:left="7853" w:hanging="420"/>
      </w:pPr>
      <w:rPr>
        <w:rFonts w:hint="default"/>
        <w:lang w:val="en-US" w:eastAsia="en-US" w:bidi="ar-SA"/>
      </w:rPr>
    </w:lvl>
    <w:lvl w:ilvl="8">
      <w:numFmt w:val="bullet"/>
      <w:lvlText w:val="•"/>
      <w:lvlJc w:val="left"/>
      <w:pPr>
        <w:ind w:left="8882" w:hanging="420"/>
      </w:pPr>
      <w:rPr>
        <w:rFonts w:hint="default"/>
        <w:lang w:val="en-US" w:eastAsia="en-US" w:bidi="ar-SA"/>
      </w:rPr>
    </w:lvl>
  </w:abstractNum>
  <w:abstractNum w:abstractNumId="11">
    <w:nsid w:val="DCBA6B53"/>
    <w:multiLevelType w:val="multilevel"/>
    <w:tmpl w:val="DCBA6B53"/>
    <w:lvl w:ilvl="0">
      <w:start w:val="3"/>
      <w:numFmt w:val="decimal"/>
      <w:lvlText w:val="%1"/>
      <w:lvlJc w:val="left"/>
      <w:pPr>
        <w:ind w:left="1559" w:hanging="720"/>
        <w:jc w:val="left"/>
      </w:pPr>
      <w:rPr>
        <w:rFonts w:hint="default"/>
        <w:lang w:val="en-US" w:eastAsia="en-US" w:bidi="ar-SA"/>
      </w:rPr>
    </w:lvl>
    <w:lvl w:ilvl="1">
      <w:start w:val="5"/>
      <w:numFmt w:val="decimal"/>
      <w:lvlText w:val="%1.%2"/>
      <w:lvlJc w:val="left"/>
      <w:pPr>
        <w:ind w:left="1559" w:hanging="720"/>
        <w:jc w:val="left"/>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1679" w:hanging="420"/>
      </w:pPr>
      <w:rPr>
        <w:rFonts w:ascii="Wingdings" w:eastAsia="Wingdings" w:hAnsi="Wingdings" w:cs="Wingdings" w:hint="default"/>
        <w:w w:val="100"/>
        <w:sz w:val="24"/>
        <w:szCs w:val="24"/>
        <w:lang w:val="en-US" w:eastAsia="en-US" w:bidi="ar-SA"/>
      </w:rPr>
    </w:lvl>
    <w:lvl w:ilvl="3">
      <w:numFmt w:val="bullet"/>
      <w:lvlText w:val="•"/>
      <w:lvlJc w:val="left"/>
      <w:pPr>
        <w:ind w:left="3737" w:hanging="420"/>
      </w:pPr>
      <w:rPr>
        <w:rFonts w:hint="default"/>
        <w:lang w:val="en-US" w:eastAsia="en-US" w:bidi="ar-SA"/>
      </w:rPr>
    </w:lvl>
    <w:lvl w:ilvl="4">
      <w:numFmt w:val="bullet"/>
      <w:lvlText w:val="•"/>
      <w:lvlJc w:val="left"/>
      <w:pPr>
        <w:ind w:left="4766" w:hanging="420"/>
      </w:pPr>
      <w:rPr>
        <w:rFonts w:hint="default"/>
        <w:lang w:val="en-US" w:eastAsia="en-US" w:bidi="ar-SA"/>
      </w:rPr>
    </w:lvl>
    <w:lvl w:ilvl="5">
      <w:numFmt w:val="bullet"/>
      <w:lvlText w:val="•"/>
      <w:lvlJc w:val="left"/>
      <w:pPr>
        <w:ind w:left="5795" w:hanging="420"/>
      </w:pPr>
      <w:rPr>
        <w:rFonts w:hint="default"/>
        <w:lang w:val="en-US" w:eastAsia="en-US" w:bidi="ar-SA"/>
      </w:rPr>
    </w:lvl>
    <w:lvl w:ilvl="6">
      <w:numFmt w:val="bullet"/>
      <w:lvlText w:val="•"/>
      <w:lvlJc w:val="left"/>
      <w:pPr>
        <w:ind w:left="6824" w:hanging="420"/>
      </w:pPr>
      <w:rPr>
        <w:rFonts w:hint="default"/>
        <w:lang w:val="en-US" w:eastAsia="en-US" w:bidi="ar-SA"/>
      </w:rPr>
    </w:lvl>
    <w:lvl w:ilvl="7">
      <w:numFmt w:val="bullet"/>
      <w:lvlText w:val="•"/>
      <w:lvlJc w:val="left"/>
      <w:pPr>
        <w:ind w:left="7853" w:hanging="420"/>
      </w:pPr>
      <w:rPr>
        <w:rFonts w:hint="default"/>
        <w:lang w:val="en-US" w:eastAsia="en-US" w:bidi="ar-SA"/>
      </w:rPr>
    </w:lvl>
    <w:lvl w:ilvl="8">
      <w:numFmt w:val="bullet"/>
      <w:lvlText w:val="•"/>
      <w:lvlJc w:val="left"/>
      <w:pPr>
        <w:ind w:left="8882" w:hanging="420"/>
      </w:pPr>
      <w:rPr>
        <w:rFonts w:hint="default"/>
        <w:lang w:val="en-US" w:eastAsia="en-US" w:bidi="ar-SA"/>
      </w:rPr>
    </w:lvl>
  </w:abstractNum>
  <w:abstractNum w:abstractNumId="12">
    <w:nsid w:val="F4B5D9F5"/>
    <w:multiLevelType w:val="multilevel"/>
    <w:tmpl w:val="F4B5D9F5"/>
    <w:lvl w:ilvl="0">
      <w:start w:val="1"/>
      <w:numFmt w:val="upperLetter"/>
      <w:lvlText w:val="%1]"/>
      <w:lvlJc w:val="left"/>
      <w:pPr>
        <w:ind w:left="1206" w:hanging="368"/>
        <w:jc w:val="left"/>
      </w:pPr>
      <w:rPr>
        <w:rFonts w:ascii="Times New Roman" w:eastAsia="Times New Roman" w:hAnsi="Times New Roman" w:cs="Times New Roman" w:hint="default"/>
        <w:b/>
        <w:bCs/>
        <w:spacing w:val="-4"/>
        <w:w w:val="100"/>
        <w:sz w:val="28"/>
        <w:szCs w:val="28"/>
        <w:lang w:val="en-US" w:eastAsia="en-US" w:bidi="ar-SA"/>
      </w:rPr>
    </w:lvl>
    <w:lvl w:ilvl="1">
      <w:numFmt w:val="bullet"/>
      <w:lvlText w:val=""/>
      <w:lvlJc w:val="left"/>
      <w:pPr>
        <w:ind w:left="1679" w:hanging="420"/>
      </w:pPr>
      <w:rPr>
        <w:rFonts w:ascii="Wingdings" w:eastAsia="Wingdings" w:hAnsi="Wingdings" w:cs="Wingdings" w:hint="default"/>
        <w:w w:val="100"/>
        <w:sz w:val="24"/>
        <w:szCs w:val="24"/>
        <w:lang w:val="en-US" w:eastAsia="en-US" w:bidi="ar-SA"/>
      </w:rPr>
    </w:lvl>
    <w:lvl w:ilvl="2">
      <w:numFmt w:val="bullet"/>
      <w:lvlText w:val="•"/>
      <w:lvlJc w:val="left"/>
      <w:pPr>
        <w:ind w:left="1680" w:hanging="420"/>
      </w:pPr>
      <w:rPr>
        <w:rFonts w:hint="default"/>
        <w:lang w:val="en-US" w:eastAsia="en-US" w:bidi="ar-SA"/>
      </w:rPr>
    </w:lvl>
    <w:lvl w:ilvl="3">
      <w:numFmt w:val="bullet"/>
      <w:lvlText w:val="•"/>
      <w:lvlJc w:val="left"/>
      <w:pPr>
        <w:ind w:left="2837" w:hanging="420"/>
      </w:pPr>
      <w:rPr>
        <w:rFonts w:hint="default"/>
        <w:lang w:val="en-US" w:eastAsia="en-US" w:bidi="ar-SA"/>
      </w:rPr>
    </w:lvl>
    <w:lvl w:ilvl="4">
      <w:numFmt w:val="bullet"/>
      <w:lvlText w:val="•"/>
      <w:lvlJc w:val="left"/>
      <w:pPr>
        <w:ind w:left="3995" w:hanging="420"/>
      </w:pPr>
      <w:rPr>
        <w:rFonts w:hint="default"/>
        <w:lang w:val="en-US" w:eastAsia="en-US" w:bidi="ar-SA"/>
      </w:rPr>
    </w:lvl>
    <w:lvl w:ilvl="5">
      <w:numFmt w:val="bullet"/>
      <w:lvlText w:val="•"/>
      <w:lvlJc w:val="left"/>
      <w:pPr>
        <w:ind w:left="5152" w:hanging="420"/>
      </w:pPr>
      <w:rPr>
        <w:rFonts w:hint="default"/>
        <w:lang w:val="en-US" w:eastAsia="en-US" w:bidi="ar-SA"/>
      </w:rPr>
    </w:lvl>
    <w:lvl w:ilvl="6">
      <w:numFmt w:val="bullet"/>
      <w:lvlText w:val="•"/>
      <w:lvlJc w:val="left"/>
      <w:pPr>
        <w:ind w:left="6310" w:hanging="420"/>
      </w:pPr>
      <w:rPr>
        <w:rFonts w:hint="default"/>
        <w:lang w:val="en-US" w:eastAsia="en-US" w:bidi="ar-SA"/>
      </w:rPr>
    </w:lvl>
    <w:lvl w:ilvl="7">
      <w:numFmt w:val="bullet"/>
      <w:lvlText w:val="•"/>
      <w:lvlJc w:val="left"/>
      <w:pPr>
        <w:ind w:left="7467" w:hanging="420"/>
      </w:pPr>
      <w:rPr>
        <w:rFonts w:hint="default"/>
        <w:lang w:val="en-US" w:eastAsia="en-US" w:bidi="ar-SA"/>
      </w:rPr>
    </w:lvl>
    <w:lvl w:ilvl="8">
      <w:numFmt w:val="bullet"/>
      <w:lvlText w:val="•"/>
      <w:lvlJc w:val="left"/>
      <w:pPr>
        <w:ind w:left="8625" w:hanging="420"/>
      </w:pPr>
      <w:rPr>
        <w:rFonts w:hint="default"/>
        <w:lang w:val="en-US" w:eastAsia="en-US" w:bidi="ar-SA"/>
      </w:rPr>
    </w:lvl>
  </w:abstractNum>
  <w:abstractNum w:abstractNumId="13">
    <w:nsid w:val="0053208E"/>
    <w:multiLevelType w:val="multilevel"/>
    <w:tmpl w:val="0053208E"/>
    <w:lvl w:ilvl="0">
      <w:start w:val="1"/>
      <w:numFmt w:val="decimal"/>
      <w:lvlText w:val="%1."/>
      <w:lvlJc w:val="left"/>
      <w:pPr>
        <w:ind w:left="1562" w:hanging="360"/>
        <w:jc w:val="left"/>
      </w:pPr>
      <w:rPr>
        <w:rFonts w:ascii="Times New Roman" w:eastAsia="Times New Roman" w:hAnsi="Times New Roman" w:cs="Times New Roman" w:hint="default"/>
        <w:b/>
        <w:bCs/>
        <w:i/>
        <w:spacing w:val="0"/>
        <w:w w:val="97"/>
        <w:sz w:val="32"/>
        <w:szCs w:val="32"/>
        <w:lang w:val="en-US" w:eastAsia="en-US" w:bidi="ar-SA"/>
      </w:rPr>
    </w:lvl>
    <w:lvl w:ilvl="1">
      <w:numFmt w:val="bullet"/>
      <w:lvlText w:val="•"/>
      <w:lvlJc w:val="left"/>
      <w:pPr>
        <w:ind w:left="2498" w:hanging="360"/>
      </w:pPr>
      <w:rPr>
        <w:rFonts w:hint="default"/>
        <w:lang w:val="en-US" w:eastAsia="en-US" w:bidi="ar-SA"/>
      </w:rPr>
    </w:lvl>
    <w:lvl w:ilvl="2">
      <w:numFmt w:val="bullet"/>
      <w:lvlText w:val="•"/>
      <w:lvlJc w:val="left"/>
      <w:pPr>
        <w:ind w:left="3436" w:hanging="360"/>
      </w:pPr>
      <w:rPr>
        <w:rFonts w:hint="default"/>
        <w:lang w:val="en-US" w:eastAsia="en-US" w:bidi="ar-SA"/>
      </w:rPr>
    </w:lvl>
    <w:lvl w:ilvl="3">
      <w:numFmt w:val="bullet"/>
      <w:lvlText w:val="•"/>
      <w:lvlJc w:val="left"/>
      <w:pPr>
        <w:ind w:left="4374" w:hanging="360"/>
      </w:pPr>
      <w:rPr>
        <w:rFonts w:hint="default"/>
        <w:lang w:val="en-US" w:eastAsia="en-US" w:bidi="ar-SA"/>
      </w:rPr>
    </w:lvl>
    <w:lvl w:ilvl="4">
      <w:numFmt w:val="bullet"/>
      <w:lvlText w:val="•"/>
      <w:lvlJc w:val="left"/>
      <w:pPr>
        <w:ind w:left="5312"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88" w:hanging="360"/>
      </w:pPr>
      <w:rPr>
        <w:rFonts w:hint="default"/>
        <w:lang w:val="en-US" w:eastAsia="en-US" w:bidi="ar-SA"/>
      </w:rPr>
    </w:lvl>
    <w:lvl w:ilvl="7">
      <w:numFmt w:val="bullet"/>
      <w:lvlText w:val="•"/>
      <w:lvlJc w:val="left"/>
      <w:pPr>
        <w:ind w:left="8126" w:hanging="360"/>
      </w:pPr>
      <w:rPr>
        <w:rFonts w:hint="default"/>
        <w:lang w:val="en-US" w:eastAsia="en-US" w:bidi="ar-SA"/>
      </w:rPr>
    </w:lvl>
    <w:lvl w:ilvl="8">
      <w:numFmt w:val="bullet"/>
      <w:lvlText w:val="•"/>
      <w:lvlJc w:val="left"/>
      <w:pPr>
        <w:ind w:left="9064" w:hanging="360"/>
      </w:pPr>
      <w:rPr>
        <w:rFonts w:hint="default"/>
        <w:lang w:val="en-US" w:eastAsia="en-US" w:bidi="ar-SA"/>
      </w:rPr>
    </w:lvl>
  </w:abstractNum>
  <w:abstractNum w:abstractNumId="14">
    <w:nsid w:val="0248C179"/>
    <w:multiLevelType w:val="multilevel"/>
    <w:tmpl w:val="0248C179"/>
    <w:lvl w:ilvl="0">
      <w:start w:val="1"/>
      <w:numFmt w:val="upperLetter"/>
      <w:lvlText w:val="%1."/>
      <w:lvlJc w:val="left"/>
      <w:pPr>
        <w:ind w:left="1135" w:hanging="294"/>
        <w:jc w:val="left"/>
      </w:pPr>
      <w:rPr>
        <w:rFonts w:ascii="Times New Roman" w:eastAsia="Times New Roman" w:hAnsi="Times New Roman" w:cs="Times New Roman" w:hint="default"/>
        <w:b/>
        <w:bCs/>
        <w:w w:val="99"/>
        <w:sz w:val="24"/>
        <w:szCs w:val="24"/>
        <w:lang w:val="en-US" w:eastAsia="en-US" w:bidi="ar-SA"/>
      </w:rPr>
    </w:lvl>
    <w:lvl w:ilvl="1">
      <w:start w:val="1"/>
      <w:numFmt w:val="decimal"/>
      <w:lvlText w:val="%2."/>
      <w:lvlJc w:val="left"/>
      <w:pPr>
        <w:ind w:left="1113" w:hanging="271"/>
        <w:jc w:val="left"/>
      </w:pPr>
      <w:rPr>
        <w:rFonts w:ascii="Times New Roman" w:eastAsia="Times New Roman" w:hAnsi="Times New Roman" w:cs="Times New Roman" w:hint="default"/>
        <w:spacing w:val="-30"/>
        <w:w w:val="99"/>
        <w:sz w:val="24"/>
        <w:szCs w:val="24"/>
        <w:lang w:val="en-US" w:eastAsia="en-US" w:bidi="ar-SA"/>
      </w:rPr>
    </w:lvl>
    <w:lvl w:ilvl="2">
      <w:numFmt w:val="bullet"/>
      <w:lvlText w:val="•"/>
      <w:lvlJc w:val="left"/>
      <w:pPr>
        <w:ind w:left="2228" w:hanging="271"/>
      </w:pPr>
      <w:rPr>
        <w:rFonts w:hint="default"/>
        <w:lang w:val="en-US" w:eastAsia="en-US" w:bidi="ar-SA"/>
      </w:rPr>
    </w:lvl>
    <w:lvl w:ilvl="3">
      <w:numFmt w:val="bullet"/>
      <w:lvlText w:val="•"/>
      <w:lvlJc w:val="left"/>
      <w:pPr>
        <w:ind w:left="3317" w:hanging="271"/>
      </w:pPr>
      <w:rPr>
        <w:rFonts w:hint="default"/>
        <w:lang w:val="en-US" w:eastAsia="en-US" w:bidi="ar-SA"/>
      </w:rPr>
    </w:lvl>
    <w:lvl w:ilvl="4">
      <w:numFmt w:val="bullet"/>
      <w:lvlText w:val="•"/>
      <w:lvlJc w:val="left"/>
      <w:pPr>
        <w:ind w:left="4406" w:hanging="271"/>
      </w:pPr>
      <w:rPr>
        <w:rFonts w:hint="default"/>
        <w:lang w:val="en-US" w:eastAsia="en-US" w:bidi="ar-SA"/>
      </w:rPr>
    </w:lvl>
    <w:lvl w:ilvl="5">
      <w:numFmt w:val="bullet"/>
      <w:lvlText w:val="•"/>
      <w:lvlJc w:val="left"/>
      <w:pPr>
        <w:ind w:left="5495" w:hanging="271"/>
      </w:pPr>
      <w:rPr>
        <w:rFonts w:hint="default"/>
        <w:lang w:val="en-US" w:eastAsia="en-US" w:bidi="ar-SA"/>
      </w:rPr>
    </w:lvl>
    <w:lvl w:ilvl="6">
      <w:numFmt w:val="bullet"/>
      <w:lvlText w:val="•"/>
      <w:lvlJc w:val="left"/>
      <w:pPr>
        <w:ind w:left="6584" w:hanging="271"/>
      </w:pPr>
      <w:rPr>
        <w:rFonts w:hint="default"/>
        <w:lang w:val="en-US" w:eastAsia="en-US" w:bidi="ar-SA"/>
      </w:rPr>
    </w:lvl>
    <w:lvl w:ilvl="7">
      <w:numFmt w:val="bullet"/>
      <w:lvlText w:val="•"/>
      <w:lvlJc w:val="left"/>
      <w:pPr>
        <w:ind w:left="7673" w:hanging="271"/>
      </w:pPr>
      <w:rPr>
        <w:rFonts w:hint="default"/>
        <w:lang w:val="en-US" w:eastAsia="en-US" w:bidi="ar-SA"/>
      </w:rPr>
    </w:lvl>
    <w:lvl w:ilvl="8">
      <w:numFmt w:val="bullet"/>
      <w:lvlText w:val="•"/>
      <w:lvlJc w:val="left"/>
      <w:pPr>
        <w:ind w:left="8762" w:hanging="271"/>
      </w:pPr>
      <w:rPr>
        <w:rFonts w:hint="default"/>
        <w:lang w:val="en-US" w:eastAsia="en-US" w:bidi="ar-SA"/>
      </w:rPr>
    </w:lvl>
  </w:abstractNum>
  <w:abstractNum w:abstractNumId="15">
    <w:nsid w:val="03D62ECE"/>
    <w:multiLevelType w:val="multilevel"/>
    <w:tmpl w:val="03D62ECE"/>
    <w:lvl w:ilvl="0">
      <w:start w:val="6"/>
      <w:numFmt w:val="decimal"/>
      <w:lvlText w:val="%1"/>
      <w:lvlJc w:val="left"/>
      <w:pPr>
        <w:ind w:left="676" w:hanging="584"/>
        <w:jc w:val="left"/>
      </w:pPr>
      <w:rPr>
        <w:rFonts w:hint="default"/>
        <w:lang w:val="en-US" w:eastAsia="en-US" w:bidi="ar-SA"/>
      </w:rPr>
    </w:lvl>
    <w:lvl w:ilvl="1">
      <w:start w:val="1"/>
      <w:numFmt w:val="decimal"/>
      <w:lvlText w:val="%1.%2"/>
      <w:lvlJc w:val="left"/>
      <w:pPr>
        <w:ind w:left="676" w:hanging="584"/>
        <w:jc w:val="left"/>
      </w:pPr>
      <w:rPr>
        <w:rFonts w:hint="default"/>
        <w:lang w:val="en-US" w:eastAsia="en-US" w:bidi="ar-SA"/>
      </w:rPr>
    </w:lvl>
    <w:lvl w:ilvl="2">
      <w:start w:val="5"/>
      <w:numFmt w:val="decimal"/>
      <w:lvlText w:val="%1.%2.%3"/>
      <w:lvlJc w:val="left"/>
      <w:pPr>
        <w:ind w:left="676" w:hanging="584"/>
        <w:jc w:val="left"/>
      </w:pPr>
      <w:rPr>
        <w:rFonts w:ascii="Times New Roman" w:eastAsia="Times New Roman" w:hAnsi="Times New Roman" w:cs="Times New Roman" w:hint="default"/>
        <w:w w:val="99"/>
        <w:sz w:val="26"/>
        <w:szCs w:val="26"/>
        <w:lang w:val="en-US" w:eastAsia="en-US" w:bidi="ar-SA"/>
      </w:rPr>
    </w:lvl>
    <w:lvl w:ilvl="3">
      <w:numFmt w:val="bullet"/>
      <w:lvlText w:val="•"/>
      <w:lvlJc w:val="left"/>
      <w:pPr>
        <w:ind w:left="2387" w:hanging="584"/>
      </w:pPr>
      <w:rPr>
        <w:rFonts w:hint="default"/>
        <w:lang w:val="en-US" w:eastAsia="en-US" w:bidi="ar-SA"/>
      </w:rPr>
    </w:lvl>
    <w:lvl w:ilvl="4">
      <w:numFmt w:val="bullet"/>
      <w:lvlText w:val="•"/>
      <w:lvlJc w:val="left"/>
      <w:pPr>
        <w:ind w:left="2956" w:hanging="584"/>
      </w:pPr>
      <w:rPr>
        <w:rFonts w:hint="default"/>
        <w:lang w:val="en-US" w:eastAsia="en-US" w:bidi="ar-SA"/>
      </w:rPr>
    </w:lvl>
    <w:lvl w:ilvl="5">
      <w:numFmt w:val="bullet"/>
      <w:lvlText w:val="•"/>
      <w:lvlJc w:val="left"/>
      <w:pPr>
        <w:ind w:left="3525" w:hanging="584"/>
      </w:pPr>
      <w:rPr>
        <w:rFonts w:hint="default"/>
        <w:lang w:val="en-US" w:eastAsia="en-US" w:bidi="ar-SA"/>
      </w:rPr>
    </w:lvl>
    <w:lvl w:ilvl="6">
      <w:numFmt w:val="bullet"/>
      <w:lvlText w:val="•"/>
      <w:lvlJc w:val="left"/>
      <w:pPr>
        <w:ind w:left="4094" w:hanging="584"/>
      </w:pPr>
      <w:rPr>
        <w:rFonts w:hint="default"/>
        <w:lang w:val="en-US" w:eastAsia="en-US" w:bidi="ar-SA"/>
      </w:rPr>
    </w:lvl>
    <w:lvl w:ilvl="7">
      <w:numFmt w:val="bullet"/>
      <w:lvlText w:val="•"/>
      <w:lvlJc w:val="left"/>
      <w:pPr>
        <w:ind w:left="4663" w:hanging="584"/>
      </w:pPr>
      <w:rPr>
        <w:rFonts w:hint="default"/>
        <w:lang w:val="en-US" w:eastAsia="en-US" w:bidi="ar-SA"/>
      </w:rPr>
    </w:lvl>
    <w:lvl w:ilvl="8">
      <w:numFmt w:val="bullet"/>
      <w:lvlText w:val="•"/>
      <w:lvlJc w:val="left"/>
      <w:pPr>
        <w:ind w:left="5232" w:hanging="584"/>
      </w:pPr>
      <w:rPr>
        <w:rFonts w:hint="default"/>
        <w:lang w:val="en-US" w:eastAsia="en-US" w:bidi="ar-SA"/>
      </w:rPr>
    </w:lvl>
  </w:abstractNum>
  <w:abstractNum w:abstractNumId="16">
    <w:nsid w:val="0E640482"/>
    <w:multiLevelType w:val="multilevel"/>
    <w:tmpl w:val="0E640482"/>
    <w:lvl w:ilvl="0">
      <w:start w:val="3"/>
      <w:numFmt w:val="decimal"/>
      <w:lvlText w:val="%1"/>
      <w:lvlJc w:val="left"/>
      <w:pPr>
        <w:ind w:left="1559" w:hanging="720"/>
        <w:jc w:val="left"/>
      </w:pPr>
      <w:rPr>
        <w:rFonts w:hint="default"/>
        <w:lang w:val="en-US" w:eastAsia="en-US" w:bidi="ar-SA"/>
      </w:rPr>
    </w:lvl>
    <w:lvl w:ilvl="1">
      <w:start w:val="8"/>
      <w:numFmt w:val="decimal"/>
      <w:lvlText w:val="%1.%2"/>
      <w:lvlJc w:val="left"/>
      <w:pPr>
        <w:ind w:left="1559" w:hanging="720"/>
        <w:jc w:val="left"/>
      </w:pPr>
      <w:rPr>
        <w:rFonts w:hint="default"/>
        <w:lang w:val="en-US" w:eastAsia="en-US" w:bidi="ar-SA"/>
      </w:rPr>
    </w:lvl>
    <w:lvl w:ilvl="2">
      <w:start w:val="1"/>
      <w:numFmt w:val="decimal"/>
      <w:lvlText w:val="%1.%2.%3"/>
      <w:lvlJc w:val="left"/>
      <w:pPr>
        <w:ind w:left="1559" w:hanging="720"/>
        <w:jc w:val="left"/>
      </w:pPr>
      <w:rPr>
        <w:rFonts w:ascii="Times New Roman" w:eastAsia="Times New Roman" w:hAnsi="Times New Roman" w:cs="Times New Roman" w:hint="default"/>
        <w:b/>
        <w:bCs/>
        <w:spacing w:val="0"/>
        <w:w w:val="98"/>
        <w:sz w:val="32"/>
        <w:szCs w:val="32"/>
        <w:lang w:val="en-US" w:eastAsia="en-US" w:bidi="ar-SA"/>
      </w:rPr>
    </w:lvl>
    <w:lvl w:ilvl="3">
      <w:numFmt w:val="bullet"/>
      <w:lvlText w:val="•"/>
      <w:lvlJc w:val="left"/>
      <w:pPr>
        <w:ind w:left="4374" w:hanging="720"/>
      </w:pPr>
      <w:rPr>
        <w:rFonts w:hint="default"/>
        <w:lang w:val="en-US" w:eastAsia="en-US" w:bidi="ar-SA"/>
      </w:rPr>
    </w:lvl>
    <w:lvl w:ilvl="4">
      <w:numFmt w:val="bullet"/>
      <w:lvlText w:val="•"/>
      <w:lvlJc w:val="left"/>
      <w:pPr>
        <w:ind w:left="5312" w:hanging="720"/>
      </w:pPr>
      <w:rPr>
        <w:rFonts w:hint="default"/>
        <w:lang w:val="en-US" w:eastAsia="en-US" w:bidi="ar-SA"/>
      </w:rPr>
    </w:lvl>
    <w:lvl w:ilvl="5">
      <w:numFmt w:val="bullet"/>
      <w:lvlText w:val="•"/>
      <w:lvlJc w:val="left"/>
      <w:pPr>
        <w:ind w:left="6250" w:hanging="720"/>
      </w:pPr>
      <w:rPr>
        <w:rFonts w:hint="default"/>
        <w:lang w:val="en-US" w:eastAsia="en-US" w:bidi="ar-SA"/>
      </w:rPr>
    </w:lvl>
    <w:lvl w:ilvl="6">
      <w:numFmt w:val="bullet"/>
      <w:lvlText w:val="•"/>
      <w:lvlJc w:val="left"/>
      <w:pPr>
        <w:ind w:left="7188" w:hanging="720"/>
      </w:pPr>
      <w:rPr>
        <w:rFonts w:hint="default"/>
        <w:lang w:val="en-US" w:eastAsia="en-US" w:bidi="ar-SA"/>
      </w:rPr>
    </w:lvl>
    <w:lvl w:ilvl="7">
      <w:numFmt w:val="bullet"/>
      <w:lvlText w:val="•"/>
      <w:lvlJc w:val="left"/>
      <w:pPr>
        <w:ind w:left="8126" w:hanging="720"/>
      </w:pPr>
      <w:rPr>
        <w:rFonts w:hint="default"/>
        <w:lang w:val="en-US" w:eastAsia="en-US" w:bidi="ar-SA"/>
      </w:rPr>
    </w:lvl>
    <w:lvl w:ilvl="8">
      <w:numFmt w:val="bullet"/>
      <w:lvlText w:val="•"/>
      <w:lvlJc w:val="left"/>
      <w:pPr>
        <w:ind w:left="9064" w:hanging="720"/>
      </w:pPr>
      <w:rPr>
        <w:rFonts w:hint="default"/>
        <w:lang w:val="en-US" w:eastAsia="en-US" w:bidi="ar-SA"/>
      </w:rPr>
    </w:lvl>
  </w:abstractNum>
  <w:abstractNum w:abstractNumId="17">
    <w:nsid w:val="2470EC97"/>
    <w:multiLevelType w:val="multilevel"/>
    <w:tmpl w:val="2470EC97"/>
    <w:lvl w:ilvl="0">
      <w:start w:val="3"/>
      <w:numFmt w:val="decimal"/>
      <w:lvlText w:val="%1"/>
      <w:lvlJc w:val="left"/>
      <w:pPr>
        <w:ind w:left="1559" w:hanging="720"/>
        <w:jc w:val="left"/>
      </w:pPr>
      <w:rPr>
        <w:rFonts w:hint="default"/>
        <w:lang w:val="en-US" w:eastAsia="en-US" w:bidi="ar-SA"/>
      </w:rPr>
    </w:lvl>
    <w:lvl w:ilvl="1">
      <w:start w:val="4"/>
      <w:numFmt w:val="decimal"/>
      <w:lvlText w:val="%1.%2"/>
      <w:lvlJc w:val="left"/>
      <w:pPr>
        <w:ind w:left="1559" w:hanging="720"/>
        <w:jc w:val="left"/>
      </w:pPr>
      <w:rPr>
        <w:rFonts w:hint="default"/>
        <w:lang w:val="en-US" w:eastAsia="en-US" w:bidi="ar-SA"/>
      </w:rPr>
    </w:lvl>
    <w:lvl w:ilvl="2">
      <w:start w:val="1"/>
      <w:numFmt w:val="decimal"/>
      <w:lvlText w:val="%1.%2.%3"/>
      <w:lvlJc w:val="left"/>
      <w:pPr>
        <w:ind w:left="1559" w:hanging="720"/>
        <w:jc w:val="left"/>
      </w:pPr>
      <w:rPr>
        <w:rFonts w:ascii="Times New Roman" w:eastAsia="Times New Roman" w:hAnsi="Times New Roman" w:cs="Times New Roman" w:hint="default"/>
        <w:b/>
        <w:bCs/>
        <w:color w:val="202020"/>
        <w:spacing w:val="0"/>
        <w:w w:val="98"/>
        <w:sz w:val="32"/>
        <w:szCs w:val="32"/>
        <w:lang w:val="en-US" w:eastAsia="en-US" w:bidi="ar-SA"/>
      </w:rPr>
    </w:lvl>
    <w:lvl w:ilvl="3">
      <w:numFmt w:val="bullet"/>
      <w:lvlText w:val=""/>
      <w:lvlJc w:val="left"/>
      <w:pPr>
        <w:ind w:left="1559" w:hanging="360"/>
      </w:pPr>
      <w:rPr>
        <w:rFonts w:ascii="Symbol" w:eastAsia="Symbol" w:hAnsi="Symbol" w:cs="Symbol" w:hint="default"/>
        <w:w w:val="97"/>
        <w:sz w:val="20"/>
        <w:szCs w:val="20"/>
        <w:lang w:val="en-US" w:eastAsia="en-US" w:bidi="ar-SA"/>
      </w:rPr>
    </w:lvl>
    <w:lvl w:ilvl="4">
      <w:numFmt w:val="bullet"/>
      <w:lvlText w:val="•"/>
      <w:lvlJc w:val="left"/>
      <w:pPr>
        <w:ind w:left="5312"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88" w:hanging="360"/>
      </w:pPr>
      <w:rPr>
        <w:rFonts w:hint="default"/>
        <w:lang w:val="en-US" w:eastAsia="en-US" w:bidi="ar-SA"/>
      </w:rPr>
    </w:lvl>
    <w:lvl w:ilvl="7">
      <w:numFmt w:val="bullet"/>
      <w:lvlText w:val="•"/>
      <w:lvlJc w:val="left"/>
      <w:pPr>
        <w:ind w:left="8126" w:hanging="360"/>
      </w:pPr>
      <w:rPr>
        <w:rFonts w:hint="default"/>
        <w:lang w:val="en-US" w:eastAsia="en-US" w:bidi="ar-SA"/>
      </w:rPr>
    </w:lvl>
    <w:lvl w:ilvl="8">
      <w:numFmt w:val="bullet"/>
      <w:lvlText w:val="•"/>
      <w:lvlJc w:val="left"/>
      <w:pPr>
        <w:ind w:left="9064" w:hanging="360"/>
      </w:pPr>
      <w:rPr>
        <w:rFonts w:hint="default"/>
        <w:lang w:val="en-US" w:eastAsia="en-US" w:bidi="ar-SA"/>
      </w:rPr>
    </w:lvl>
  </w:abstractNum>
  <w:abstractNum w:abstractNumId="18">
    <w:nsid w:val="25B654F3"/>
    <w:multiLevelType w:val="multilevel"/>
    <w:tmpl w:val="25B654F3"/>
    <w:lvl w:ilvl="0">
      <w:start w:val="1"/>
      <w:numFmt w:val="decimal"/>
      <w:lvlText w:val="%1"/>
      <w:lvlJc w:val="left"/>
      <w:pPr>
        <w:ind w:left="1470" w:hanging="632"/>
        <w:jc w:val="left"/>
      </w:pPr>
      <w:rPr>
        <w:rFonts w:hint="default"/>
        <w:lang w:val="en-US" w:eastAsia="en-US" w:bidi="ar-SA"/>
      </w:rPr>
    </w:lvl>
    <w:lvl w:ilvl="1">
      <w:start w:val="1"/>
      <w:numFmt w:val="decimal"/>
      <w:lvlText w:val="%1.%2"/>
      <w:lvlJc w:val="left"/>
      <w:pPr>
        <w:ind w:left="1470" w:hanging="632"/>
        <w:jc w:val="left"/>
      </w:pPr>
      <w:rPr>
        <w:rFonts w:ascii="Times New Roman" w:eastAsia="Times New Roman" w:hAnsi="Times New Roman" w:cs="Times New Roman" w:hint="default"/>
        <w:b/>
        <w:bCs/>
        <w:spacing w:val="0"/>
        <w:w w:val="98"/>
        <w:sz w:val="32"/>
        <w:szCs w:val="32"/>
        <w:lang w:val="en-US" w:eastAsia="en-US" w:bidi="ar-SA"/>
      </w:rPr>
    </w:lvl>
    <w:lvl w:ilvl="2">
      <w:numFmt w:val="bullet"/>
      <w:lvlText w:val="•"/>
      <w:lvlJc w:val="left"/>
      <w:pPr>
        <w:ind w:left="3372" w:hanging="632"/>
      </w:pPr>
      <w:rPr>
        <w:rFonts w:hint="default"/>
        <w:lang w:val="en-US" w:eastAsia="en-US" w:bidi="ar-SA"/>
      </w:rPr>
    </w:lvl>
    <w:lvl w:ilvl="3">
      <w:numFmt w:val="bullet"/>
      <w:lvlText w:val="•"/>
      <w:lvlJc w:val="left"/>
      <w:pPr>
        <w:ind w:left="4318" w:hanging="632"/>
      </w:pPr>
      <w:rPr>
        <w:rFonts w:hint="default"/>
        <w:lang w:val="en-US" w:eastAsia="en-US" w:bidi="ar-SA"/>
      </w:rPr>
    </w:lvl>
    <w:lvl w:ilvl="4">
      <w:numFmt w:val="bullet"/>
      <w:lvlText w:val="•"/>
      <w:lvlJc w:val="left"/>
      <w:pPr>
        <w:ind w:left="5264" w:hanging="632"/>
      </w:pPr>
      <w:rPr>
        <w:rFonts w:hint="default"/>
        <w:lang w:val="en-US" w:eastAsia="en-US" w:bidi="ar-SA"/>
      </w:rPr>
    </w:lvl>
    <w:lvl w:ilvl="5">
      <w:numFmt w:val="bullet"/>
      <w:lvlText w:val="•"/>
      <w:lvlJc w:val="left"/>
      <w:pPr>
        <w:ind w:left="6210" w:hanging="632"/>
      </w:pPr>
      <w:rPr>
        <w:rFonts w:hint="default"/>
        <w:lang w:val="en-US" w:eastAsia="en-US" w:bidi="ar-SA"/>
      </w:rPr>
    </w:lvl>
    <w:lvl w:ilvl="6">
      <w:numFmt w:val="bullet"/>
      <w:lvlText w:val="•"/>
      <w:lvlJc w:val="left"/>
      <w:pPr>
        <w:ind w:left="7156" w:hanging="632"/>
      </w:pPr>
      <w:rPr>
        <w:rFonts w:hint="default"/>
        <w:lang w:val="en-US" w:eastAsia="en-US" w:bidi="ar-SA"/>
      </w:rPr>
    </w:lvl>
    <w:lvl w:ilvl="7">
      <w:numFmt w:val="bullet"/>
      <w:lvlText w:val="•"/>
      <w:lvlJc w:val="left"/>
      <w:pPr>
        <w:ind w:left="8102" w:hanging="632"/>
      </w:pPr>
      <w:rPr>
        <w:rFonts w:hint="default"/>
        <w:lang w:val="en-US" w:eastAsia="en-US" w:bidi="ar-SA"/>
      </w:rPr>
    </w:lvl>
    <w:lvl w:ilvl="8">
      <w:numFmt w:val="bullet"/>
      <w:lvlText w:val="•"/>
      <w:lvlJc w:val="left"/>
      <w:pPr>
        <w:ind w:left="9048" w:hanging="632"/>
      </w:pPr>
      <w:rPr>
        <w:rFonts w:hint="default"/>
        <w:lang w:val="en-US" w:eastAsia="en-US" w:bidi="ar-SA"/>
      </w:rPr>
    </w:lvl>
  </w:abstractNum>
  <w:abstractNum w:abstractNumId="19">
    <w:nsid w:val="2A8F537B"/>
    <w:multiLevelType w:val="multilevel"/>
    <w:tmpl w:val="2A8F537B"/>
    <w:lvl w:ilvl="0">
      <w:start w:val="1"/>
      <w:numFmt w:val="upperRoman"/>
      <w:lvlText w:val="%1."/>
      <w:lvlJc w:val="left"/>
      <w:pPr>
        <w:ind w:left="842" w:hanging="500"/>
        <w:jc w:val="right"/>
      </w:pPr>
      <w:rPr>
        <w:rFonts w:ascii="Times New Roman" w:eastAsia="Times New Roman" w:hAnsi="Times New Roman" w:cs="Times New Roman" w:hint="default"/>
        <w:spacing w:val="-4"/>
        <w:w w:val="99"/>
        <w:sz w:val="24"/>
        <w:szCs w:val="24"/>
        <w:lang w:val="en-US" w:eastAsia="en-US" w:bidi="ar-SA"/>
      </w:rPr>
    </w:lvl>
    <w:lvl w:ilvl="1">
      <w:numFmt w:val="bullet"/>
      <w:lvlText w:val="•"/>
      <w:lvlJc w:val="left"/>
      <w:pPr>
        <w:ind w:left="1850" w:hanging="500"/>
      </w:pPr>
      <w:rPr>
        <w:rFonts w:hint="default"/>
        <w:lang w:val="en-US" w:eastAsia="en-US" w:bidi="ar-SA"/>
      </w:rPr>
    </w:lvl>
    <w:lvl w:ilvl="2">
      <w:numFmt w:val="bullet"/>
      <w:lvlText w:val="•"/>
      <w:lvlJc w:val="left"/>
      <w:pPr>
        <w:ind w:left="2860" w:hanging="500"/>
      </w:pPr>
      <w:rPr>
        <w:rFonts w:hint="default"/>
        <w:lang w:val="en-US" w:eastAsia="en-US" w:bidi="ar-SA"/>
      </w:rPr>
    </w:lvl>
    <w:lvl w:ilvl="3">
      <w:numFmt w:val="bullet"/>
      <w:lvlText w:val="•"/>
      <w:lvlJc w:val="left"/>
      <w:pPr>
        <w:ind w:left="3870" w:hanging="500"/>
      </w:pPr>
      <w:rPr>
        <w:rFonts w:hint="default"/>
        <w:lang w:val="en-US" w:eastAsia="en-US" w:bidi="ar-SA"/>
      </w:rPr>
    </w:lvl>
    <w:lvl w:ilvl="4">
      <w:numFmt w:val="bullet"/>
      <w:lvlText w:val="•"/>
      <w:lvlJc w:val="left"/>
      <w:pPr>
        <w:ind w:left="4880" w:hanging="500"/>
      </w:pPr>
      <w:rPr>
        <w:rFonts w:hint="default"/>
        <w:lang w:val="en-US" w:eastAsia="en-US" w:bidi="ar-SA"/>
      </w:rPr>
    </w:lvl>
    <w:lvl w:ilvl="5">
      <w:numFmt w:val="bullet"/>
      <w:lvlText w:val="•"/>
      <w:lvlJc w:val="left"/>
      <w:pPr>
        <w:ind w:left="5890" w:hanging="500"/>
      </w:pPr>
      <w:rPr>
        <w:rFonts w:hint="default"/>
        <w:lang w:val="en-US" w:eastAsia="en-US" w:bidi="ar-SA"/>
      </w:rPr>
    </w:lvl>
    <w:lvl w:ilvl="6">
      <w:numFmt w:val="bullet"/>
      <w:lvlText w:val="•"/>
      <w:lvlJc w:val="left"/>
      <w:pPr>
        <w:ind w:left="6900" w:hanging="500"/>
      </w:pPr>
      <w:rPr>
        <w:rFonts w:hint="default"/>
        <w:lang w:val="en-US" w:eastAsia="en-US" w:bidi="ar-SA"/>
      </w:rPr>
    </w:lvl>
    <w:lvl w:ilvl="7">
      <w:numFmt w:val="bullet"/>
      <w:lvlText w:val="•"/>
      <w:lvlJc w:val="left"/>
      <w:pPr>
        <w:ind w:left="7910" w:hanging="500"/>
      </w:pPr>
      <w:rPr>
        <w:rFonts w:hint="default"/>
        <w:lang w:val="en-US" w:eastAsia="en-US" w:bidi="ar-SA"/>
      </w:rPr>
    </w:lvl>
    <w:lvl w:ilvl="8">
      <w:numFmt w:val="bullet"/>
      <w:lvlText w:val="•"/>
      <w:lvlJc w:val="left"/>
      <w:pPr>
        <w:ind w:left="8920" w:hanging="500"/>
      </w:pPr>
      <w:rPr>
        <w:rFonts w:hint="default"/>
        <w:lang w:val="en-US" w:eastAsia="en-US" w:bidi="ar-SA"/>
      </w:rPr>
    </w:lvl>
  </w:abstractNum>
  <w:abstractNum w:abstractNumId="20">
    <w:nsid w:val="39A0D9AC"/>
    <w:multiLevelType w:val="multilevel"/>
    <w:tmpl w:val="39A0D9AC"/>
    <w:lvl w:ilvl="0">
      <w:numFmt w:val="bullet"/>
      <w:lvlText w:val=""/>
      <w:lvlJc w:val="left"/>
      <w:pPr>
        <w:ind w:left="699" w:hanging="359"/>
      </w:pPr>
      <w:rPr>
        <w:rFonts w:ascii="Symbol" w:eastAsia="Symbol" w:hAnsi="Symbol" w:cs="Symbol" w:hint="default"/>
        <w:w w:val="99"/>
        <w:sz w:val="20"/>
        <w:szCs w:val="20"/>
        <w:lang w:val="en-US" w:eastAsia="en-US" w:bidi="ar-SA"/>
      </w:rPr>
    </w:lvl>
    <w:lvl w:ilvl="1">
      <w:numFmt w:val="bullet"/>
      <w:lvlText w:val="•"/>
      <w:lvlJc w:val="left"/>
      <w:pPr>
        <w:ind w:left="1223" w:hanging="359"/>
      </w:pPr>
      <w:rPr>
        <w:rFonts w:hint="default"/>
        <w:lang w:val="en-US" w:eastAsia="en-US" w:bidi="ar-SA"/>
      </w:rPr>
    </w:lvl>
    <w:lvl w:ilvl="2">
      <w:numFmt w:val="bullet"/>
      <w:lvlText w:val="•"/>
      <w:lvlJc w:val="left"/>
      <w:pPr>
        <w:ind w:left="1746" w:hanging="359"/>
      </w:pPr>
      <w:rPr>
        <w:rFonts w:hint="default"/>
        <w:lang w:val="en-US" w:eastAsia="en-US" w:bidi="ar-SA"/>
      </w:rPr>
    </w:lvl>
    <w:lvl w:ilvl="3">
      <w:numFmt w:val="bullet"/>
      <w:lvlText w:val="•"/>
      <w:lvlJc w:val="left"/>
      <w:pPr>
        <w:ind w:left="2269" w:hanging="359"/>
      </w:pPr>
      <w:rPr>
        <w:rFonts w:hint="default"/>
        <w:lang w:val="en-US" w:eastAsia="en-US" w:bidi="ar-SA"/>
      </w:rPr>
    </w:lvl>
    <w:lvl w:ilvl="4">
      <w:numFmt w:val="bullet"/>
      <w:lvlText w:val="•"/>
      <w:lvlJc w:val="left"/>
      <w:pPr>
        <w:ind w:left="2793" w:hanging="359"/>
      </w:pPr>
      <w:rPr>
        <w:rFonts w:hint="default"/>
        <w:lang w:val="en-US" w:eastAsia="en-US" w:bidi="ar-SA"/>
      </w:rPr>
    </w:lvl>
    <w:lvl w:ilvl="5">
      <w:numFmt w:val="bullet"/>
      <w:lvlText w:val="•"/>
      <w:lvlJc w:val="left"/>
      <w:pPr>
        <w:ind w:left="3316" w:hanging="359"/>
      </w:pPr>
      <w:rPr>
        <w:rFonts w:hint="default"/>
        <w:lang w:val="en-US" w:eastAsia="en-US" w:bidi="ar-SA"/>
      </w:rPr>
    </w:lvl>
    <w:lvl w:ilvl="6">
      <w:numFmt w:val="bullet"/>
      <w:lvlText w:val="•"/>
      <w:lvlJc w:val="left"/>
      <w:pPr>
        <w:ind w:left="3839" w:hanging="359"/>
      </w:pPr>
      <w:rPr>
        <w:rFonts w:hint="default"/>
        <w:lang w:val="en-US" w:eastAsia="en-US" w:bidi="ar-SA"/>
      </w:rPr>
    </w:lvl>
    <w:lvl w:ilvl="7">
      <w:numFmt w:val="bullet"/>
      <w:lvlText w:val="•"/>
      <w:lvlJc w:val="left"/>
      <w:pPr>
        <w:ind w:left="4363" w:hanging="359"/>
      </w:pPr>
      <w:rPr>
        <w:rFonts w:hint="default"/>
        <w:lang w:val="en-US" w:eastAsia="en-US" w:bidi="ar-SA"/>
      </w:rPr>
    </w:lvl>
    <w:lvl w:ilvl="8">
      <w:numFmt w:val="bullet"/>
      <w:lvlText w:val="•"/>
      <w:lvlJc w:val="left"/>
      <w:pPr>
        <w:ind w:left="4886" w:hanging="359"/>
      </w:pPr>
      <w:rPr>
        <w:rFonts w:hint="default"/>
        <w:lang w:val="en-US" w:eastAsia="en-US" w:bidi="ar-SA"/>
      </w:rPr>
    </w:lvl>
  </w:abstractNum>
  <w:abstractNum w:abstractNumId="21">
    <w:nsid w:val="46A08BB8"/>
    <w:multiLevelType w:val="multilevel"/>
    <w:tmpl w:val="46A08BB8"/>
    <w:lvl w:ilvl="0">
      <w:start w:val="1"/>
      <w:numFmt w:val="decimal"/>
      <w:lvlText w:val="%1."/>
      <w:lvlJc w:val="left"/>
      <w:pPr>
        <w:ind w:left="1079" w:hanging="240"/>
        <w:jc w:val="left"/>
      </w:pPr>
      <w:rPr>
        <w:rFonts w:hint="default"/>
        <w:spacing w:val="-4"/>
        <w:w w:val="99"/>
        <w:lang w:val="en-US" w:eastAsia="en-US" w:bidi="ar-SA"/>
      </w:rPr>
    </w:lvl>
    <w:lvl w:ilvl="1">
      <w:numFmt w:val="bullet"/>
      <w:lvlText w:val="•"/>
      <w:lvlJc w:val="left"/>
      <w:pPr>
        <w:ind w:left="2066" w:hanging="240"/>
      </w:pPr>
      <w:rPr>
        <w:rFonts w:hint="default"/>
        <w:lang w:val="en-US" w:eastAsia="en-US" w:bidi="ar-SA"/>
      </w:rPr>
    </w:lvl>
    <w:lvl w:ilvl="2">
      <w:numFmt w:val="bullet"/>
      <w:lvlText w:val="•"/>
      <w:lvlJc w:val="left"/>
      <w:pPr>
        <w:ind w:left="3052" w:hanging="240"/>
      </w:pPr>
      <w:rPr>
        <w:rFonts w:hint="default"/>
        <w:lang w:val="en-US" w:eastAsia="en-US" w:bidi="ar-SA"/>
      </w:rPr>
    </w:lvl>
    <w:lvl w:ilvl="3">
      <w:numFmt w:val="bullet"/>
      <w:lvlText w:val="•"/>
      <w:lvlJc w:val="left"/>
      <w:pPr>
        <w:ind w:left="4038" w:hanging="240"/>
      </w:pPr>
      <w:rPr>
        <w:rFonts w:hint="default"/>
        <w:lang w:val="en-US" w:eastAsia="en-US" w:bidi="ar-SA"/>
      </w:rPr>
    </w:lvl>
    <w:lvl w:ilvl="4">
      <w:numFmt w:val="bullet"/>
      <w:lvlText w:val="•"/>
      <w:lvlJc w:val="left"/>
      <w:pPr>
        <w:ind w:left="5024" w:hanging="240"/>
      </w:pPr>
      <w:rPr>
        <w:rFonts w:hint="default"/>
        <w:lang w:val="en-US" w:eastAsia="en-US" w:bidi="ar-SA"/>
      </w:rPr>
    </w:lvl>
    <w:lvl w:ilvl="5">
      <w:numFmt w:val="bullet"/>
      <w:lvlText w:val="•"/>
      <w:lvlJc w:val="left"/>
      <w:pPr>
        <w:ind w:left="6010" w:hanging="240"/>
      </w:pPr>
      <w:rPr>
        <w:rFonts w:hint="default"/>
        <w:lang w:val="en-US" w:eastAsia="en-US" w:bidi="ar-SA"/>
      </w:rPr>
    </w:lvl>
    <w:lvl w:ilvl="6">
      <w:numFmt w:val="bullet"/>
      <w:lvlText w:val="•"/>
      <w:lvlJc w:val="left"/>
      <w:pPr>
        <w:ind w:left="6996" w:hanging="240"/>
      </w:pPr>
      <w:rPr>
        <w:rFonts w:hint="default"/>
        <w:lang w:val="en-US" w:eastAsia="en-US" w:bidi="ar-SA"/>
      </w:rPr>
    </w:lvl>
    <w:lvl w:ilvl="7">
      <w:numFmt w:val="bullet"/>
      <w:lvlText w:val="•"/>
      <w:lvlJc w:val="left"/>
      <w:pPr>
        <w:ind w:left="798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nsid w:val="4C1BAE26"/>
    <w:multiLevelType w:val="multilevel"/>
    <w:tmpl w:val="4C1BAE26"/>
    <w:lvl w:ilvl="0">
      <w:start w:val="1"/>
      <w:numFmt w:val="upperRoman"/>
      <w:lvlText w:val="%1."/>
      <w:lvlJc w:val="left"/>
      <w:pPr>
        <w:ind w:left="779" w:hanging="500"/>
        <w:jc w:val="right"/>
      </w:pPr>
      <w:rPr>
        <w:rFonts w:ascii="Times New Roman" w:eastAsia="Times New Roman" w:hAnsi="Times New Roman" w:cs="Times New Roman" w:hint="default"/>
        <w:spacing w:val="-5"/>
        <w:w w:val="99"/>
        <w:sz w:val="24"/>
        <w:szCs w:val="24"/>
        <w:lang w:val="en-US" w:eastAsia="en-US" w:bidi="ar-SA"/>
      </w:rPr>
    </w:lvl>
    <w:lvl w:ilvl="1">
      <w:start w:val="1"/>
      <w:numFmt w:val="upperRoman"/>
      <w:lvlText w:val="%2."/>
      <w:lvlJc w:val="left"/>
      <w:pPr>
        <w:ind w:left="779" w:hanging="500"/>
        <w:jc w:val="right"/>
      </w:pPr>
      <w:rPr>
        <w:rFonts w:ascii="Times New Roman" w:eastAsia="Times New Roman" w:hAnsi="Times New Roman" w:cs="Times New Roman" w:hint="default"/>
        <w:spacing w:val="-5"/>
        <w:w w:val="99"/>
        <w:sz w:val="24"/>
        <w:szCs w:val="24"/>
        <w:lang w:val="en-US" w:eastAsia="en-US" w:bidi="ar-SA"/>
      </w:rPr>
    </w:lvl>
    <w:lvl w:ilvl="2">
      <w:start w:val="1"/>
      <w:numFmt w:val="decimal"/>
      <w:lvlText w:val="[%3]"/>
      <w:lvlJc w:val="left"/>
      <w:pPr>
        <w:ind w:left="839" w:hanging="360"/>
        <w:jc w:val="left"/>
      </w:pPr>
      <w:rPr>
        <w:rFonts w:ascii="Times New Roman" w:eastAsia="Times New Roman" w:hAnsi="Times New Roman" w:cs="Times New Roman" w:hint="default"/>
        <w:spacing w:val="0"/>
        <w:w w:val="99"/>
        <w:sz w:val="24"/>
        <w:szCs w:val="24"/>
        <w:lang w:val="en-US" w:eastAsia="en-US" w:bidi="ar-SA"/>
      </w:rPr>
    </w:lvl>
    <w:lvl w:ilvl="3">
      <w:start w:val="1"/>
      <w:numFmt w:val="upperRoman"/>
      <w:lvlText w:val="%4."/>
      <w:lvlJc w:val="left"/>
      <w:pPr>
        <w:ind w:left="1714" w:hanging="359"/>
        <w:jc w:val="right"/>
      </w:pPr>
      <w:rPr>
        <w:rFonts w:ascii="Times New Roman" w:eastAsia="Times New Roman" w:hAnsi="Times New Roman" w:cs="Times New Roman" w:hint="default"/>
        <w:b/>
        <w:bCs/>
        <w:spacing w:val="0"/>
        <w:w w:val="95"/>
        <w:sz w:val="22"/>
        <w:szCs w:val="22"/>
        <w:lang w:val="en-US" w:eastAsia="en-US" w:bidi="ar-SA"/>
      </w:rPr>
    </w:lvl>
    <w:lvl w:ilvl="4">
      <w:numFmt w:val="bullet"/>
      <w:lvlText w:val="•"/>
      <w:lvlJc w:val="left"/>
      <w:pPr>
        <w:ind w:left="2424" w:hanging="359"/>
      </w:pPr>
      <w:rPr>
        <w:rFonts w:hint="default"/>
        <w:lang w:val="en-US" w:eastAsia="en-US" w:bidi="ar-SA"/>
      </w:rPr>
    </w:lvl>
    <w:lvl w:ilvl="5">
      <w:numFmt w:val="bullet"/>
      <w:lvlText w:val="•"/>
      <w:lvlJc w:val="left"/>
      <w:pPr>
        <w:ind w:left="2776" w:hanging="359"/>
      </w:pPr>
      <w:rPr>
        <w:rFonts w:hint="default"/>
        <w:lang w:val="en-US" w:eastAsia="en-US" w:bidi="ar-SA"/>
      </w:rPr>
    </w:lvl>
    <w:lvl w:ilvl="6">
      <w:numFmt w:val="bullet"/>
      <w:lvlText w:val="•"/>
      <w:lvlJc w:val="left"/>
      <w:pPr>
        <w:ind w:left="3128" w:hanging="359"/>
      </w:pPr>
      <w:rPr>
        <w:rFonts w:hint="default"/>
        <w:lang w:val="en-US" w:eastAsia="en-US" w:bidi="ar-SA"/>
      </w:rPr>
    </w:lvl>
    <w:lvl w:ilvl="7">
      <w:numFmt w:val="bullet"/>
      <w:lvlText w:val="•"/>
      <w:lvlJc w:val="left"/>
      <w:pPr>
        <w:ind w:left="3480" w:hanging="359"/>
      </w:pPr>
      <w:rPr>
        <w:rFonts w:hint="default"/>
        <w:lang w:val="en-US" w:eastAsia="en-US" w:bidi="ar-SA"/>
      </w:rPr>
    </w:lvl>
    <w:lvl w:ilvl="8">
      <w:numFmt w:val="bullet"/>
      <w:lvlText w:val="•"/>
      <w:lvlJc w:val="left"/>
      <w:pPr>
        <w:ind w:left="3832" w:hanging="359"/>
      </w:pPr>
      <w:rPr>
        <w:rFonts w:hint="default"/>
        <w:lang w:val="en-US" w:eastAsia="en-US" w:bidi="ar-SA"/>
      </w:rPr>
    </w:lvl>
  </w:abstractNum>
  <w:abstractNum w:abstractNumId="23">
    <w:nsid w:val="4D4DC07F"/>
    <w:multiLevelType w:val="multilevel"/>
    <w:tmpl w:val="4D4DC07F"/>
    <w:lvl w:ilvl="0">
      <w:start w:val="1"/>
      <w:numFmt w:val="upperRoman"/>
      <w:lvlText w:val="%1."/>
      <w:lvlJc w:val="left"/>
      <w:pPr>
        <w:ind w:left="842" w:hanging="500"/>
        <w:jc w:val="right"/>
      </w:pPr>
      <w:rPr>
        <w:rFonts w:ascii="Times New Roman" w:eastAsia="Times New Roman" w:hAnsi="Times New Roman" w:cs="Times New Roman" w:hint="default"/>
        <w:spacing w:val="-5"/>
        <w:w w:val="99"/>
        <w:sz w:val="24"/>
        <w:szCs w:val="24"/>
        <w:lang w:val="en-US" w:eastAsia="en-US" w:bidi="ar-SA"/>
      </w:rPr>
    </w:lvl>
    <w:lvl w:ilvl="1">
      <w:start w:val="1"/>
      <w:numFmt w:val="decimal"/>
      <w:lvlText w:val="%2."/>
      <w:lvlJc w:val="left"/>
      <w:pPr>
        <w:ind w:left="842" w:hanging="360"/>
        <w:jc w:val="left"/>
      </w:pPr>
      <w:rPr>
        <w:rFonts w:ascii="Times New Roman" w:eastAsia="Times New Roman" w:hAnsi="Times New Roman" w:cs="Times New Roman" w:hint="default"/>
        <w:b/>
        <w:bCs/>
        <w:spacing w:val="-1"/>
        <w:w w:val="99"/>
        <w:sz w:val="24"/>
        <w:szCs w:val="24"/>
        <w:lang w:val="en-US" w:eastAsia="en-US" w:bidi="ar-SA"/>
      </w:rPr>
    </w:lvl>
    <w:lvl w:ilvl="2">
      <w:start w:val="1"/>
      <w:numFmt w:val="decimal"/>
      <w:lvlText w:val="%3."/>
      <w:lvlJc w:val="left"/>
      <w:pPr>
        <w:ind w:left="1023" w:hanging="181"/>
        <w:jc w:val="right"/>
      </w:pPr>
      <w:rPr>
        <w:rFonts w:hint="default"/>
        <w:w w:val="100"/>
        <w:lang w:val="en-US" w:eastAsia="en-US" w:bidi="ar-SA"/>
      </w:rPr>
    </w:lvl>
    <w:lvl w:ilvl="3">
      <w:start w:val="2"/>
      <w:numFmt w:val="decimal"/>
      <w:lvlText w:val="%4."/>
      <w:lvlJc w:val="left"/>
      <w:pPr>
        <w:ind w:left="1082" w:hanging="240"/>
        <w:jc w:val="left"/>
      </w:pPr>
      <w:rPr>
        <w:rFonts w:hint="default"/>
        <w:b/>
        <w:bCs/>
        <w:spacing w:val="-4"/>
        <w:w w:val="99"/>
        <w:lang w:val="en-US" w:eastAsia="en-US" w:bidi="ar-SA"/>
      </w:rPr>
    </w:lvl>
    <w:lvl w:ilvl="4">
      <w:numFmt w:val="bullet"/>
      <w:lvlText w:val=""/>
      <w:lvlJc w:val="left"/>
      <w:pPr>
        <w:ind w:left="1559" w:hanging="360"/>
      </w:pPr>
      <w:rPr>
        <w:rFonts w:ascii="Wingdings" w:eastAsia="Wingdings" w:hAnsi="Wingdings" w:cs="Wingdings" w:hint="default"/>
        <w:w w:val="100"/>
        <w:sz w:val="24"/>
        <w:szCs w:val="24"/>
        <w:lang w:val="en-US" w:eastAsia="en-US" w:bidi="ar-SA"/>
      </w:rPr>
    </w:lvl>
    <w:lvl w:ilvl="5">
      <w:numFmt w:val="bullet"/>
      <w:lvlText w:val="•"/>
      <w:lvlJc w:val="left"/>
      <w:pPr>
        <w:ind w:left="4240" w:hanging="360"/>
      </w:pPr>
      <w:rPr>
        <w:rFonts w:hint="default"/>
        <w:lang w:val="en-US" w:eastAsia="en-US" w:bidi="ar-SA"/>
      </w:rPr>
    </w:lvl>
    <w:lvl w:ilvl="6">
      <w:numFmt w:val="bullet"/>
      <w:lvlText w:val="•"/>
      <w:lvlJc w:val="left"/>
      <w:pPr>
        <w:ind w:left="5580"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8260" w:hanging="360"/>
      </w:pPr>
      <w:rPr>
        <w:rFonts w:hint="default"/>
        <w:lang w:val="en-US" w:eastAsia="en-US" w:bidi="ar-SA"/>
      </w:rPr>
    </w:lvl>
  </w:abstractNum>
  <w:abstractNum w:abstractNumId="24">
    <w:nsid w:val="58765686"/>
    <w:multiLevelType w:val="multilevel"/>
    <w:tmpl w:val="58765686"/>
    <w:lvl w:ilvl="0">
      <w:start w:val="1"/>
      <w:numFmt w:val="decimal"/>
      <w:lvlText w:val="[%1]"/>
      <w:lvlJc w:val="left"/>
      <w:pPr>
        <w:ind w:left="881" w:hanging="541"/>
        <w:jc w:val="left"/>
      </w:pPr>
      <w:rPr>
        <w:rFonts w:ascii="Times New Roman" w:eastAsia="Times New Roman" w:hAnsi="Times New Roman" w:cs="Times New Roman" w:hint="default"/>
        <w:spacing w:val="-3"/>
        <w:w w:val="93"/>
        <w:sz w:val="20"/>
        <w:szCs w:val="20"/>
        <w:lang w:val="en-US" w:eastAsia="en-US" w:bidi="ar-SA"/>
      </w:rPr>
    </w:lvl>
    <w:lvl w:ilvl="1">
      <w:numFmt w:val="bullet"/>
      <w:lvlText w:val="•"/>
      <w:lvlJc w:val="left"/>
      <w:pPr>
        <w:ind w:left="1385" w:hanging="541"/>
      </w:pPr>
      <w:rPr>
        <w:rFonts w:hint="default"/>
        <w:lang w:val="en-US" w:eastAsia="en-US" w:bidi="ar-SA"/>
      </w:rPr>
    </w:lvl>
    <w:lvl w:ilvl="2">
      <w:numFmt w:val="bullet"/>
      <w:lvlText w:val="•"/>
      <w:lvlJc w:val="left"/>
      <w:pPr>
        <w:ind w:left="1890" w:hanging="541"/>
      </w:pPr>
      <w:rPr>
        <w:rFonts w:hint="default"/>
        <w:lang w:val="en-US" w:eastAsia="en-US" w:bidi="ar-SA"/>
      </w:rPr>
    </w:lvl>
    <w:lvl w:ilvl="3">
      <w:numFmt w:val="bullet"/>
      <w:lvlText w:val="•"/>
      <w:lvlJc w:val="left"/>
      <w:pPr>
        <w:ind w:left="2395" w:hanging="541"/>
      </w:pPr>
      <w:rPr>
        <w:rFonts w:hint="default"/>
        <w:lang w:val="en-US" w:eastAsia="en-US" w:bidi="ar-SA"/>
      </w:rPr>
    </w:lvl>
    <w:lvl w:ilvl="4">
      <w:numFmt w:val="bullet"/>
      <w:lvlText w:val="•"/>
      <w:lvlJc w:val="left"/>
      <w:pPr>
        <w:ind w:left="2901" w:hanging="541"/>
      </w:pPr>
      <w:rPr>
        <w:rFonts w:hint="default"/>
        <w:lang w:val="en-US" w:eastAsia="en-US" w:bidi="ar-SA"/>
      </w:rPr>
    </w:lvl>
    <w:lvl w:ilvl="5">
      <w:numFmt w:val="bullet"/>
      <w:lvlText w:val="•"/>
      <w:lvlJc w:val="left"/>
      <w:pPr>
        <w:ind w:left="3406" w:hanging="541"/>
      </w:pPr>
      <w:rPr>
        <w:rFonts w:hint="default"/>
        <w:lang w:val="en-US" w:eastAsia="en-US" w:bidi="ar-SA"/>
      </w:rPr>
    </w:lvl>
    <w:lvl w:ilvl="6">
      <w:numFmt w:val="bullet"/>
      <w:lvlText w:val="•"/>
      <w:lvlJc w:val="left"/>
      <w:pPr>
        <w:ind w:left="3911" w:hanging="541"/>
      </w:pPr>
      <w:rPr>
        <w:rFonts w:hint="default"/>
        <w:lang w:val="en-US" w:eastAsia="en-US" w:bidi="ar-SA"/>
      </w:rPr>
    </w:lvl>
    <w:lvl w:ilvl="7">
      <w:numFmt w:val="bullet"/>
      <w:lvlText w:val="•"/>
      <w:lvlJc w:val="left"/>
      <w:pPr>
        <w:ind w:left="4417" w:hanging="541"/>
      </w:pPr>
      <w:rPr>
        <w:rFonts w:hint="default"/>
        <w:lang w:val="en-US" w:eastAsia="en-US" w:bidi="ar-SA"/>
      </w:rPr>
    </w:lvl>
    <w:lvl w:ilvl="8">
      <w:numFmt w:val="bullet"/>
      <w:lvlText w:val="•"/>
      <w:lvlJc w:val="left"/>
      <w:pPr>
        <w:ind w:left="4922" w:hanging="541"/>
      </w:pPr>
      <w:rPr>
        <w:rFonts w:hint="default"/>
        <w:lang w:val="en-US" w:eastAsia="en-US" w:bidi="ar-SA"/>
      </w:rPr>
    </w:lvl>
  </w:abstractNum>
  <w:abstractNum w:abstractNumId="25">
    <w:nsid w:val="59ADCABA"/>
    <w:multiLevelType w:val="multilevel"/>
    <w:tmpl w:val="59ADCABA"/>
    <w:lvl w:ilvl="0">
      <w:start w:val="1"/>
      <w:numFmt w:val="decimal"/>
      <w:lvlText w:val="%1."/>
      <w:lvlJc w:val="left"/>
      <w:pPr>
        <w:ind w:left="1562" w:hanging="360"/>
        <w:jc w:val="left"/>
      </w:pPr>
      <w:rPr>
        <w:rFonts w:ascii="Times New Roman" w:eastAsia="Times New Roman" w:hAnsi="Times New Roman" w:cs="Times New Roman" w:hint="default"/>
        <w:b/>
        <w:bCs/>
        <w:w w:val="97"/>
        <w:sz w:val="26"/>
        <w:szCs w:val="26"/>
        <w:lang w:val="en-US" w:eastAsia="en-US" w:bidi="ar-SA"/>
      </w:rPr>
    </w:lvl>
    <w:lvl w:ilvl="1">
      <w:start w:val="1"/>
      <w:numFmt w:val="decimal"/>
      <w:lvlText w:val="%1.%2"/>
      <w:lvlJc w:val="left"/>
      <w:pPr>
        <w:ind w:left="2205" w:hanging="584"/>
        <w:jc w:val="left"/>
      </w:pPr>
      <w:rPr>
        <w:rFonts w:ascii="Times New Roman" w:eastAsia="Times New Roman" w:hAnsi="Times New Roman" w:cs="Times New Roman" w:hint="default"/>
        <w:w w:val="97"/>
        <w:sz w:val="26"/>
        <w:szCs w:val="26"/>
        <w:lang w:val="en-US" w:eastAsia="en-US" w:bidi="ar-SA"/>
      </w:rPr>
    </w:lvl>
    <w:lvl w:ilvl="2">
      <w:start w:val="1"/>
      <w:numFmt w:val="decimal"/>
      <w:lvlText w:val="%1.%2.%3"/>
      <w:lvlJc w:val="left"/>
      <w:pPr>
        <w:ind w:left="2985" w:hanging="781"/>
        <w:jc w:val="left"/>
      </w:pPr>
      <w:rPr>
        <w:rFonts w:ascii="Times New Roman" w:eastAsia="Times New Roman" w:hAnsi="Times New Roman" w:cs="Times New Roman" w:hint="default"/>
        <w:w w:val="97"/>
        <w:sz w:val="26"/>
        <w:szCs w:val="26"/>
        <w:lang w:val="en-US" w:eastAsia="en-US" w:bidi="ar-SA"/>
      </w:rPr>
    </w:lvl>
    <w:lvl w:ilvl="3">
      <w:numFmt w:val="bullet"/>
      <w:lvlText w:val="•"/>
      <w:lvlJc w:val="left"/>
      <w:pPr>
        <w:ind w:left="2980" w:hanging="781"/>
      </w:pPr>
      <w:rPr>
        <w:rFonts w:hint="default"/>
        <w:lang w:val="en-US" w:eastAsia="en-US" w:bidi="ar-SA"/>
      </w:rPr>
    </w:lvl>
    <w:lvl w:ilvl="4">
      <w:numFmt w:val="bullet"/>
      <w:lvlText w:val="•"/>
      <w:lvlJc w:val="left"/>
      <w:pPr>
        <w:ind w:left="4117" w:hanging="781"/>
      </w:pPr>
      <w:rPr>
        <w:rFonts w:hint="default"/>
        <w:lang w:val="en-US" w:eastAsia="en-US" w:bidi="ar-SA"/>
      </w:rPr>
    </w:lvl>
    <w:lvl w:ilvl="5">
      <w:numFmt w:val="bullet"/>
      <w:lvlText w:val="•"/>
      <w:lvlJc w:val="left"/>
      <w:pPr>
        <w:ind w:left="5254" w:hanging="781"/>
      </w:pPr>
      <w:rPr>
        <w:rFonts w:hint="default"/>
        <w:lang w:val="en-US" w:eastAsia="en-US" w:bidi="ar-SA"/>
      </w:rPr>
    </w:lvl>
    <w:lvl w:ilvl="6">
      <w:numFmt w:val="bullet"/>
      <w:lvlText w:val="•"/>
      <w:lvlJc w:val="left"/>
      <w:pPr>
        <w:ind w:left="6391" w:hanging="781"/>
      </w:pPr>
      <w:rPr>
        <w:rFonts w:hint="default"/>
        <w:lang w:val="en-US" w:eastAsia="en-US" w:bidi="ar-SA"/>
      </w:rPr>
    </w:lvl>
    <w:lvl w:ilvl="7">
      <w:numFmt w:val="bullet"/>
      <w:lvlText w:val="•"/>
      <w:lvlJc w:val="left"/>
      <w:pPr>
        <w:ind w:left="7528" w:hanging="781"/>
      </w:pPr>
      <w:rPr>
        <w:rFonts w:hint="default"/>
        <w:lang w:val="en-US" w:eastAsia="en-US" w:bidi="ar-SA"/>
      </w:rPr>
    </w:lvl>
    <w:lvl w:ilvl="8">
      <w:numFmt w:val="bullet"/>
      <w:lvlText w:val="•"/>
      <w:lvlJc w:val="left"/>
      <w:pPr>
        <w:ind w:left="8665" w:hanging="781"/>
      </w:pPr>
      <w:rPr>
        <w:rFonts w:hint="default"/>
        <w:lang w:val="en-US" w:eastAsia="en-US" w:bidi="ar-SA"/>
      </w:rPr>
    </w:lvl>
  </w:abstractNum>
  <w:abstractNum w:abstractNumId="26">
    <w:nsid w:val="5A241D34"/>
    <w:multiLevelType w:val="multilevel"/>
    <w:tmpl w:val="5A241D34"/>
    <w:lvl w:ilvl="0">
      <w:start w:val="1"/>
      <w:numFmt w:val="upperRoman"/>
      <w:lvlText w:val="%1."/>
      <w:lvlJc w:val="left"/>
      <w:pPr>
        <w:ind w:left="842" w:hanging="500"/>
        <w:jc w:val="right"/>
      </w:pPr>
      <w:rPr>
        <w:rFonts w:ascii="Times New Roman" w:eastAsia="Times New Roman" w:hAnsi="Times New Roman" w:cs="Times New Roman" w:hint="default"/>
        <w:spacing w:val="-4"/>
        <w:w w:val="99"/>
        <w:sz w:val="24"/>
        <w:szCs w:val="24"/>
        <w:lang w:val="en-US" w:eastAsia="en-US" w:bidi="ar-SA"/>
      </w:rPr>
    </w:lvl>
    <w:lvl w:ilvl="1">
      <w:numFmt w:val="bullet"/>
      <w:lvlText w:val="•"/>
      <w:lvlJc w:val="left"/>
      <w:pPr>
        <w:ind w:left="1850" w:hanging="500"/>
      </w:pPr>
      <w:rPr>
        <w:rFonts w:hint="default"/>
        <w:lang w:val="en-US" w:eastAsia="en-US" w:bidi="ar-SA"/>
      </w:rPr>
    </w:lvl>
    <w:lvl w:ilvl="2">
      <w:numFmt w:val="bullet"/>
      <w:lvlText w:val="•"/>
      <w:lvlJc w:val="left"/>
      <w:pPr>
        <w:ind w:left="2860" w:hanging="500"/>
      </w:pPr>
      <w:rPr>
        <w:rFonts w:hint="default"/>
        <w:lang w:val="en-US" w:eastAsia="en-US" w:bidi="ar-SA"/>
      </w:rPr>
    </w:lvl>
    <w:lvl w:ilvl="3">
      <w:numFmt w:val="bullet"/>
      <w:lvlText w:val="•"/>
      <w:lvlJc w:val="left"/>
      <w:pPr>
        <w:ind w:left="3870" w:hanging="500"/>
      </w:pPr>
      <w:rPr>
        <w:rFonts w:hint="default"/>
        <w:lang w:val="en-US" w:eastAsia="en-US" w:bidi="ar-SA"/>
      </w:rPr>
    </w:lvl>
    <w:lvl w:ilvl="4">
      <w:numFmt w:val="bullet"/>
      <w:lvlText w:val="•"/>
      <w:lvlJc w:val="left"/>
      <w:pPr>
        <w:ind w:left="4880" w:hanging="500"/>
      </w:pPr>
      <w:rPr>
        <w:rFonts w:hint="default"/>
        <w:lang w:val="en-US" w:eastAsia="en-US" w:bidi="ar-SA"/>
      </w:rPr>
    </w:lvl>
    <w:lvl w:ilvl="5">
      <w:numFmt w:val="bullet"/>
      <w:lvlText w:val="•"/>
      <w:lvlJc w:val="left"/>
      <w:pPr>
        <w:ind w:left="5890" w:hanging="500"/>
      </w:pPr>
      <w:rPr>
        <w:rFonts w:hint="default"/>
        <w:lang w:val="en-US" w:eastAsia="en-US" w:bidi="ar-SA"/>
      </w:rPr>
    </w:lvl>
    <w:lvl w:ilvl="6">
      <w:numFmt w:val="bullet"/>
      <w:lvlText w:val="•"/>
      <w:lvlJc w:val="left"/>
      <w:pPr>
        <w:ind w:left="6900" w:hanging="500"/>
      </w:pPr>
      <w:rPr>
        <w:rFonts w:hint="default"/>
        <w:lang w:val="en-US" w:eastAsia="en-US" w:bidi="ar-SA"/>
      </w:rPr>
    </w:lvl>
    <w:lvl w:ilvl="7">
      <w:numFmt w:val="bullet"/>
      <w:lvlText w:val="•"/>
      <w:lvlJc w:val="left"/>
      <w:pPr>
        <w:ind w:left="7910" w:hanging="500"/>
      </w:pPr>
      <w:rPr>
        <w:rFonts w:hint="default"/>
        <w:lang w:val="en-US" w:eastAsia="en-US" w:bidi="ar-SA"/>
      </w:rPr>
    </w:lvl>
    <w:lvl w:ilvl="8">
      <w:numFmt w:val="bullet"/>
      <w:lvlText w:val="•"/>
      <w:lvlJc w:val="left"/>
      <w:pPr>
        <w:ind w:left="8920" w:hanging="500"/>
      </w:pPr>
      <w:rPr>
        <w:rFonts w:hint="default"/>
        <w:lang w:val="en-US" w:eastAsia="en-US" w:bidi="ar-SA"/>
      </w:rPr>
    </w:lvl>
  </w:abstractNum>
  <w:abstractNum w:abstractNumId="27">
    <w:nsid w:val="60382F6E"/>
    <w:multiLevelType w:val="multilevel"/>
    <w:tmpl w:val="60382F6E"/>
    <w:lvl w:ilvl="0">
      <w:numFmt w:val="bullet"/>
      <w:lvlText w:val="∙"/>
      <w:lvlJc w:val="left"/>
      <w:pPr>
        <w:ind w:left="808" w:hanging="123"/>
      </w:pPr>
      <w:rPr>
        <w:rFonts w:ascii="Times New Roman" w:eastAsia="Times New Roman" w:hAnsi="Times New Roman" w:cs="Times New Roman" w:hint="default"/>
        <w:color w:val="243038"/>
        <w:w w:val="100"/>
        <w:sz w:val="24"/>
        <w:szCs w:val="24"/>
        <w:lang w:val="en-US" w:eastAsia="en-US" w:bidi="ar-SA"/>
      </w:rPr>
    </w:lvl>
    <w:lvl w:ilvl="1">
      <w:numFmt w:val="bullet"/>
      <w:lvlText w:val=""/>
      <w:lvlJc w:val="left"/>
      <w:pPr>
        <w:ind w:left="1259" w:hanging="420"/>
      </w:pPr>
      <w:rPr>
        <w:rFonts w:ascii="Wingdings" w:eastAsia="Wingdings" w:hAnsi="Wingdings" w:cs="Wingdings" w:hint="default"/>
        <w:w w:val="100"/>
        <w:sz w:val="24"/>
        <w:szCs w:val="24"/>
        <w:lang w:val="en-US" w:eastAsia="en-US" w:bidi="ar-SA"/>
      </w:rPr>
    </w:lvl>
    <w:lvl w:ilvl="2">
      <w:numFmt w:val="bullet"/>
      <w:lvlText w:val=""/>
      <w:lvlJc w:val="left"/>
      <w:pPr>
        <w:ind w:left="1713" w:hanging="327"/>
      </w:pPr>
      <w:rPr>
        <w:rFonts w:ascii="Wingdings" w:eastAsia="Wingdings" w:hAnsi="Wingdings" w:cs="Wingdings" w:hint="default"/>
        <w:w w:val="100"/>
        <w:sz w:val="24"/>
        <w:szCs w:val="24"/>
        <w:lang w:val="en-US" w:eastAsia="en-US" w:bidi="ar-SA"/>
      </w:rPr>
    </w:lvl>
    <w:lvl w:ilvl="3">
      <w:numFmt w:val="bullet"/>
      <w:lvlText w:val="•"/>
      <w:lvlJc w:val="left"/>
      <w:pPr>
        <w:ind w:left="2872" w:hanging="327"/>
      </w:pPr>
      <w:rPr>
        <w:rFonts w:hint="default"/>
        <w:lang w:val="en-US" w:eastAsia="en-US" w:bidi="ar-SA"/>
      </w:rPr>
    </w:lvl>
    <w:lvl w:ilvl="4">
      <w:numFmt w:val="bullet"/>
      <w:lvlText w:val="•"/>
      <w:lvlJc w:val="left"/>
      <w:pPr>
        <w:ind w:left="4025" w:hanging="327"/>
      </w:pPr>
      <w:rPr>
        <w:rFonts w:hint="default"/>
        <w:lang w:val="en-US" w:eastAsia="en-US" w:bidi="ar-SA"/>
      </w:rPr>
    </w:lvl>
    <w:lvl w:ilvl="5">
      <w:numFmt w:val="bullet"/>
      <w:lvlText w:val="•"/>
      <w:lvlJc w:val="left"/>
      <w:pPr>
        <w:ind w:left="5177" w:hanging="327"/>
      </w:pPr>
      <w:rPr>
        <w:rFonts w:hint="default"/>
        <w:lang w:val="en-US" w:eastAsia="en-US" w:bidi="ar-SA"/>
      </w:rPr>
    </w:lvl>
    <w:lvl w:ilvl="6">
      <w:numFmt w:val="bullet"/>
      <w:lvlText w:val="•"/>
      <w:lvlJc w:val="left"/>
      <w:pPr>
        <w:ind w:left="6330" w:hanging="327"/>
      </w:pPr>
      <w:rPr>
        <w:rFonts w:hint="default"/>
        <w:lang w:val="en-US" w:eastAsia="en-US" w:bidi="ar-SA"/>
      </w:rPr>
    </w:lvl>
    <w:lvl w:ilvl="7">
      <w:numFmt w:val="bullet"/>
      <w:lvlText w:val="•"/>
      <w:lvlJc w:val="left"/>
      <w:pPr>
        <w:ind w:left="7482" w:hanging="327"/>
      </w:pPr>
      <w:rPr>
        <w:rFonts w:hint="default"/>
        <w:lang w:val="en-US" w:eastAsia="en-US" w:bidi="ar-SA"/>
      </w:rPr>
    </w:lvl>
    <w:lvl w:ilvl="8">
      <w:numFmt w:val="bullet"/>
      <w:lvlText w:val="•"/>
      <w:lvlJc w:val="left"/>
      <w:pPr>
        <w:ind w:left="8635" w:hanging="327"/>
      </w:pPr>
      <w:rPr>
        <w:rFonts w:hint="default"/>
        <w:lang w:val="en-US" w:eastAsia="en-US" w:bidi="ar-SA"/>
      </w:rPr>
    </w:lvl>
  </w:abstractNum>
  <w:abstractNum w:abstractNumId="28">
    <w:nsid w:val="629F7852"/>
    <w:multiLevelType w:val="multilevel"/>
    <w:tmpl w:val="629F7852"/>
    <w:lvl w:ilvl="0">
      <w:start w:val="7"/>
      <w:numFmt w:val="decimal"/>
      <w:lvlText w:val="%1"/>
      <w:lvlJc w:val="left"/>
      <w:pPr>
        <w:ind w:left="1319" w:hanging="480"/>
        <w:jc w:val="left"/>
      </w:pPr>
      <w:rPr>
        <w:rFonts w:hint="default"/>
        <w:lang w:val="en-US" w:eastAsia="en-US" w:bidi="ar-SA"/>
      </w:rPr>
    </w:lvl>
    <w:lvl w:ilvl="1">
      <w:start w:val="1"/>
      <w:numFmt w:val="decimal"/>
      <w:lvlText w:val="%1.%2"/>
      <w:lvlJc w:val="left"/>
      <w:pPr>
        <w:ind w:left="1319" w:hanging="480"/>
        <w:jc w:val="left"/>
      </w:pPr>
      <w:rPr>
        <w:rFonts w:ascii="Times New Roman" w:eastAsia="Times New Roman" w:hAnsi="Times New Roman" w:cs="Times New Roman" w:hint="default"/>
        <w:b/>
        <w:bCs/>
        <w:spacing w:val="0"/>
        <w:w w:val="98"/>
        <w:sz w:val="32"/>
        <w:szCs w:val="32"/>
        <w:lang w:val="en-US" w:eastAsia="en-US" w:bidi="ar-SA"/>
      </w:rPr>
    </w:lvl>
    <w:lvl w:ilvl="2">
      <w:numFmt w:val="bullet"/>
      <w:lvlText w:val="•"/>
      <w:lvlJc w:val="left"/>
      <w:pPr>
        <w:ind w:left="3244" w:hanging="480"/>
      </w:pPr>
      <w:rPr>
        <w:rFonts w:hint="default"/>
        <w:lang w:val="en-US" w:eastAsia="en-US" w:bidi="ar-SA"/>
      </w:rPr>
    </w:lvl>
    <w:lvl w:ilvl="3">
      <w:numFmt w:val="bullet"/>
      <w:lvlText w:val="•"/>
      <w:lvlJc w:val="left"/>
      <w:pPr>
        <w:ind w:left="4206" w:hanging="480"/>
      </w:pPr>
      <w:rPr>
        <w:rFonts w:hint="default"/>
        <w:lang w:val="en-US" w:eastAsia="en-US" w:bidi="ar-SA"/>
      </w:rPr>
    </w:lvl>
    <w:lvl w:ilvl="4">
      <w:numFmt w:val="bullet"/>
      <w:lvlText w:val="•"/>
      <w:lvlJc w:val="left"/>
      <w:pPr>
        <w:ind w:left="5168" w:hanging="480"/>
      </w:pPr>
      <w:rPr>
        <w:rFonts w:hint="default"/>
        <w:lang w:val="en-US" w:eastAsia="en-US" w:bidi="ar-SA"/>
      </w:rPr>
    </w:lvl>
    <w:lvl w:ilvl="5">
      <w:numFmt w:val="bullet"/>
      <w:lvlText w:val="•"/>
      <w:lvlJc w:val="left"/>
      <w:pPr>
        <w:ind w:left="6130" w:hanging="480"/>
      </w:pPr>
      <w:rPr>
        <w:rFonts w:hint="default"/>
        <w:lang w:val="en-US" w:eastAsia="en-US" w:bidi="ar-SA"/>
      </w:rPr>
    </w:lvl>
    <w:lvl w:ilvl="6">
      <w:numFmt w:val="bullet"/>
      <w:lvlText w:val="•"/>
      <w:lvlJc w:val="left"/>
      <w:pPr>
        <w:ind w:left="7092" w:hanging="480"/>
      </w:pPr>
      <w:rPr>
        <w:rFonts w:hint="default"/>
        <w:lang w:val="en-US" w:eastAsia="en-US" w:bidi="ar-SA"/>
      </w:rPr>
    </w:lvl>
    <w:lvl w:ilvl="7">
      <w:numFmt w:val="bullet"/>
      <w:lvlText w:val="•"/>
      <w:lvlJc w:val="left"/>
      <w:pPr>
        <w:ind w:left="8054" w:hanging="480"/>
      </w:pPr>
      <w:rPr>
        <w:rFonts w:hint="default"/>
        <w:lang w:val="en-US" w:eastAsia="en-US" w:bidi="ar-SA"/>
      </w:rPr>
    </w:lvl>
    <w:lvl w:ilvl="8">
      <w:numFmt w:val="bullet"/>
      <w:lvlText w:val="•"/>
      <w:lvlJc w:val="left"/>
      <w:pPr>
        <w:ind w:left="9016" w:hanging="480"/>
      </w:pPr>
      <w:rPr>
        <w:rFonts w:hint="default"/>
        <w:lang w:val="en-US" w:eastAsia="en-US" w:bidi="ar-SA"/>
      </w:rPr>
    </w:lvl>
  </w:abstractNum>
  <w:abstractNum w:abstractNumId="29">
    <w:nsid w:val="64B42BE6"/>
    <w:multiLevelType w:val="multilevel"/>
    <w:tmpl w:val="B33EF8BA"/>
    <w:lvl w:ilvl="0">
      <w:start w:val="1"/>
      <w:numFmt w:val="decimal"/>
      <w:lvlText w:val="[ %1 ]"/>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30">
    <w:nsid w:val="72183CF9"/>
    <w:multiLevelType w:val="multilevel"/>
    <w:tmpl w:val="72183CF9"/>
    <w:lvl w:ilvl="0">
      <w:numFmt w:val="bullet"/>
      <w:lvlText w:val=""/>
      <w:lvlJc w:val="left"/>
      <w:pPr>
        <w:ind w:left="1197" w:hanging="360"/>
      </w:pPr>
      <w:rPr>
        <w:rFonts w:hint="default"/>
        <w:w w:val="100"/>
        <w:lang w:val="en-US" w:eastAsia="en-US" w:bidi="ar-SA"/>
      </w:rPr>
    </w:lvl>
    <w:lvl w:ilvl="1">
      <w:numFmt w:val="bullet"/>
      <w:lvlText w:val="•"/>
      <w:lvlJc w:val="left"/>
      <w:pPr>
        <w:ind w:left="2174" w:hanging="360"/>
      </w:pPr>
      <w:rPr>
        <w:rFonts w:hint="default"/>
        <w:lang w:val="en-US" w:eastAsia="en-US" w:bidi="ar-SA"/>
      </w:rPr>
    </w:lvl>
    <w:lvl w:ilvl="2">
      <w:numFmt w:val="bullet"/>
      <w:lvlText w:val="•"/>
      <w:lvlJc w:val="left"/>
      <w:pPr>
        <w:ind w:left="3148" w:hanging="360"/>
      </w:pPr>
      <w:rPr>
        <w:rFonts w:hint="default"/>
        <w:lang w:val="en-US" w:eastAsia="en-US" w:bidi="ar-SA"/>
      </w:rPr>
    </w:lvl>
    <w:lvl w:ilvl="3">
      <w:numFmt w:val="bullet"/>
      <w:lvlText w:val="•"/>
      <w:lvlJc w:val="left"/>
      <w:pPr>
        <w:ind w:left="4122" w:hanging="360"/>
      </w:pPr>
      <w:rPr>
        <w:rFonts w:hint="default"/>
        <w:lang w:val="en-US" w:eastAsia="en-US" w:bidi="ar-SA"/>
      </w:rPr>
    </w:lvl>
    <w:lvl w:ilvl="4">
      <w:numFmt w:val="bullet"/>
      <w:lvlText w:val="•"/>
      <w:lvlJc w:val="left"/>
      <w:pPr>
        <w:ind w:left="5096" w:hanging="360"/>
      </w:pPr>
      <w:rPr>
        <w:rFonts w:hint="default"/>
        <w:lang w:val="en-US" w:eastAsia="en-US" w:bidi="ar-SA"/>
      </w:rPr>
    </w:lvl>
    <w:lvl w:ilvl="5">
      <w:numFmt w:val="bullet"/>
      <w:lvlText w:val="•"/>
      <w:lvlJc w:val="left"/>
      <w:pPr>
        <w:ind w:left="6070" w:hanging="360"/>
      </w:pPr>
      <w:rPr>
        <w:rFonts w:hint="default"/>
        <w:lang w:val="en-US" w:eastAsia="en-US" w:bidi="ar-SA"/>
      </w:rPr>
    </w:lvl>
    <w:lvl w:ilvl="6">
      <w:numFmt w:val="bullet"/>
      <w:lvlText w:val="•"/>
      <w:lvlJc w:val="left"/>
      <w:pPr>
        <w:ind w:left="7044" w:hanging="360"/>
      </w:pPr>
      <w:rPr>
        <w:rFonts w:hint="default"/>
        <w:lang w:val="en-US" w:eastAsia="en-US" w:bidi="ar-SA"/>
      </w:rPr>
    </w:lvl>
    <w:lvl w:ilvl="7">
      <w:numFmt w:val="bullet"/>
      <w:lvlText w:val="•"/>
      <w:lvlJc w:val="left"/>
      <w:pPr>
        <w:ind w:left="801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31">
    <w:nsid w:val="77ECEA79"/>
    <w:multiLevelType w:val="multilevel"/>
    <w:tmpl w:val="77ECEA79"/>
    <w:lvl w:ilvl="0">
      <w:numFmt w:val="bullet"/>
      <w:lvlText w:val=""/>
      <w:lvlJc w:val="left"/>
      <w:pPr>
        <w:ind w:left="1559" w:hanging="360"/>
      </w:pPr>
      <w:rPr>
        <w:rFonts w:ascii="Symbol" w:eastAsia="Symbol" w:hAnsi="Symbol" w:cs="Symbol" w:hint="default"/>
        <w:w w:val="100"/>
        <w:sz w:val="24"/>
        <w:szCs w:val="24"/>
        <w:lang w:val="en-US" w:eastAsia="en-US" w:bidi="ar-SA"/>
      </w:rPr>
    </w:lvl>
    <w:lvl w:ilvl="1">
      <w:numFmt w:val="bullet"/>
      <w:lvlText w:val="•"/>
      <w:lvlJc w:val="left"/>
      <w:pPr>
        <w:ind w:left="2498" w:hanging="360"/>
      </w:pPr>
      <w:rPr>
        <w:rFonts w:hint="default"/>
        <w:lang w:val="en-US" w:eastAsia="en-US" w:bidi="ar-SA"/>
      </w:rPr>
    </w:lvl>
    <w:lvl w:ilvl="2">
      <w:numFmt w:val="bullet"/>
      <w:lvlText w:val="•"/>
      <w:lvlJc w:val="left"/>
      <w:pPr>
        <w:ind w:left="3436" w:hanging="360"/>
      </w:pPr>
      <w:rPr>
        <w:rFonts w:hint="default"/>
        <w:lang w:val="en-US" w:eastAsia="en-US" w:bidi="ar-SA"/>
      </w:rPr>
    </w:lvl>
    <w:lvl w:ilvl="3">
      <w:numFmt w:val="bullet"/>
      <w:lvlText w:val="•"/>
      <w:lvlJc w:val="left"/>
      <w:pPr>
        <w:ind w:left="4374" w:hanging="360"/>
      </w:pPr>
      <w:rPr>
        <w:rFonts w:hint="default"/>
        <w:lang w:val="en-US" w:eastAsia="en-US" w:bidi="ar-SA"/>
      </w:rPr>
    </w:lvl>
    <w:lvl w:ilvl="4">
      <w:numFmt w:val="bullet"/>
      <w:lvlText w:val="•"/>
      <w:lvlJc w:val="left"/>
      <w:pPr>
        <w:ind w:left="5312"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88" w:hanging="360"/>
      </w:pPr>
      <w:rPr>
        <w:rFonts w:hint="default"/>
        <w:lang w:val="en-US" w:eastAsia="en-US" w:bidi="ar-SA"/>
      </w:rPr>
    </w:lvl>
    <w:lvl w:ilvl="7">
      <w:numFmt w:val="bullet"/>
      <w:lvlText w:val="•"/>
      <w:lvlJc w:val="left"/>
      <w:pPr>
        <w:ind w:left="8126" w:hanging="360"/>
      </w:pPr>
      <w:rPr>
        <w:rFonts w:hint="default"/>
        <w:lang w:val="en-US" w:eastAsia="en-US" w:bidi="ar-SA"/>
      </w:rPr>
    </w:lvl>
    <w:lvl w:ilvl="8">
      <w:numFmt w:val="bullet"/>
      <w:lvlText w:val="•"/>
      <w:lvlJc w:val="left"/>
      <w:pPr>
        <w:ind w:left="9064" w:hanging="360"/>
      </w:pPr>
      <w:rPr>
        <w:rFonts w:hint="default"/>
        <w:lang w:val="en-US" w:eastAsia="en-US" w:bidi="ar-SA"/>
      </w:rPr>
    </w:lvl>
  </w:abstractNum>
  <w:abstractNum w:abstractNumId="32">
    <w:nsid w:val="7C246926"/>
    <w:multiLevelType w:val="multilevel"/>
    <w:tmpl w:val="7C246926"/>
    <w:lvl w:ilvl="0">
      <w:start w:val="5"/>
      <w:numFmt w:val="decimal"/>
      <w:lvlText w:val="%1"/>
      <w:lvlJc w:val="left"/>
      <w:pPr>
        <w:ind w:left="1259" w:hanging="420"/>
        <w:jc w:val="left"/>
      </w:pPr>
      <w:rPr>
        <w:rFonts w:hint="default"/>
        <w:lang w:val="en-US" w:eastAsia="en-US" w:bidi="ar-SA"/>
      </w:rPr>
    </w:lvl>
    <w:lvl w:ilvl="1">
      <w:start w:val="1"/>
      <w:numFmt w:val="decimal"/>
      <w:lvlText w:val="%1.%2"/>
      <w:lvlJc w:val="left"/>
      <w:pPr>
        <w:ind w:left="1259" w:hanging="420"/>
        <w:jc w:val="left"/>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3196" w:hanging="420"/>
      </w:pPr>
      <w:rPr>
        <w:rFonts w:hint="default"/>
        <w:lang w:val="en-US" w:eastAsia="en-US" w:bidi="ar-SA"/>
      </w:rPr>
    </w:lvl>
    <w:lvl w:ilvl="3">
      <w:numFmt w:val="bullet"/>
      <w:lvlText w:val="•"/>
      <w:lvlJc w:val="left"/>
      <w:pPr>
        <w:ind w:left="4164" w:hanging="420"/>
      </w:pPr>
      <w:rPr>
        <w:rFonts w:hint="default"/>
        <w:lang w:val="en-US" w:eastAsia="en-US" w:bidi="ar-SA"/>
      </w:rPr>
    </w:lvl>
    <w:lvl w:ilvl="4">
      <w:numFmt w:val="bullet"/>
      <w:lvlText w:val="•"/>
      <w:lvlJc w:val="left"/>
      <w:pPr>
        <w:ind w:left="5132"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68" w:hanging="420"/>
      </w:pPr>
      <w:rPr>
        <w:rFonts w:hint="default"/>
        <w:lang w:val="en-US" w:eastAsia="en-US" w:bidi="ar-SA"/>
      </w:rPr>
    </w:lvl>
    <w:lvl w:ilvl="7">
      <w:numFmt w:val="bullet"/>
      <w:lvlText w:val="•"/>
      <w:lvlJc w:val="left"/>
      <w:pPr>
        <w:ind w:left="8036" w:hanging="420"/>
      </w:pPr>
      <w:rPr>
        <w:rFonts w:hint="default"/>
        <w:lang w:val="en-US" w:eastAsia="en-US" w:bidi="ar-SA"/>
      </w:rPr>
    </w:lvl>
    <w:lvl w:ilvl="8">
      <w:numFmt w:val="bullet"/>
      <w:lvlText w:val="•"/>
      <w:lvlJc w:val="left"/>
      <w:pPr>
        <w:ind w:left="9004" w:hanging="420"/>
      </w:pPr>
      <w:rPr>
        <w:rFonts w:hint="default"/>
        <w:lang w:val="en-US" w:eastAsia="en-US" w:bidi="ar-SA"/>
      </w:rPr>
    </w:lvl>
  </w:abstractNum>
  <w:num w:numId="1">
    <w:abstractNumId w:val="13"/>
  </w:num>
  <w:num w:numId="2">
    <w:abstractNumId w:val="9"/>
  </w:num>
  <w:num w:numId="3">
    <w:abstractNumId w:val="25"/>
  </w:num>
  <w:num w:numId="4">
    <w:abstractNumId w:val="7"/>
  </w:num>
  <w:num w:numId="5">
    <w:abstractNumId w:val="5"/>
  </w:num>
  <w:num w:numId="6">
    <w:abstractNumId w:val="15"/>
  </w:num>
  <w:num w:numId="7">
    <w:abstractNumId w:val="18"/>
  </w:num>
  <w:num w:numId="8">
    <w:abstractNumId w:val="30"/>
  </w:num>
  <w:num w:numId="9">
    <w:abstractNumId w:val="14"/>
  </w:num>
  <w:num w:numId="10">
    <w:abstractNumId w:val="1"/>
  </w:num>
  <w:num w:numId="11">
    <w:abstractNumId w:val="19"/>
  </w:num>
  <w:num w:numId="12">
    <w:abstractNumId w:val="26"/>
  </w:num>
  <w:num w:numId="13">
    <w:abstractNumId w:val="8"/>
  </w:num>
  <w:num w:numId="14">
    <w:abstractNumId w:val="23"/>
  </w:num>
  <w:num w:numId="15">
    <w:abstractNumId w:val="12"/>
  </w:num>
  <w:num w:numId="16">
    <w:abstractNumId w:val="17"/>
  </w:num>
  <w:num w:numId="17">
    <w:abstractNumId w:val="11"/>
  </w:num>
  <w:num w:numId="18">
    <w:abstractNumId w:val="10"/>
  </w:num>
  <w:num w:numId="19">
    <w:abstractNumId w:val="3"/>
  </w:num>
  <w:num w:numId="20">
    <w:abstractNumId w:val="22"/>
  </w:num>
  <w:num w:numId="21">
    <w:abstractNumId w:val="27"/>
  </w:num>
  <w:num w:numId="22">
    <w:abstractNumId w:val="16"/>
  </w:num>
  <w:num w:numId="23">
    <w:abstractNumId w:val="21"/>
  </w:num>
  <w:num w:numId="24">
    <w:abstractNumId w:val="4"/>
  </w:num>
  <w:num w:numId="25">
    <w:abstractNumId w:val="32"/>
  </w:num>
  <w:num w:numId="26">
    <w:abstractNumId w:val="31"/>
  </w:num>
  <w:num w:numId="27">
    <w:abstractNumId w:val="6"/>
  </w:num>
  <w:num w:numId="28">
    <w:abstractNumId w:val="28"/>
  </w:num>
  <w:num w:numId="29">
    <w:abstractNumId w:val="2"/>
  </w:num>
  <w:num w:numId="30">
    <w:abstractNumId w:val="20"/>
  </w:num>
  <w:num w:numId="31">
    <w:abstractNumId w:val="0"/>
  </w:num>
  <w:num w:numId="32">
    <w:abstractNumId w:val="24"/>
  </w:num>
  <w:num w:numId="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B89"/>
    <w:rsid w:val="00411468"/>
    <w:rsid w:val="00415B89"/>
    <w:rsid w:val="005D7CE8"/>
    <w:rsid w:val="0081502C"/>
    <w:rsid w:val="00C733DF"/>
    <w:rsid w:val="00CA0E2E"/>
    <w:rsid w:val="00F23436"/>
    <w:rsid w:val="00FD2E24"/>
    <w:rsid w:val="45D90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269"/>
      <w:ind w:left="382" w:right="882"/>
      <w:jc w:val="center"/>
      <w:outlineLvl w:val="0"/>
    </w:pPr>
    <w:rPr>
      <w:b/>
      <w:bCs/>
      <w:sz w:val="48"/>
      <w:szCs w:val="48"/>
    </w:rPr>
  </w:style>
  <w:style w:type="paragraph" w:styleId="Heading2">
    <w:name w:val="heading 2"/>
    <w:basedOn w:val="Normal"/>
    <w:next w:val="Normal"/>
    <w:uiPriority w:val="1"/>
    <w:qFormat/>
    <w:pPr>
      <w:spacing w:before="69"/>
      <w:ind w:left="741" w:right="882"/>
      <w:jc w:val="center"/>
      <w:outlineLvl w:val="1"/>
    </w:pPr>
    <w:rPr>
      <w:b/>
      <w:bCs/>
      <w:sz w:val="44"/>
      <w:szCs w:val="44"/>
    </w:rPr>
  </w:style>
  <w:style w:type="paragraph" w:styleId="Heading3">
    <w:name w:val="heading 3"/>
    <w:basedOn w:val="Normal"/>
    <w:next w:val="Normal"/>
    <w:uiPriority w:val="1"/>
    <w:qFormat/>
    <w:pPr>
      <w:spacing w:before="84"/>
      <w:ind w:left="2724" w:right="3104"/>
      <w:jc w:val="center"/>
      <w:outlineLvl w:val="2"/>
    </w:pPr>
    <w:rPr>
      <w:b/>
      <w:bCs/>
      <w:sz w:val="40"/>
      <w:szCs w:val="40"/>
    </w:rPr>
  </w:style>
  <w:style w:type="paragraph" w:styleId="Heading4">
    <w:name w:val="heading 4"/>
    <w:basedOn w:val="Normal"/>
    <w:next w:val="Normal"/>
    <w:uiPriority w:val="1"/>
    <w:qFormat/>
    <w:pPr>
      <w:spacing w:before="67"/>
      <w:ind w:left="3265" w:right="3104"/>
      <w:jc w:val="center"/>
      <w:outlineLvl w:val="3"/>
    </w:pPr>
    <w:rPr>
      <w:sz w:val="40"/>
      <w:szCs w:val="40"/>
    </w:rPr>
  </w:style>
  <w:style w:type="paragraph" w:styleId="Heading5">
    <w:name w:val="heading 5"/>
    <w:basedOn w:val="Normal"/>
    <w:next w:val="Normal"/>
    <w:uiPriority w:val="1"/>
    <w:qFormat/>
    <w:pPr>
      <w:ind w:left="1559" w:hanging="721"/>
      <w:outlineLvl w:val="4"/>
    </w:pPr>
    <w:rPr>
      <w:b/>
      <w:bCs/>
      <w:sz w:val="32"/>
      <w:szCs w:val="32"/>
    </w:rPr>
  </w:style>
  <w:style w:type="paragraph" w:styleId="Heading6">
    <w:name w:val="heading 6"/>
    <w:basedOn w:val="Normal"/>
    <w:next w:val="Normal"/>
    <w:uiPriority w:val="1"/>
    <w:qFormat/>
    <w:pPr>
      <w:spacing w:before="1"/>
      <w:ind w:left="691" w:right="882"/>
      <w:jc w:val="center"/>
      <w:outlineLvl w:val="5"/>
    </w:pPr>
    <w:rPr>
      <w:sz w:val="32"/>
      <w:szCs w:val="32"/>
    </w:rPr>
  </w:style>
  <w:style w:type="paragraph" w:styleId="Heading7">
    <w:name w:val="heading 7"/>
    <w:basedOn w:val="Normal"/>
    <w:next w:val="Normal"/>
    <w:uiPriority w:val="1"/>
    <w:qFormat/>
    <w:pPr>
      <w:spacing w:before="77"/>
      <w:ind w:left="808"/>
      <w:outlineLvl w:val="6"/>
    </w:pPr>
    <w:rPr>
      <w:b/>
      <w:bCs/>
      <w:sz w:val="28"/>
      <w:szCs w:val="28"/>
    </w:rPr>
  </w:style>
  <w:style w:type="paragraph" w:styleId="Heading8">
    <w:name w:val="heading 8"/>
    <w:basedOn w:val="Normal"/>
    <w:next w:val="Normal"/>
    <w:uiPriority w:val="1"/>
    <w:qFormat/>
    <w:pPr>
      <w:spacing w:before="9"/>
      <w:ind w:left="60"/>
      <w:outlineLvl w:val="7"/>
    </w:pPr>
    <w:rPr>
      <w:sz w:val="28"/>
      <w:szCs w:val="28"/>
    </w:rPr>
  </w:style>
  <w:style w:type="paragraph" w:styleId="Heading9">
    <w:name w:val="heading 9"/>
    <w:basedOn w:val="Normal"/>
    <w:next w:val="Normal"/>
    <w:uiPriority w:val="1"/>
    <w:qFormat/>
    <w:pPr>
      <w:spacing w:before="1"/>
      <w:ind w:left="1559" w:hanging="361"/>
      <w:outlineLvl w:val="8"/>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OC1">
    <w:name w:val="toc 1"/>
    <w:basedOn w:val="Normal"/>
    <w:next w:val="Normal"/>
    <w:uiPriority w:val="1"/>
    <w:qFormat/>
    <w:pPr>
      <w:spacing w:before="387"/>
      <w:ind w:left="1562" w:hanging="361"/>
    </w:pPr>
    <w:rPr>
      <w:b/>
      <w:bCs/>
      <w:sz w:val="26"/>
      <w:szCs w:val="26"/>
    </w:rPr>
  </w:style>
  <w:style w:type="paragraph" w:styleId="TOC2">
    <w:name w:val="toc 2"/>
    <w:basedOn w:val="Normal"/>
    <w:next w:val="Normal"/>
    <w:uiPriority w:val="1"/>
    <w:qFormat/>
    <w:pPr>
      <w:spacing w:before="991"/>
      <w:ind w:left="1382"/>
    </w:pPr>
    <w:rPr>
      <w:b/>
      <w:bCs/>
      <w:sz w:val="26"/>
      <w:szCs w:val="26"/>
    </w:rPr>
  </w:style>
  <w:style w:type="paragraph" w:styleId="TOC3">
    <w:name w:val="toc 3"/>
    <w:basedOn w:val="Normal"/>
    <w:next w:val="Normal"/>
    <w:uiPriority w:val="1"/>
    <w:qFormat/>
    <w:pPr>
      <w:spacing w:before="149"/>
      <w:ind w:left="1425"/>
    </w:pPr>
    <w:rPr>
      <w:b/>
      <w:bCs/>
      <w:sz w:val="26"/>
      <w:szCs w:val="26"/>
    </w:rPr>
  </w:style>
  <w:style w:type="paragraph" w:styleId="TOC4">
    <w:name w:val="toc 4"/>
    <w:basedOn w:val="Normal"/>
    <w:next w:val="Normal"/>
    <w:uiPriority w:val="1"/>
    <w:qFormat/>
    <w:pPr>
      <w:spacing w:before="20"/>
      <w:ind w:left="2010" w:hanging="586"/>
    </w:pPr>
    <w:rPr>
      <w:sz w:val="26"/>
      <w:szCs w:val="26"/>
    </w:rPr>
  </w:style>
  <w:style w:type="paragraph" w:styleId="TOC5">
    <w:name w:val="toc 5"/>
    <w:basedOn w:val="Normal"/>
    <w:next w:val="Normal"/>
    <w:uiPriority w:val="1"/>
    <w:qFormat/>
    <w:pPr>
      <w:spacing w:before="152"/>
      <w:ind w:left="1425"/>
    </w:pPr>
    <w:rPr>
      <w:b/>
      <w:bCs/>
      <w:i/>
    </w:rPr>
  </w:style>
  <w:style w:type="paragraph" w:styleId="TOC6">
    <w:name w:val="toc 6"/>
    <w:basedOn w:val="Normal"/>
    <w:next w:val="Normal"/>
    <w:uiPriority w:val="1"/>
    <w:qFormat/>
    <w:pPr>
      <w:spacing w:before="248"/>
      <w:ind w:left="2116" w:hanging="584"/>
    </w:pPr>
    <w:rPr>
      <w:sz w:val="26"/>
      <w:szCs w:val="26"/>
    </w:rPr>
  </w:style>
  <w:style w:type="paragraph" w:styleId="TOC7">
    <w:name w:val="toc 7"/>
    <w:basedOn w:val="Normal"/>
    <w:next w:val="Normal"/>
    <w:uiPriority w:val="1"/>
    <w:qFormat/>
    <w:pPr>
      <w:spacing w:before="243"/>
      <w:ind w:left="2205" w:hanging="584"/>
    </w:pPr>
    <w:rPr>
      <w:sz w:val="26"/>
      <w:szCs w:val="26"/>
    </w:rPr>
  </w:style>
  <w:style w:type="paragraph" w:styleId="TOC8">
    <w:name w:val="toc 8"/>
    <w:basedOn w:val="Normal"/>
    <w:next w:val="Normal"/>
    <w:uiPriority w:val="1"/>
    <w:qFormat/>
    <w:pPr>
      <w:spacing w:before="75"/>
      <w:ind w:left="2896" w:hanging="915"/>
    </w:pPr>
    <w:rPr>
      <w:sz w:val="26"/>
      <w:szCs w:val="26"/>
    </w:rPr>
  </w:style>
  <w:style w:type="paragraph" w:styleId="TOC9">
    <w:name w:val="toc 9"/>
    <w:basedOn w:val="Normal"/>
    <w:next w:val="Normal"/>
    <w:uiPriority w:val="1"/>
    <w:qFormat/>
    <w:pPr>
      <w:spacing w:before="245"/>
      <w:ind w:left="2985" w:hanging="911"/>
    </w:pPr>
    <w:rPr>
      <w:sz w:val="26"/>
      <w:szCs w:val="2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99"/>
    <w:qFormat/>
    <w:pPr>
      <w:ind w:left="1559" w:hanging="361"/>
    </w:pPr>
  </w:style>
  <w:style w:type="paragraph" w:customStyle="1" w:styleId="TableParagraph">
    <w:name w:val="Table Paragraph"/>
    <w:basedOn w:val="Normal"/>
    <w:uiPriority w:val="1"/>
    <w:qFormat/>
    <w:pPr>
      <w:ind w:left="112"/>
    </w:pPr>
  </w:style>
  <w:style w:type="paragraph" w:styleId="BalloonText">
    <w:name w:val="Balloon Text"/>
    <w:basedOn w:val="Normal"/>
    <w:link w:val="BalloonTextChar"/>
    <w:rsid w:val="00FD2E24"/>
    <w:rPr>
      <w:rFonts w:ascii="Tahoma" w:hAnsi="Tahoma" w:cs="Tahoma"/>
      <w:sz w:val="16"/>
      <w:szCs w:val="16"/>
    </w:rPr>
  </w:style>
  <w:style w:type="character" w:customStyle="1" w:styleId="BalloonTextChar">
    <w:name w:val="Balloon Text Char"/>
    <w:basedOn w:val="DefaultParagraphFont"/>
    <w:link w:val="BalloonText"/>
    <w:rsid w:val="00FD2E24"/>
    <w:rPr>
      <w:rFonts w:ascii="Tahoma" w:eastAsia="Times New Roman" w:hAnsi="Tahoma" w:cs="Tahoma"/>
      <w:sz w:val="16"/>
      <w:szCs w:val="16"/>
    </w:rPr>
  </w:style>
  <w:style w:type="character" w:customStyle="1" w:styleId="15">
    <w:name w:val="15"/>
    <w:basedOn w:val="DefaultParagraphFont"/>
    <w:rsid w:val="00F23436"/>
    <w:rPr>
      <w:rFonts w:ascii="Calibri" w:hAnsi="Calibri" w:cs="Calibri" w:hint="default"/>
      <w:color w:val="0563C1"/>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269"/>
      <w:ind w:left="382" w:right="882"/>
      <w:jc w:val="center"/>
      <w:outlineLvl w:val="0"/>
    </w:pPr>
    <w:rPr>
      <w:b/>
      <w:bCs/>
      <w:sz w:val="48"/>
      <w:szCs w:val="48"/>
    </w:rPr>
  </w:style>
  <w:style w:type="paragraph" w:styleId="Heading2">
    <w:name w:val="heading 2"/>
    <w:basedOn w:val="Normal"/>
    <w:next w:val="Normal"/>
    <w:uiPriority w:val="1"/>
    <w:qFormat/>
    <w:pPr>
      <w:spacing w:before="69"/>
      <w:ind w:left="741" w:right="882"/>
      <w:jc w:val="center"/>
      <w:outlineLvl w:val="1"/>
    </w:pPr>
    <w:rPr>
      <w:b/>
      <w:bCs/>
      <w:sz w:val="44"/>
      <w:szCs w:val="44"/>
    </w:rPr>
  </w:style>
  <w:style w:type="paragraph" w:styleId="Heading3">
    <w:name w:val="heading 3"/>
    <w:basedOn w:val="Normal"/>
    <w:next w:val="Normal"/>
    <w:uiPriority w:val="1"/>
    <w:qFormat/>
    <w:pPr>
      <w:spacing w:before="84"/>
      <w:ind w:left="2724" w:right="3104"/>
      <w:jc w:val="center"/>
      <w:outlineLvl w:val="2"/>
    </w:pPr>
    <w:rPr>
      <w:b/>
      <w:bCs/>
      <w:sz w:val="40"/>
      <w:szCs w:val="40"/>
    </w:rPr>
  </w:style>
  <w:style w:type="paragraph" w:styleId="Heading4">
    <w:name w:val="heading 4"/>
    <w:basedOn w:val="Normal"/>
    <w:next w:val="Normal"/>
    <w:uiPriority w:val="1"/>
    <w:qFormat/>
    <w:pPr>
      <w:spacing w:before="67"/>
      <w:ind w:left="3265" w:right="3104"/>
      <w:jc w:val="center"/>
      <w:outlineLvl w:val="3"/>
    </w:pPr>
    <w:rPr>
      <w:sz w:val="40"/>
      <w:szCs w:val="40"/>
    </w:rPr>
  </w:style>
  <w:style w:type="paragraph" w:styleId="Heading5">
    <w:name w:val="heading 5"/>
    <w:basedOn w:val="Normal"/>
    <w:next w:val="Normal"/>
    <w:uiPriority w:val="1"/>
    <w:qFormat/>
    <w:pPr>
      <w:ind w:left="1559" w:hanging="721"/>
      <w:outlineLvl w:val="4"/>
    </w:pPr>
    <w:rPr>
      <w:b/>
      <w:bCs/>
      <w:sz w:val="32"/>
      <w:szCs w:val="32"/>
    </w:rPr>
  </w:style>
  <w:style w:type="paragraph" w:styleId="Heading6">
    <w:name w:val="heading 6"/>
    <w:basedOn w:val="Normal"/>
    <w:next w:val="Normal"/>
    <w:uiPriority w:val="1"/>
    <w:qFormat/>
    <w:pPr>
      <w:spacing w:before="1"/>
      <w:ind w:left="691" w:right="882"/>
      <w:jc w:val="center"/>
      <w:outlineLvl w:val="5"/>
    </w:pPr>
    <w:rPr>
      <w:sz w:val="32"/>
      <w:szCs w:val="32"/>
    </w:rPr>
  </w:style>
  <w:style w:type="paragraph" w:styleId="Heading7">
    <w:name w:val="heading 7"/>
    <w:basedOn w:val="Normal"/>
    <w:next w:val="Normal"/>
    <w:uiPriority w:val="1"/>
    <w:qFormat/>
    <w:pPr>
      <w:spacing w:before="77"/>
      <w:ind w:left="808"/>
      <w:outlineLvl w:val="6"/>
    </w:pPr>
    <w:rPr>
      <w:b/>
      <w:bCs/>
      <w:sz w:val="28"/>
      <w:szCs w:val="28"/>
    </w:rPr>
  </w:style>
  <w:style w:type="paragraph" w:styleId="Heading8">
    <w:name w:val="heading 8"/>
    <w:basedOn w:val="Normal"/>
    <w:next w:val="Normal"/>
    <w:uiPriority w:val="1"/>
    <w:qFormat/>
    <w:pPr>
      <w:spacing w:before="9"/>
      <w:ind w:left="60"/>
      <w:outlineLvl w:val="7"/>
    </w:pPr>
    <w:rPr>
      <w:sz w:val="28"/>
      <w:szCs w:val="28"/>
    </w:rPr>
  </w:style>
  <w:style w:type="paragraph" w:styleId="Heading9">
    <w:name w:val="heading 9"/>
    <w:basedOn w:val="Normal"/>
    <w:next w:val="Normal"/>
    <w:uiPriority w:val="1"/>
    <w:qFormat/>
    <w:pPr>
      <w:spacing w:before="1"/>
      <w:ind w:left="1559" w:hanging="361"/>
      <w:outlineLvl w:val="8"/>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OC1">
    <w:name w:val="toc 1"/>
    <w:basedOn w:val="Normal"/>
    <w:next w:val="Normal"/>
    <w:uiPriority w:val="1"/>
    <w:qFormat/>
    <w:pPr>
      <w:spacing w:before="387"/>
      <w:ind w:left="1562" w:hanging="361"/>
    </w:pPr>
    <w:rPr>
      <w:b/>
      <w:bCs/>
      <w:sz w:val="26"/>
      <w:szCs w:val="26"/>
    </w:rPr>
  </w:style>
  <w:style w:type="paragraph" w:styleId="TOC2">
    <w:name w:val="toc 2"/>
    <w:basedOn w:val="Normal"/>
    <w:next w:val="Normal"/>
    <w:uiPriority w:val="1"/>
    <w:qFormat/>
    <w:pPr>
      <w:spacing w:before="991"/>
      <w:ind w:left="1382"/>
    </w:pPr>
    <w:rPr>
      <w:b/>
      <w:bCs/>
      <w:sz w:val="26"/>
      <w:szCs w:val="26"/>
    </w:rPr>
  </w:style>
  <w:style w:type="paragraph" w:styleId="TOC3">
    <w:name w:val="toc 3"/>
    <w:basedOn w:val="Normal"/>
    <w:next w:val="Normal"/>
    <w:uiPriority w:val="1"/>
    <w:qFormat/>
    <w:pPr>
      <w:spacing w:before="149"/>
      <w:ind w:left="1425"/>
    </w:pPr>
    <w:rPr>
      <w:b/>
      <w:bCs/>
      <w:sz w:val="26"/>
      <w:szCs w:val="26"/>
    </w:rPr>
  </w:style>
  <w:style w:type="paragraph" w:styleId="TOC4">
    <w:name w:val="toc 4"/>
    <w:basedOn w:val="Normal"/>
    <w:next w:val="Normal"/>
    <w:uiPriority w:val="1"/>
    <w:qFormat/>
    <w:pPr>
      <w:spacing w:before="20"/>
      <w:ind w:left="2010" w:hanging="586"/>
    </w:pPr>
    <w:rPr>
      <w:sz w:val="26"/>
      <w:szCs w:val="26"/>
    </w:rPr>
  </w:style>
  <w:style w:type="paragraph" w:styleId="TOC5">
    <w:name w:val="toc 5"/>
    <w:basedOn w:val="Normal"/>
    <w:next w:val="Normal"/>
    <w:uiPriority w:val="1"/>
    <w:qFormat/>
    <w:pPr>
      <w:spacing w:before="152"/>
      <w:ind w:left="1425"/>
    </w:pPr>
    <w:rPr>
      <w:b/>
      <w:bCs/>
      <w:i/>
    </w:rPr>
  </w:style>
  <w:style w:type="paragraph" w:styleId="TOC6">
    <w:name w:val="toc 6"/>
    <w:basedOn w:val="Normal"/>
    <w:next w:val="Normal"/>
    <w:uiPriority w:val="1"/>
    <w:qFormat/>
    <w:pPr>
      <w:spacing w:before="248"/>
      <w:ind w:left="2116" w:hanging="584"/>
    </w:pPr>
    <w:rPr>
      <w:sz w:val="26"/>
      <w:szCs w:val="26"/>
    </w:rPr>
  </w:style>
  <w:style w:type="paragraph" w:styleId="TOC7">
    <w:name w:val="toc 7"/>
    <w:basedOn w:val="Normal"/>
    <w:next w:val="Normal"/>
    <w:uiPriority w:val="1"/>
    <w:qFormat/>
    <w:pPr>
      <w:spacing w:before="243"/>
      <w:ind w:left="2205" w:hanging="584"/>
    </w:pPr>
    <w:rPr>
      <w:sz w:val="26"/>
      <w:szCs w:val="26"/>
    </w:rPr>
  </w:style>
  <w:style w:type="paragraph" w:styleId="TOC8">
    <w:name w:val="toc 8"/>
    <w:basedOn w:val="Normal"/>
    <w:next w:val="Normal"/>
    <w:uiPriority w:val="1"/>
    <w:qFormat/>
    <w:pPr>
      <w:spacing w:before="75"/>
      <w:ind w:left="2896" w:hanging="915"/>
    </w:pPr>
    <w:rPr>
      <w:sz w:val="26"/>
      <w:szCs w:val="26"/>
    </w:rPr>
  </w:style>
  <w:style w:type="paragraph" w:styleId="TOC9">
    <w:name w:val="toc 9"/>
    <w:basedOn w:val="Normal"/>
    <w:next w:val="Normal"/>
    <w:uiPriority w:val="1"/>
    <w:qFormat/>
    <w:pPr>
      <w:spacing w:before="245"/>
      <w:ind w:left="2985" w:hanging="911"/>
    </w:pPr>
    <w:rPr>
      <w:sz w:val="26"/>
      <w:szCs w:val="2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99"/>
    <w:qFormat/>
    <w:pPr>
      <w:ind w:left="1559" w:hanging="361"/>
    </w:pPr>
  </w:style>
  <w:style w:type="paragraph" w:customStyle="1" w:styleId="TableParagraph">
    <w:name w:val="Table Paragraph"/>
    <w:basedOn w:val="Normal"/>
    <w:uiPriority w:val="1"/>
    <w:qFormat/>
    <w:pPr>
      <w:ind w:left="112"/>
    </w:pPr>
  </w:style>
  <w:style w:type="paragraph" w:styleId="BalloonText">
    <w:name w:val="Balloon Text"/>
    <w:basedOn w:val="Normal"/>
    <w:link w:val="BalloonTextChar"/>
    <w:rsid w:val="00FD2E24"/>
    <w:rPr>
      <w:rFonts w:ascii="Tahoma" w:hAnsi="Tahoma" w:cs="Tahoma"/>
      <w:sz w:val="16"/>
      <w:szCs w:val="16"/>
    </w:rPr>
  </w:style>
  <w:style w:type="character" w:customStyle="1" w:styleId="BalloonTextChar">
    <w:name w:val="Balloon Text Char"/>
    <w:basedOn w:val="DefaultParagraphFont"/>
    <w:link w:val="BalloonText"/>
    <w:rsid w:val="00FD2E24"/>
    <w:rPr>
      <w:rFonts w:ascii="Tahoma" w:eastAsia="Times New Roman" w:hAnsi="Tahoma" w:cs="Tahoma"/>
      <w:sz w:val="16"/>
      <w:szCs w:val="16"/>
    </w:rPr>
  </w:style>
  <w:style w:type="character" w:customStyle="1" w:styleId="15">
    <w:name w:val="15"/>
    <w:basedOn w:val="DefaultParagraphFont"/>
    <w:rsid w:val="00F23436"/>
    <w:rPr>
      <w:rFonts w:ascii="Calibri" w:hAnsi="Calibri" w:cs="Calibri" w:hint="default"/>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40396">
      <w:bodyDiv w:val="1"/>
      <w:marLeft w:val="0"/>
      <w:marRight w:val="0"/>
      <w:marTop w:val="0"/>
      <w:marBottom w:val="0"/>
      <w:divBdr>
        <w:top w:val="none" w:sz="0" w:space="0" w:color="auto"/>
        <w:left w:val="none" w:sz="0" w:space="0" w:color="auto"/>
        <w:bottom w:val="none" w:sz="0" w:space="0" w:color="auto"/>
        <w:right w:val="none" w:sz="0" w:space="0" w:color="auto"/>
      </w:divBdr>
    </w:div>
    <w:div w:id="127480914">
      <w:bodyDiv w:val="1"/>
      <w:marLeft w:val="0"/>
      <w:marRight w:val="0"/>
      <w:marTop w:val="0"/>
      <w:marBottom w:val="0"/>
      <w:divBdr>
        <w:top w:val="none" w:sz="0" w:space="0" w:color="auto"/>
        <w:left w:val="none" w:sz="0" w:space="0" w:color="auto"/>
        <w:bottom w:val="none" w:sz="0" w:space="0" w:color="auto"/>
        <w:right w:val="none" w:sz="0" w:space="0" w:color="auto"/>
      </w:divBdr>
    </w:div>
    <w:div w:id="386757570">
      <w:bodyDiv w:val="1"/>
      <w:marLeft w:val="0"/>
      <w:marRight w:val="0"/>
      <w:marTop w:val="0"/>
      <w:marBottom w:val="0"/>
      <w:divBdr>
        <w:top w:val="none" w:sz="0" w:space="0" w:color="auto"/>
        <w:left w:val="none" w:sz="0" w:space="0" w:color="auto"/>
        <w:bottom w:val="none" w:sz="0" w:space="0" w:color="auto"/>
        <w:right w:val="none" w:sz="0" w:space="0" w:color="auto"/>
      </w:divBdr>
    </w:div>
    <w:div w:id="1008949403">
      <w:bodyDiv w:val="1"/>
      <w:marLeft w:val="0"/>
      <w:marRight w:val="0"/>
      <w:marTop w:val="0"/>
      <w:marBottom w:val="0"/>
      <w:divBdr>
        <w:top w:val="none" w:sz="0" w:space="0" w:color="auto"/>
        <w:left w:val="none" w:sz="0" w:space="0" w:color="auto"/>
        <w:bottom w:val="none" w:sz="0" w:space="0" w:color="auto"/>
        <w:right w:val="none" w:sz="0" w:space="0" w:color="auto"/>
      </w:divBdr>
    </w:div>
    <w:div w:id="1741319493">
      <w:bodyDiv w:val="1"/>
      <w:marLeft w:val="0"/>
      <w:marRight w:val="0"/>
      <w:marTop w:val="0"/>
      <w:marBottom w:val="0"/>
      <w:divBdr>
        <w:top w:val="none" w:sz="0" w:space="0" w:color="auto"/>
        <w:left w:val="none" w:sz="0" w:space="0" w:color="auto"/>
        <w:bottom w:val="none" w:sz="0" w:space="0" w:color="auto"/>
        <w:right w:val="none" w:sz="0" w:space="0" w:color="auto"/>
      </w:divBdr>
    </w:div>
    <w:div w:id="1873373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1.jpeg"/><Relationship Id="rId63" Type="http://schemas.openxmlformats.org/officeDocument/2006/relationships/image" Target="media/image48.jpeg"/><Relationship Id="rId68" Type="http://schemas.openxmlformats.org/officeDocument/2006/relationships/footer" Target="footer7.xml"/><Relationship Id="rId76" Type="http://schemas.openxmlformats.org/officeDocument/2006/relationships/image" Target="media/image52.jpeg"/><Relationship Id="rId84" Type="http://schemas.openxmlformats.org/officeDocument/2006/relationships/hyperlink" Target="http://www.ijaem.net/" TargetMode="External"/><Relationship Id="rId89" Type="http://schemas.openxmlformats.org/officeDocument/2006/relationships/hyperlink" Target="http://www.ijaem.net/" TargetMode="External"/><Relationship Id="rId7" Type="http://schemas.openxmlformats.org/officeDocument/2006/relationships/footnotes" Target="footnotes.xml"/><Relationship Id="rId71" Type="http://schemas.openxmlformats.org/officeDocument/2006/relationships/image" Target="media/image51.jpeg"/><Relationship Id="rId92" Type="http://schemas.openxmlformats.org/officeDocument/2006/relationships/hyperlink" Target="http://developer.android.com/"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System" TargetMode="Externa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hyperlink" Target="https://www.ijcsmc.com/docs/papers/May2015/V4I5201557.pdf" TargetMode="External"/><Relationship Id="rId74" Type="http://schemas.openxmlformats.org/officeDocument/2006/relationships/hyperlink" Target="http://www.ijaem.net/" TargetMode="External"/><Relationship Id="rId79" Type="http://schemas.openxmlformats.org/officeDocument/2006/relationships/image" Target="media/image53.jpeg"/><Relationship Id="rId87" Type="http://schemas.openxmlformats.org/officeDocument/2006/relationships/hyperlink" Target="http://www.ijaem.net/" TargetMode="External"/><Relationship Id="rId5" Type="http://schemas.openxmlformats.org/officeDocument/2006/relationships/settings" Target="settings.xml"/><Relationship Id="rId61" Type="http://schemas.openxmlformats.org/officeDocument/2006/relationships/image" Target="media/image47.jpeg"/><Relationship Id="rId82" Type="http://schemas.openxmlformats.org/officeDocument/2006/relationships/image" Target="media/image56.jpeg"/><Relationship Id="rId90" Type="http://schemas.openxmlformats.org/officeDocument/2006/relationships/hyperlink" Target="http://www.ijaem.net/" TargetMode="External"/><Relationship Id="rId95"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2.jpeg"/><Relationship Id="rId64" Type="http://schemas.openxmlformats.org/officeDocument/2006/relationships/image" Target="media/image49.jpeg"/><Relationship Id="rId69" Type="http://schemas.openxmlformats.org/officeDocument/2006/relationships/image" Target="media/image50.jpeg"/><Relationship Id="rId77" Type="http://schemas.openxmlformats.org/officeDocument/2006/relationships/hyperlink" Target="http://www.ijaem.net/" TargetMode="External"/><Relationship Id="rId8" Type="http://schemas.openxmlformats.org/officeDocument/2006/relationships/endnotes" Target="endnotes.xml"/><Relationship Id="rId51" Type="http://schemas.openxmlformats.org/officeDocument/2006/relationships/footer" Target="footer4.xml"/><Relationship Id="rId72" Type="http://schemas.openxmlformats.org/officeDocument/2006/relationships/hyperlink" Target="http://www.ijaem.net/" TargetMode="External"/><Relationship Id="rId80" Type="http://schemas.openxmlformats.org/officeDocument/2006/relationships/image" Target="media/image54.jpeg"/><Relationship Id="rId85" Type="http://schemas.openxmlformats.org/officeDocument/2006/relationships/image" Target="media/image57.jpeg"/><Relationship Id="rId93" Type="http://schemas.openxmlformats.org/officeDocument/2006/relationships/image" Target="media/image59.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5.jpeg"/><Relationship Id="rId67" Type="http://schemas.openxmlformats.org/officeDocument/2006/relationships/footer" Target="footer6.xm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0.jpeg"/><Relationship Id="rId62" Type="http://schemas.openxmlformats.org/officeDocument/2006/relationships/footer" Target="footer5.xml"/><Relationship Id="rId70" Type="http://schemas.openxmlformats.org/officeDocument/2006/relationships/hyperlink" Target="http://www.ijaem.net/" TargetMode="External"/><Relationship Id="rId75" Type="http://schemas.openxmlformats.org/officeDocument/2006/relationships/hyperlink" Target="http://www.ijaem.net/" TargetMode="External"/><Relationship Id="rId83" Type="http://schemas.openxmlformats.org/officeDocument/2006/relationships/hyperlink" Target="http://www.ijaem.net/" TargetMode="External"/><Relationship Id="rId88" Type="http://schemas.openxmlformats.org/officeDocument/2006/relationships/image" Target="media/image58.jpeg"/><Relationship Id="rId91" Type="http://schemas.openxmlformats.org/officeDocument/2006/relationships/hyperlink" Target="http://developer.android.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en.wikipedia.org/wiki/Behavior" TargetMode="External"/><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hyperlink" Target="https://www.ripublication.com/ijaer18/ijaerv13n16_17.pdf" TargetMode="External"/><Relationship Id="rId73" Type="http://schemas.openxmlformats.org/officeDocument/2006/relationships/footer" Target="footer8.xml"/><Relationship Id="rId78" Type="http://schemas.openxmlformats.org/officeDocument/2006/relationships/hyperlink" Target="http://www.ijaem.net/" TargetMode="External"/><Relationship Id="rId81" Type="http://schemas.openxmlformats.org/officeDocument/2006/relationships/image" Target="media/image55.jpeg"/><Relationship Id="rId86" Type="http://schemas.openxmlformats.org/officeDocument/2006/relationships/hyperlink" Target="http://www.ijaem.net/" TargetMode="External"/><Relationship Id="rId94"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1026"/>
    <customShpInfo spid="_x0000_s1027"/>
    <customShpInfo spid="_x0000_s1028"/>
    <customShpInfo spid="_x0000_s1030"/>
    <customShpInfo spid="_x0000_s1031"/>
    <customShpInfo spid="_x0000_s1029"/>
    <customShpInfo spid="_x0000_s1033"/>
    <customShpInfo spid="_x0000_s1034"/>
    <customShpInfo spid="_x0000_s1032"/>
    <customShpInfo spid="_x0000_s1036"/>
    <customShpInfo spid="_x0000_s1037"/>
    <customShpInfo spid="_x0000_s1035"/>
    <customShpInfo spid="_x0000_s1039"/>
    <customShpInfo spid="_x0000_s1040"/>
    <customShpInfo spid="_x0000_s1038"/>
    <customShpInfo spid="_x0000_s1042"/>
    <customShpInfo spid="_x0000_s1043"/>
    <customShpInfo spid="_x0000_s1041"/>
    <customShpInfo spid="_x0000_s1045"/>
    <customShpInfo spid="_x0000_s1046"/>
    <customShpInfo spid="_x0000_s1044"/>
    <customShpInfo spid="_x0000_s1048"/>
    <customShpInfo spid="_x0000_s1049"/>
    <customShpInfo spid="_x0000_s1047"/>
    <customShpInfo spid="_x0000_s1051"/>
    <customShpInfo spid="_x0000_s1052"/>
    <customShpInfo spid="_x0000_s1050"/>
    <customShpInfo spid="_x0000_s1054"/>
    <customShpInfo spid="_x0000_s1055"/>
    <customShpInfo spid="_x0000_s1053"/>
    <customShpInfo spid="_x0000_s1057"/>
    <customShpInfo spid="_x0000_s1058"/>
    <customShpInfo spid="_x0000_s1056"/>
    <customShpInfo spid="_x0000_s1060"/>
    <customShpInfo spid="_x0000_s1061"/>
    <customShpInfo spid="_x0000_s1059"/>
    <customShpInfo spid="_x0000_s1063"/>
    <customShpInfo spid="_x0000_s1064"/>
    <customShpInfo spid="_x0000_s1062"/>
    <customShpInfo spid="_x0000_s1066"/>
    <customShpInfo spid="_x0000_s1067"/>
    <customShpInfo spid="_x0000_s1065"/>
    <customShpInfo spid="_x0000_s1069"/>
    <customShpInfo spid="_x0000_s1070"/>
    <customShpInfo spid="_x0000_s1071"/>
    <customShpInfo spid="_x0000_s1068"/>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72"/>
    <customShpInfo spid="_x0000_s1088"/>
    <customShpInfo spid="_x0000_s1089"/>
    <customShpInfo spid="_x0000_s1090"/>
    <customShpInfo spid="_x0000_s1087"/>
    <customShpInfo spid="_x0000_s1092"/>
    <customShpInfo spid="_x0000_s1093"/>
    <customShpInfo spid="_x0000_s1094"/>
    <customShpInfo spid="_x0000_s1091"/>
    <customShpInfo spid="_x0000_s1096"/>
    <customShpInfo spid="_x0000_s1097"/>
    <customShpInfo spid="_x0000_s1098"/>
    <customShpInfo spid="_x0000_s1095"/>
    <customShpInfo spid="_x0000_s1100"/>
    <customShpInfo spid="_x0000_s1101"/>
    <customShpInfo spid="_x0000_s1102"/>
    <customShpInfo spid="_x0000_s1099"/>
    <customShpInfo spid="_x0000_s1104"/>
    <customShpInfo spid="_x0000_s1105"/>
    <customShpInfo spid="_x0000_s1106"/>
    <customShpInfo spid="_x0000_s110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84</Pages>
  <Words>10681</Words>
  <Characters>60884</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vivek</cp:lastModifiedBy>
  <cp:revision>2</cp:revision>
  <dcterms:created xsi:type="dcterms:W3CDTF">2021-04-20T09:35:00Z</dcterms:created>
  <dcterms:modified xsi:type="dcterms:W3CDTF">2021-04-20T09:35:00Z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2021-04-20T00:00:00Z</vt:filetime>
  </property>
  <property fmtid="{D5CDD505-2E9C-101B-9397-08002B2CF9AE}" pid="3" name="KSOProductBuildVer">
    <vt:lpwstr>1033-11.2.0.10101</vt:lpwstr>
  </property>
</Properties>
</file>